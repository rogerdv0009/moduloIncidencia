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2ED7" w:rsidRDefault="002766A0">
      <w:pPr>
        <w:pStyle w:val="Title"/>
        <w:spacing w:line="240" w:lineRule="auto"/>
        <w:jc w:val="both"/>
        <w:rPr>
          <w:color w:val="C9211E"/>
        </w:rPr>
      </w:pPr>
      <w:r>
        <w:rPr>
          <w:rFonts w:ascii="Arial" w:hAnsi="Arial"/>
          <w:color w:val="C9211E"/>
          <w:szCs w:val="24"/>
        </w:rPr>
        <w:t xml:space="preserve">ACLARACIONES: </w:t>
      </w:r>
    </w:p>
    <w:p w:rsidR="00232ED7" w:rsidRDefault="002766A0">
      <w:pPr>
        <w:pStyle w:val="Title"/>
        <w:numPr>
          <w:ilvl w:val="0"/>
          <w:numId w:val="2"/>
        </w:numPr>
        <w:spacing w:line="240" w:lineRule="auto"/>
        <w:jc w:val="both"/>
        <w:rPr>
          <w:color w:val="C9211E"/>
        </w:rPr>
      </w:pPr>
      <w:r>
        <w:rPr>
          <w:rFonts w:ascii="Arial" w:hAnsi="Arial"/>
          <w:color w:val="C9211E"/>
          <w:szCs w:val="24"/>
        </w:rPr>
        <w:t>Las indicaciones encerradas entre &lt;paréntesis angulares&gt; son de obligatorio cumplimiento de no establecerse lo contrario de forma explícita y al completar el texto con lo que se indica deben ser removidas por completo las indicaciones y los paréntesis.</w:t>
      </w:r>
    </w:p>
    <w:p w:rsidR="00232ED7" w:rsidRDefault="002766A0">
      <w:pPr>
        <w:pStyle w:val="Title"/>
        <w:numPr>
          <w:ilvl w:val="0"/>
          <w:numId w:val="2"/>
        </w:numPr>
        <w:spacing w:line="240" w:lineRule="auto"/>
        <w:jc w:val="both"/>
        <w:rPr>
          <w:color w:val="C9211E"/>
        </w:rPr>
      </w:pPr>
      <w:r>
        <w:rPr>
          <w:rFonts w:ascii="Arial" w:hAnsi="Arial"/>
          <w:color w:val="C9211E"/>
          <w:szCs w:val="24"/>
        </w:rPr>
        <w:t>Se eliminarán los paréntesis que indican plural en caso donde no correspondan al ser singular el sujeto al que hacen referencia.</w:t>
      </w:r>
    </w:p>
    <w:p w:rsidR="00232ED7" w:rsidRDefault="002766A0">
      <w:pPr>
        <w:pStyle w:val="Title"/>
        <w:numPr>
          <w:ilvl w:val="0"/>
          <w:numId w:val="2"/>
        </w:numPr>
        <w:spacing w:line="240" w:lineRule="auto"/>
        <w:jc w:val="both"/>
        <w:rPr>
          <w:color w:val="C9211E"/>
        </w:rPr>
      </w:pPr>
      <w:r>
        <w:rPr>
          <w:rFonts w:ascii="Arial" w:hAnsi="Arial"/>
          <w:color w:val="C9211E"/>
          <w:szCs w:val="24"/>
        </w:rPr>
        <w:t>Esta página de “ACLARACIONES” debe ser eliminada al realizar la entrega de la memoria escrita.</w:t>
      </w:r>
    </w:p>
    <w:p w:rsidR="00232ED7" w:rsidRDefault="002766A0">
      <w:pPr>
        <w:pStyle w:val="Title"/>
        <w:numPr>
          <w:ilvl w:val="0"/>
          <w:numId w:val="2"/>
        </w:numPr>
        <w:spacing w:line="240" w:lineRule="auto"/>
        <w:jc w:val="both"/>
        <w:rPr>
          <w:color w:val="C9211E"/>
        </w:rPr>
      </w:pPr>
      <w:r>
        <w:rPr>
          <w:rFonts w:ascii="Arial" w:hAnsi="Arial"/>
          <w:color w:val="C9211E"/>
          <w:szCs w:val="24"/>
        </w:rPr>
        <w:t xml:space="preserve">En la página “Declaración de autoría” aparecen espacios para dos autores y dos tutores; sin embargo, se utilizarán menos espacios en caso de no </w:t>
      </w:r>
      <w:proofErr w:type="spellStart"/>
      <w:r>
        <w:rPr>
          <w:rFonts w:ascii="Arial" w:hAnsi="Arial"/>
          <w:color w:val="C9211E"/>
          <w:szCs w:val="24"/>
        </w:rPr>
        <w:t>se</w:t>
      </w:r>
      <w:proofErr w:type="spellEnd"/>
      <w:r>
        <w:rPr>
          <w:rFonts w:ascii="Arial" w:hAnsi="Arial"/>
          <w:color w:val="C9211E"/>
          <w:szCs w:val="24"/>
        </w:rPr>
        <w:t xml:space="preserve"> necesario esta cantidad, de forma tal que los autores y tutores queden organizados equitativamente desde el centro de la página y siempre garantizando que los autores estén primero y los tutores debajo. Por ejemplo de ser dos autores y un tutor, se ubicarán los datos de los dos autores uno al lado del otro y en el renglón siguiente el único tutor en el medio de la página.</w:t>
      </w:r>
    </w:p>
    <w:p w:rsidR="00232ED7" w:rsidRDefault="002766A0">
      <w:pPr>
        <w:pStyle w:val="Title"/>
        <w:numPr>
          <w:ilvl w:val="0"/>
          <w:numId w:val="2"/>
        </w:numPr>
        <w:spacing w:line="240" w:lineRule="auto"/>
        <w:jc w:val="both"/>
        <w:rPr>
          <w:color w:val="C9211E"/>
        </w:rPr>
      </w:pPr>
      <w:r>
        <w:rPr>
          <w:rFonts w:ascii="Arial" w:hAnsi="Arial"/>
          <w:color w:val="C9211E"/>
          <w:szCs w:val="24"/>
        </w:rPr>
        <w:t xml:space="preserve">Siempre que se escriba el nombre del tutor, </w:t>
      </w:r>
      <w:proofErr w:type="spellStart"/>
      <w:r>
        <w:rPr>
          <w:rFonts w:ascii="Arial" w:hAnsi="Arial"/>
          <w:color w:val="C9211E"/>
          <w:szCs w:val="24"/>
        </w:rPr>
        <w:t>co</w:t>
      </w:r>
      <w:proofErr w:type="spellEnd"/>
      <w:r>
        <w:rPr>
          <w:rFonts w:ascii="Arial" w:hAnsi="Arial"/>
          <w:color w:val="C9211E"/>
          <w:szCs w:val="24"/>
        </w:rPr>
        <w:t>-tutor, consultante o asesor en cualquiera de las partes oficiales de la memoria (excepto en la dedicatoria y agradecimientos), debe hacerse en el formato: categoría docente (Inst., As., P.A., P.T., P.C.), título académico de pregrado (Ing. o Lic.), seguido del nombre completo con sus apellidos y terminando con el grado científico (Dr. Cs., Dr. C.) o título académico de postgrado (Ms. C.). Se suprimirán el grado científico, el título académico de postgrado y la categoría docente, de no poseerse. (Ejemplo: P.A., Ing. Jorge Pérez González, Dr. C.)</w:t>
      </w:r>
    </w:p>
    <w:p w:rsidR="00232ED7" w:rsidRDefault="002766A0">
      <w:pPr>
        <w:pStyle w:val="Title"/>
        <w:numPr>
          <w:ilvl w:val="0"/>
          <w:numId w:val="2"/>
        </w:numPr>
        <w:spacing w:line="240" w:lineRule="auto"/>
        <w:jc w:val="both"/>
        <w:rPr>
          <w:color w:val="C9211E"/>
        </w:rPr>
      </w:pPr>
      <w:r>
        <w:rPr>
          <w:rFonts w:ascii="Arial" w:hAnsi="Arial"/>
          <w:color w:val="C9211E"/>
          <w:szCs w:val="24"/>
        </w:rPr>
        <w:t>Las tablas se designarán de forma consecutiva comenzando por el número uno (1) en la forma “</w:t>
      </w:r>
      <w:r>
        <w:rPr>
          <w:rFonts w:ascii="Arial" w:hAnsi="Arial"/>
          <w:i/>
          <w:iCs/>
          <w:color w:val="C9211E"/>
          <w:szCs w:val="24"/>
        </w:rPr>
        <w:t>Tabla X: Descripción del contenido de la tabla</w:t>
      </w:r>
      <w:r>
        <w:rPr>
          <w:rFonts w:ascii="Arial" w:hAnsi="Arial"/>
          <w:color w:val="C9211E"/>
          <w:szCs w:val="24"/>
        </w:rPr>
        <w:t xml:space="preserve">”, siempre en el borde superior de la tabla y con texto en formato Arial, tamaño 12, interlineado 1.0 punto, justificado y en formato </w:t>
      </w:r>
      <w:r>
        <w:rPr>
          <w:rFonts w:ascii="Arial" w:hAnsi="Arial"/>
          <w:i/>
          <w:iCs/>
          <w:color w:val="C9211E"/>
          <w:szCs w:val="24"/>
        </w:rPr>
        <w:t>Italic</w:t>
      </w:r>
      <w:r>
        <w:rPr>
          <w:rFonts w:ascii="Arial" w:hAnsi="Arial"/>
          <w:color w:val="C9211E"/>
          <w:szCs w:val="24"/>
        </w:rPr>
        <w:t xml:space="preserve">. Las filas utilizarán un interlineado sencillo (1.0 punto) y no harán uso de formatos preestablecidos por los editores de texto, sino que siempre serán con fondo blanco y líneas en color negro. Aparecerán siempre en la misma página o la siguiente a donde se les hace mención. Su numeración no cambia al cambiar las secciones de la memoria. Siempre debe declararse en caso de ocurrir si la tabla es tomada o modificada de una referencia bibliográfica, en la forma “[Tomado de/Modificado de: Sánchez (2021)]” a continuación de su designación y en formato Arial, tamaño 12, interlineado 1.0 punto, justificado y en formato Regular. (Ejemplo: </w:t>
      </w:r>
      <w:r>
        <w:rPr>
          <w:rFonts w:ascii="Arial" w:hAnsi="Arial"/>
          <w:i/>
          <w:iCs/>
          <w:color w:val="C9211E"/>
          <w:szCs w:val="24"/>
        </w:rPr>
        <w:t>Tabla 1: Descripción del comportamiento de las frecuencias de aparición de errores en la evaluación de la calidad de software de aplicaciones web</w:t>
      </w:r>
      <w:r>
        <w:rPr>
          <w:rFonts w:ascii="Arial" w:hAnsi="Arial"/>
          <w:color w:val="C9211E"/>
          <w:szCs w:val="24"/>
        </w:rPr>
        <w:t xml:space="preserve"> [Tomado de: Sánchez (2021)])</w:t>
      </w:r>
    </w:p>
    <w:p w:rsidR="00232ED7" w:rsidRDefault="002766A0">
      <w:pPr>
        <w:pStyle w:val="Title"/>
        <w:numPr>
          <w:ilvl w:val="0"/>
          <w:numId w:val="2"/>
        </w:numPr>
        <w:spacing w:line="240" w:lineRule="auto"/>
        <w:jc w:val="both"/>
        <w:rPr>
          <w:color w:val="C9211E"/>
        </w:rPr>
      </w:pPr>
      <w:r>
        <w:rPr>
          <w:rFonts w:ascii="Arial" w:hAnsi="Arial"/>
          <w:color w:val="C9211E"/>
          <w:szCs w:val="24"/>
        </w:rPr>
        <w:t>Las figuras se designarán de forma consecutiva comenzando por el número uno (1) en la forma “</w:t>
      </w:r>
      <w:r>
        <w:rPr>
          <w:rFonts w:ascii="Arial" w:hAnsi="Arial"/>
          <w:i/>
          <w:iCs/>
          <w:color w:val="C9211E"/>
          <w:szCs w:val="24"/>
        </w:rPr>
        <w:t>Figura X: Descripción del contenido de la figura</w:t>
      </w:r>
      <w:r>
        <w:rPr>
          <w:rFonts w:ascii="Arial" w:hAnsi="Arial"/>
          <w:color w:val="C9211E"/>
          <w:szCs w:val="24"/>
        </w:rPr>
        <w:t xml:space="preserve">”, siempre en el borde inferior de la figura y con texto centrado y en formato Arial, tamaño 12, interlineado 1.0 puntos, justificado y en formato </w:t>
      </w:r>
      <w:r>
        <w:rPr>
          <w:rFonts w:ascii="Arial" w:hAnsi="Arial"/>
          <w:i/>
          <w:iCs/>
          <w:color w:val="C9211E"/>
          <w:szCs w:val="24"/>
        </w:rPr>
        <w:t>Italic</w:t>
      </w:r>
      <w:r>
        <w:rPr>
          <w:rFonts w:ascii="Arial" w:hAnsi="Arial"/>
          <w:color w:val="C9211E"/>
          <w:szCs w:val="24"/>
        </w:rPr>
        <w:t xml:space="preserve">. Las figuras que correspondan a gráficos de pasteles, barras u otra forma de representación estadística de información no utilizarán colores para la diferenciación de las series numéricas, sino texturas en puntos, líneas o jeroglíficos y símbolos que puedan ser percibidos y diferenciados al imprimirse el texto en tono de grises. Aparecerán siempre en la misma página o la siguiente a donde se les hace mención. Su numeración no cambia al cambiar las secciones de la memoria. Siempre debe declararse en caso de ocurrir si la figura es tomada o modificada de una </w:t>
      </w:r>
      <w:r>
        <w:rPr>
          <w:rFonts w:ascii="Arial" w:hAnsi="Arial"/>
          <w:color w:val="C9211E"/>
          <w:szCs w:val="24"/>
        </w:rPr>
        <w:lastRenderedPageBreak/>
        <w:t xml:space="preserve">referencia bibliográfica, en la forma “[Tomado de/Modificado de: Sánchez (2021)]” a continuación de su designación y en formato Arial, tamaño 12, interlineado 1.0 puntos, centrado y en formato Regular. (Ejemplo: </w:t>
      </w:r>
      <w:r>
        <w:rPr>
          <w:rFonts w:ascii="Arial" w:hAnsi="Arial"/>
          <w:i/>
          <w:iCs/>
          <w:color w:val="C9211E"/>
          <w:szCs w:val="24"/>
        </w:rPr>
        <w:t>Figura 1: Gráfica del comportamiento de las frecuencias de aparición de errores en la evaluación de la calidad de software de aplicaciones web</w:t>
      </w:r>
      <w:r>
        <w:rPr>
          <w:rFonts w:ascii="Arial" w:hAnsi="Arial"/>
          <w:color w:val="C9211E"/>
          <w:szCs w:val="24"/>
        </w:rPr>
        <w:t xml:space="preserve"> [Tomado de: Sánchez (2021)])</w:t>
      </w:r>
    </w:p>
    <w:p w:rsidR="00232ED7" w:rsidRDefault="002766A0">
      <w:pPr>
        <w:pStyle w:val="Title"/>
        <w:numPr>
          <w:ilvl w:val="0"/>
          <w:numId w:val="2"/>
        </w:numPr>
        <w:spacing w:line="240" w:lineRule="auto"/>
        <w:jc w:val="both"/>
        <w:rPr>
          <w:color w:val="C9211E"/>
        </w:rPr>
      </w:pPr>
      <w:r>
        <w:rPr>
          <w:rFonts w:ascii="Arial" w:hAnsi="Arial"/>
          <w:color w:val="C9211E"/>
          <w:szCs w:val="24"/>
        </w:rPr>
        <w:t>La memoria se redacta en tiempo pretérito y en tercera persona del singular (el/la) de ser un autor o del plural (los) de ser dos autores y nunca en primera persona; sin el uso de adjetivos no académicos o científicos difíciles de comprobar, demostrar o que no tengan fundamento científico en la literatura o los métodos aplicados.</w:t>
      </w:r>
    </w:p>
    <w:p w:rsidR="00232ED7" w:rsidRDefault="002766A0">
      <w:pPr>
        <w:pStyle w:val="Title"/>
        <w:numPr>
          <w:ilvl w:val="0"/>
          <w:numId w:val="2"/>
        </w:numPr>
        <w:spacing w:line="240" w:lineRule="auto"/>
        <w:jc w:val="both"/>
        <w:rPr>
          <w:color w:val="C9211E"/>
        </w:rPr>
      </w:pPr>
      <w:r>
        <w:rPr>
          <w:rFonts w:ascii="Arial" w:hAnsi="Arial"/>
          <w:color w:val="C9211E"/>
          <w:szCs w:val="24"/>
        </w:rPr>
        <w:t xml:space="preserve">Las citas textuales deben realizarse siempre en </w:t>
      </w:r>
      <w:proofErr w:type="gramStart"/>
      <w:r>
        <w:rPr>
          <w:rFonts w:ascii="Arial" w:hAnsi="Arial"/>
          <w:color w:val="C9211E"/>
          <w:szCs w:val="24"/>
        </w:rPr>
        <w:t>el propio documento separadas</w:t>
      </w:r>
      <w:proofErr w:type="gramEnd"/>
      <w:r>
        <w:rPr>
          <w:rFonts w:ascii="Arial" w:hAnsi="Arial"/>
          <w:color w:val="C9211E"/>
          <w:szCs w:val="24"/>
        </w:rPr>
        <w:t xml:space="preserve"> por “</w:t>
      </w:r>
      <w:r>
        <w:rPr>
          <w:rFonts w:ascii="Arial" w:hAnsi="Arial"/>
          <w:i/>
          <w:iCs/>
          <w:color w:val="C9211E"/>
          <w:szCs w:val="24"/>
        </w:rPr>
        <w:t>comillas</w:t>
      </w:r>
      <w:r>
        <w:rPr>
          <w:rFonts w:ascii="Arial" w:hAnsi="Arial"/>
          <w:color w:val="C9211E"/>
          <w:szCs w:val="24"/>
        </w:rPr>
        <w:t>” o «</w:t>
      </w:r>
      <w:r>
        <w:rPr>
          <w:rFonts w:ascii="Arial" w:hAnsi="Arial"/>
          <w:i/>
          <w:iCs/>
          <w:color w:val="C9211E"/>
          <w:szCs w:val="24"/>
        </w:rPr>
        <w:t>paréntesis angulares</w:t>
      </w:r>
      <w:r>
        <w:rPr>
          <w:rFonts w:ascii="Arial" w:hAnsi="Arial"/>
          <w:color w:val="C9211E"/>
          <w:szCs w:val="24"/>
        </w:rPr>
        <w:t xml:space="preserve">» y en letra con formato </w:t>
      </w:r>
      <w:r>
        <w:rPr>
          <w:rFonts w:ascii="Arial" w:hAnsi="Arial"/>
          <w:i/>
          <w:iCs/>
          <w:color w:val="C9211E"/>
          <w:szCs w:val="24"/>
        </w:rPr>
        <w:t xml:space="preserve">Italic, </w:t>
      </w:r>
      <w:r>
        <w:rPr>
          <w:rFonts w:ascii="Arial" w:hAnsi="Arial"/>
          <w:color w:val="C9211E"/>
          <w:szCs w:val="24"/>
        </w:rPr>
        <w:t>de forma tal que se distinga claramente del resto del texto.</w:t>
      </w:r>
    </w:p>
    <w:p w:rsidR="00232ED7" w:rsidRDefault="002766A0">
      <w:pPr>
        <w:pStyle w:val="Title"/>
        <w:numPr>
          <w:ilvl w:val="0"/>
          <w:numId w:val="2"/>
        </w:numPr>
        <w:spacing w:line="240" w:lineRule="auto"/>
        <w:jc w:val="both"/>
        <w:rPr>
          <w:color w:val="C9211E"/>
        </w:rPr>
      </w:pPr>
      <w:r>
        <w:rPr>
          <w:rFonts w:ascii="Arial" w:hAnsi="Arial"/>
          <w:color w:val="C9211E"/>
          <w:szCs w:val="24"/>
        </w:rPr>
        <w:t>Los párrafos no deben exceder los ocho (8) renglones de extensión, y deben ser construidos con oraciones simples de una sola forma verbal, separadas con punto y seguido; limitando al máximo el uso excesivo de comas, puntos y comas y otros signos de puntuación que dificulten la lectura.</w:t>
      </w:r>
    </w:p>
    <w:p w:rsidR="00232ED7" w:rsidRDefault="002766A0">
      <w:pPr>
        <w:pStyle w:val="Title"/>
        <w:numPr>
          <w:ilvl w:val="0"/>
          <w:numId w:val="2"/>
        </w:numPr>
        <w:spacing w:line="240" w:lineRule="auto"/>
        <w:jc w:val="both"/>
        <w:rPr>
          <w:color w:val="C9211E"/>
        </w:rPr>
      </w:pPr>
      <w:r>
        <w:rPr>
          <w:rFonts w:ascii="Arial" w:hAnsi="Arial"/>
          <w:color w:val="C9211E"/>
          <w:szCs w:val="24"/>
        </w:rPr>
        <w:t>Los párrafos no tienen separación de ningún tipo, excepto en los lugares en los que el formato que se proporciona en esta plantilla así lo establezca.</w:t>
      </w:r>
    </w:p>
    <w:p w:rsidR="00232ED7" w:rsidRDefault="002766A0">
      <w:pPr>
        <w:pStyle w:val="Title"/>
        <w:numPr>
          <w:ilvl w:val="0"/>
          <w:numId w:val="2"/>
        </w:numPr>
        <w:spacing w:line="240" w:lineRule="auto"/>
        <w:jc w:val="both"/>
        <w:rPr>
          <w:color w:val="C9211E"/>
        </w:rPr>
      </w:pPr>
      <w:r>
        <w:rPr>
          <w:rFonts w:ascii="Arial" w:hAnsi="Arial"/>
          <w:color w:val="C9211E"/>
          <w:szCs w:val="24"/>
        </w:rPr>
        <w:t>Generalmente la distribución de la longitud de cada una de las secciones en este tipo de documento para la socialización de resultados científicos es la que sigue hasta completar un total de ochenta (80) cuartillas:</w:t>
      </w:r>
    </w:p>
    <w:p w:rsidR="00232ED7" w:rsidRDefault="002766A0">
      <w:pPr>
        <w:pStyle w:val="Title"/>
        <w:numPr>
          <w:ilvl w:val="1"/>
          <w:numId w:val="2"/>
        </w:numPr>
        <w:spacing w:line="240" w:lineRule="auto"/>
        <w:ind w:left="1701" w:hanging="340"/>
        <w:jc w:val="both"/>
        <w:rPr>
          <w:color w:val="C9211E"/>
        </w:rPr>
      </w:pPr>
      <w:r>
        <w:rPr>
          <w:rFonts w:ascii="Arial" w:hAnsi="Arial"/>
          <w:color w:val="C9211E"/>
          <w:szCs w:val="24"/>
        </w:rPr>
        <w:t>Introducción: hasta 5 cuartillas (</w:t>
      </w:r>
      <w:r>
        <w:rPr>
          <w:rFonts w:ascii="Arial" w:eastAsia="Arial" w:hAnsi="Arial"/>
          <w:color w:val="C9211E"/>
          <w:szCs w:val="24"/>
        </w:rPr>
        <w:t>≈</w:t>
      </w:r>
      <w:r>
        <w:rPr>
          <w:rFonts w:ascii="Arial" w:hAnsi="Arial"/>
          <w:color w:val="C9211E"/>
          <w:szCs w:val="24"/>
        </w:rPr>
        <w:t xml:space="preserve"> 5 %)</w:t>
      </w:r>
    </w:p>
    <w:p w:rsidR="00232ED7" w:rsidRDefault="002766A0">
      <w:pPr>
        <w:pStyle w:val="Title"/>
        <w:numPr>
          <w:ilvl w:val="1"/>
          <w:numId w:val="2"/>
        </w:numPr>
        <w:spacing w:line="240" w:lineRule="auto"/>
        <w:ind w:left="1701" w:hanging="340"/>
        <w:jc w:val="both"/>
        <w:rPr>
          <w:color w:val="C9211E"/>
        </w:rPr>
      </w:pPr>
      <w:r>
        <w:rPr>
          <w:rFonts w:ascii="Arial" w:hAnsi="Arial"/>
          <w:color w:val="C9211E"/>
          <w:szCs w:val="24"/>
        </w:rPr>
        <w:t>Capítulo 1 o Sección de Fundamentación teórico-metodológica: hasta 24 cuartillas (</w:t>
      </w:r>
      <w:r>
        <w:rPr>
          <w:rFonts w:ascii="Arial" w:eastAsia="Arial" w:hAnsi="Arial"/>
          <w:color w:val="C9211E"/>
          <w:szCs w:val="24"/>
        </w:rPr>
        <w:t>≈</w:t>
      </w:r>
      <w:r>
        <w:rPr>
          <w:rFonts w:ascii="Arial" w:hAnsi="Arial"/>
          <w:color w:val="C9211E"/>
          <w:szCs w:val="24"/>
        </w:rPr>
        <w:t xml:space="preserve"> 30 %)</w:t>
      </w:r>
    </w:p>
    <w:p w:rsidR="00232ED7" w:rsidRDefault="002766A0">
      <w:pPr>
        <w:pStyle w:val="Title"/>
        <w:numPr>
          <w:ilvl w:val="1"/>
          <w:numId w:val="2"/>
        </w:numPr>
        <w:spacing w:line="240" w:lineRule="auto"/>
        <w:ind w:left="1701" w:hanging="340"/>
        <w:jc w:val="both"/>
        <w:rPr>
          <w:color w:val="C9211E"/>
        </w:rPr>
      </w:pPr>
      <w:r>
        <w:rPr>
          <w:rFonts w:ascii="Arial" w:hAnsi="Arial"/>
          <w:color w:val="C9211E"/>
          <w:szCs w:val="24"/>
        </w:rPr>
        <w:t>Capítulo 2 o Sección de Propuesta de solución científica: hasta 36 cuartillas (</w:t>
      </w:r>
      <w:r>
        <w:rPr>
          <w:rFonts w:ascii="Arial" w:eastAsia="Arial" w:hAnsi="Arial"/>
          <w:color w:val="C9211E"/>
          <w:szCs w:val="24"/>
        </w:rPr>
        <w:t>≈</w:t>
      </w:r>
      <w:r>
        <w:rPr>
          <w:rFonts w:ascii="Arial" w:hAnsi="Arial"/>
          <w:color w:val="C9211E"/>
          <w:szCs w:val="24"/>
        </w:rPr>
        <w:t xml:space="preserve"> 45 %)</w:t>
      </w:r>
    </w:p>
    <w:p w:rsidR="00232ED7" w:rsidRDefault="002766A0">
      <w:pPr>
        <w:pStyle w:val="Title"/>
        <w:numPr>
          <w:ilvl w:val="1"/>
          <w:numId w:val="2"/>
        </w:numPr>
        <w:spacing w:line="240" w:lineRule="auto"/>
        <w:ind w:left="1701" w:hanging="340"/>
        <w:jc w:val="both"/>
        <w:rPr>
          <w:color w:val="C9211E"/>
        </w:rPr>
      </w:pPr>
      <w:r>
        <w:rPr>
          <w:rFonts w:ascii="Arial" w:hAnsi="Arial"/>
          <w:color w:val="C9211E"/>
          <w:szCs w:val="24"/>
        </w:rPr>
        <w:t>Capítulo 3 o Sección de Validación de resultados científicos: hasta 13 cuartillas (</w:t>
      </w:r>
      <w:r>
        <w:rPr>
          <w:rFonts w:ascii="Arial" w:eastAsia="Arial" w:hAnsi="Arial"/>
          <w:color w:val="C9211E"/>
          <w:szCs w:val="24"/>
        </w:rPr>
        <w:t>≈</w:t>
      </w:r>
      <w:r>
        <w:rPr>
          <w:rFonts w:ascii="Arial" w:hAnsi="Arial"/>
          <w:color w:val="C9211E"/>
          <w:szCs w:val="24"/>
        </w:rPr>
        <w:t xml:space="preserve"> 18 %)</w:t>
      </w:r>
    </w:p>
    <w:p w:rsidR="00232ED7" w:rsidRDefault="002766A0">
      <w:pPr>
        <w:pStyle w:val="Title"/>
        <w:numPr>
          <w:ilvl w:val="1"/>
          <w:numId w:val="2"/>
        </w:numPr>
        <w:spacing w:line="240" w:lineRule="auto"/>
        <w:ind w:left="1701" w:hanging="340"/>
        <w:jc w:val="both"/>
        <w:rPr>
          <w:color w:val="C9211E"/>
        </w:rPr>
      </w:pPr>
      <w:r>
        <w:rPr>
          <w:rFonts w:ascii="Arial" w:hAnsi="Arial"/>
          <w:color w:val="C9211E"/>
          <w:szCs w:val="24"/>
        </w:rPr>
        <w:t>Conclusiones: 1 cuartilla (</w:t>
      </w:r>
      <w:r>
        <w:rPr>
          <w:rFonts w:ascii="Arial" w:eastAsia="Arial" w:hAnsi="Arial"/>
          <w:color w:val="C9211E"/>
          <w:szCs w:val="24"/>
        </w:rPr>
        <w:t>≈</w:t>
      </w:r>
      <w:r>
        <w:rPr>
          <w:rFonts w:ascii="Arial" w:hAnsi="Arial"/>
          <w:color w:val="C9211E"/>
          <w:szCs w:val="24"/>
        </w:rPr>
        <w:t xml:space="preserve"> 1 %)</w:t>
      </w:r>
    </w:p>
    <w:p w:rsidR="00232ED7" w:rsidRDefault="002766A0">
      <w:pPr>
        <w:pStyle w:val="Title"/>
        <w:numPr>
          <w:ilvl w:val="1"/>
          <w:numId w:val="2"/>
        </w:numPr>
        <w:spacing w:line="240" w:lineRule="auto"/>
        <w:ind w:left="1701" w:hanging="340"/>
        <w:jc w:val="both"/>
        <w:rPr>
          <w:color w:val="C9211E"/>
        </w:rPr>
      </w:pPr>
      <w:r>
        <w:rPr>
          <w:rFonts w:ascii="Arial" w:hAnsi="Arial"/>
          <w:color w:val="C9211E"/>
          <w:szCs w:val="24"/>
        </w:rPr>
        <w:t>Recomendaciones: 1 cuartilla (</w:t>
      </w:r>
      <w:r>
        <w:rPr>
          <w:rFonts w:ascii="Arial" w:eastAsia="Arial" w:hAnsi="Arial"/>
          <w:color w:val="C9211E"/>
          <w:szCs w:val="24"/>
        </w:rPr>
        <w:t>≈</w:t>
      </w:r>
      <w:r>
        <w:rPr>
          <w:rFonts w:ascii="Arial" w:hAnsi="Arial"/>
          <w:color w:val="C9211E"/>
          <w:szCs w:val="24"/>
        </w:rPr>
        <w:t xml:space="preserve"> 1 %)</w:t>
      </w:r>
    </w:p>
    <w:p w:rsidR="00232ED7" w:rsidRDefault="002766A0">
      <w:pPr>
        <w:pStyle w:val="Title"/>
        <w:numPr>
          <w:ilvl w:val="0"/>
          <w:numId w:val="2"/>
        </w:numPr>
        <w:spacing w:line="240" w:lineRule="auto"/>
        <w:jc w:val="both"/>
        <w:rPr>
          <w:rFonts w:ascii="Arial" w:hAnsi="Arial"/>
          <w:color w:val="C9211E"/>
          <w:szCs w:val="24"/>
        </w:rPr>
      </w:pPr>
      <w:r>
        <w:rPr>
          <w:rFonts w:ascii="Arial" w:hAnsi="Arial"/>
          <w:color w:val="C9211E"/>
          <w:szCs w:val="24"/>
        </w:rPr>
        <w:t>Los anexos del documento no deben nunca exceder las diez (10) cuartillas (</w:t>
      </w:r>
      <w:r>
        <w:rPr>
          <w:rFonts w:ascii="Arial" w:eastAsia="Arial" w:hAnsi="Arial"/>
          <w:color w:val="C9211E"/>
          <w:szCs w:val="24"/>
        </w:rPr>
        <w:t>≈</w:t>
      </w:r>
      <w:r>
        <w:rPr>
          <w:rFonts w:ascii="Arial" w:hAnsi="Arial"/>
          <w:color w:val="C9211E"/>
          <w:szCs w:val="24"/>
        </w:rPr>
        <w:t xml:space="preserve"> 12 % del total de ochenta páginas del cuerpo principal de la memoria)</w:t>
      </w:r>
    </w:p>
    <w:p w:rsidR="00232ED7" w:rsidRDefault="002766A0">
      <w:pPr>
        <w:pStyle w:val="Title"/>
        <w:numPr>
          <w:ilvl w:val="0"/>
          <w:numId w:val="2"/>
        </w:numPr>
        <w:spacing w:line="240" w:lineRule="auto"/>
        <w:jc w:val="both"/>
        <w:rPr>
          <w:rFonts w:ascii="Arial" w:hAnsi="Arial"/>
          <w:color w:val="C9211E"/>
          <w:szCs w:val="24"/>
        </w:rPr>
      </w:pPr>
      <w:r>
        <w:rPr>
          <w:rFonts w:ascii="Arial" w:hAnsi="Arial"/>
          <w:color w:val="C9211E"/>
          <w:szCs w:val="24"/>
        </w:rPr>
        <w:t xml:space="preserve">Las </w:t>
      </w:r>
      <w:proofErr w:type="gramStart"/>
      <w:r>
        <w:rPr>
          <w:rFonts w:ascii="Arial" w:hAnsi="Arial"/>
          <w:color w:val="C9211E"/>
          <w:szCs w:val="24"/>
        </w:rPr>
        <w:t>cantidad</w:t>
      </w:r>
      <w:proofErr w:type="gramEnd"/>
      <w:r>
        <w:rPr>
          <w:rFonts w:ascii="Arial" w:hAnsi="Arial"/>
          <w:color w:val="C9211E"/>
          <w:szCs w:val="24"/>
        </w:rPr>
        <w:t xml:space="preserve"> de asentamientos bibliográficos deben estar en correspondencia con el estado del arte del objeto de estudio y el campo de acción de la investigación. Su calidad no está determinada por la cantidad, sino por otros indicadores </w:t>
      </w:r>
      <w:proofErr w:type="spellStart"/>
      <w:r>
        <w:rPr>
          <w:rFonts w:ascii="Arial" w:hAnsi="Arial"/>
          <w:color w:val="C9211E"/>
          <w:szCs w:val="24"/>
        </w:rPr>
        <w:t>bibliométricos</w:t>
      </w:r>
      <w:proofErr w:type="spellEnd"/>
      <w:r>
        <w:rPr>
          <w:rFonts w:ascii="Arial" w:hAnsi="Arial"/>
          <w:color w:val="C9211E"/>
          <w:szCs w:val="24"/>
        </w:rPr>
        <w:t xml:space="preserve"> como actualidad (al menos el 25 % debe ser de los últimos cinco años y el 50 % de los últimos 8 a 10 años), factor de impacto de las fuentes (de un mínimo de entre 0.3 y 0.5) y distribución de tipos de fuentes (artículos de revistas arbitradas, ponencias en eventos científicos, libros, tesis de pregrado, maestría y doctorado, informes de proyectos de investigación, informes de organismos y asociaciones nacionales, regionales o internacionales, informes técnicos de entidades reconocidas, artículos periodísticos de fuentes oficiales, materiales audiovisuales de fuentes oficiales).</w:t>
      </w:r>
    </w:p>
    <w:p w:rsidR="00232ED7" w:rsidRDefault="002766A0">
      <w:pPr>
        <w:pStyle w:val="Title"/>
        <w:numPr>
          <w:ilvl w:val="0"/>
          <w:numId w:val="2"/>
        </w:numPr>
        <w:spacing w:line="240" w:lineRule="auto"/>
        <w:jc w:val="both"/>
        <w:rPr>
          <w:rFonts w:ascii="Arial" w:hAnsi="Arial"/>
          <w:color w:val="C9211E"/>
          <w:szCs w:val="24"/>
        </w:rPr>
        <w:sectPr w:rsidR="00232ED7">
          <w:pgSz w:w="12240" w:h="15840"/>
          <w:pgMar w:top="1134" w:right="1134" w:bottom="1134" w:left="1134" w:header="0" w:footer="0" w:gutter="0"/>
          <w:pgNumType w:start="1"/>
          <w:cols w:space="720"/>
          <w:formProt w:val="0"/>
          <w:docGrid w:linePitch="100"/>
        </w:sectPr>
      </w:pPr>
      <w:r>
        <w:rPr>
          <w:rFonts w:ascii="Arial" w:hAnsi="Arial"/>
          <w:color w:val="C9211E"/>
          <w:szCs w:val="24"/>
        </w:rPr>
        <w:t>La presente plantilla está diseñada para una investigación del tipo “Informe de investigación aplicada como resultado de la construcción total o parcial de un producto informático en su ciclo completo de desarrollo”. Por cuanto, la estructura y contenido de los capítulos propuestos puede sufrir cambios para otros tipos de investigación, de acuerdo a lo que consideren el(los) autor(es) y el(los) tutor(es).</w:t>
      </w:r>
      <w:bookmarkStart w:id="0" w:name="_Toc151518219"/>
    </w:p>
    <w:p w:rsidR="00232ED7" w:rsidRDefault="002766A0">
      <w:pPr>
        <w:pStyle w:val="LO-Normal"/>
        <w:spacing w:line="360" w:lineRule="auto"/>
        <w:jc w:val="center"/>
        <w:rPr>
          <w:rFonts w:ascii="Arial" w:hAnsi="Arial" w:cs="Arial"/>
          <w:b/>
        </w:rPr>
      </w:pPr>
      <w:r>
        <w:rPr>
          <w:noProof/>
          <w:lang w:val="en-US"/>
        </w:rPr>
        <w:lastRenderedPageBreak/>
        <w:drawing>
          <wp:anchor distT="0" distB="0" distL="0" distR="0" simplePos="0" relativeHeight="1024"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a:xfrm>
                      <a:off x="0" y="0"/>
                      <a:ext cx="2464435" cy="998855"/>
                    </a:xfrm>
                    <a:prstGeom prst="rect">
                      <a:avLst/>
                    </a:prstGeom>
                  </pic:spPr>
                </pic:pic>
              </a:graphicData>
            </a:graphic>
          </wp:anchor>
        </w:drawing>
      </w:r>
      <w:r>
        <w:rPr>
          <w:rFonts w:ascii="Arial" w:hAnsi="Arial" w:cs="Arial"/>
          <w:b/>
        </w:rPr>
        <w:br/>
      </w: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32ED7">
      <w:pPr>
        <w:pStyle w:val="LO-Normal"/>
        <w:spacing w:line="360" w:lineRule="auto"/>
        <w:jc w:val="center"/>
        <w:rPr>
          <w:lang w:val="zh-CN"/>
        </w:rPr>
      </w:pPr>
    </w:p>
    <w:p w:rsidR="00232ED7" w:rsidRDefault="002766A0">
      <w:pPr>
        <w:pStyle w:val="LO-Normal"/>
        <w:spacing w:line="360" w:lineRule="auto"/>
        <w:jc w:val="center"/>
        <w:rPr>
          <w:lang w:val="zh-CN"/>
        </w:rPr>
      </w:pPr>
      <w:r>
        <w:rPr>
          <w:rFonts w:ascii="Arial" w:hAnsi="Arial" w:cs="Arial"/>
          <w:b/>
        </w:rPr>
        <w:t>FACULTAD</w:t>
      </w:r>
      <w:r>
        <w:rPr>
          <w:rFonts w:ascii="Arial" w:hAnsi="Arial" w:cs="Arial"/>
          <w:b/>
          <w:lang w:val="es-MX"/>
        </w:rPr>
        <w:t xml:space="preserve"> 1</w:t>
      </w:r>
      <w:r>
        <w:rPr>
          <w:rFonts w:ascii="Arial" w:hAnsi="Arial" w:cs="Arial"/>
          <w:b/>
        </w:rPr>
        <w:t xml:space="preserve"> </w:t>
      </w:r>
      <w:bookmarkEnd w:id="0"/>
    </w:p>
    <w:p w:rsidR="00232ED7" w:rsidRDefault="00232ED7">
      <w:pPr>
        <w:pStyle w:val="BodyText"/>
        <w:spacing w:line="360" w:lineRule="auto"/>
        <w:rPr>
          <w:rFonts w:ascii="Arial" w:hAnsi="Arial" w:cs="Arial"/>
        </w:rPr>
      </w:pPr>
    </w:p>
    <w:p w:rsidR="00232ED7" w:rsidRDefault="00232ED7">
      <w:pPr>
        <w:pStyle w:val="Title"/>
        <w:spacing w:line="360" w:lineRule="auto"/>
        <w:rPr>
          <w:rFonts w:ascii="Arial" w:hAnsi="Arial"/>
          <w:b/>
          <w:szCs w:val="24"/>
        </w:rPr>
      </w:pPr>
    </w:p>
    <w:p w:rsidR="00232ED7" w:rsidRDefault="00232ED7">
      <w:pPr>
        <w:pStyle w:val="Title"/>
        <w:spacing w:line="360" w:lineRule="auto"/>
        <w:rPr>
          <w:rFonts w:ascii="Arial" w:hAnsi="Arial"/>
          <w:b/>
          <w:szCs w:val="24"/>
        </w:rPr>
      </w:pPr>
    </w:p>
    <w:p w:rsidR="00232ED7" w:rsidRDefault="002766A0">
      <w:pPr>
        <w:pStyle w:val="Title"/>
        <w:spacing w:line="360" w:lineRule="auto"/>
        <w:rPr>
          <w:sz w:val="56"/>
          <w:szCs w:val="96"/>
          <w:lang w:val="zh-CN"/>
        </w:rPr>
      </w:pPr>
      <w:r>
        <w:rPr>
          <w:rFonts w:ascii="Arial" w:hAnsi="Arial"/>
          <w:b/>
          <w:sz w:val="56"/>
          <w:szCs w:val="56"/>
          <w:lang w:val="es-MX"/>
        </w:rPr>
        <w:t>Módulo de gestión de Incidencias Tecnológicas de Soporte</w:t>
      </w:r>
    </w:p>
    <w:p w:rsidR="00232ED7" w:rsidRDefault="00232ED7">
      <w:pPr>
        <w:pStyle w:val="Title"/>
        <w:spacing w:line="360" w:lineRule="auto"/>
        <w:rPr>
          <w:rFonts w:ascii="Arial" w:hAnsi="Arial"/>
          <w:szCs w:val="24"/>
        </w:rPr>
      </w:pPr>
    </w:p>
    <w:p w:rsidR="00232ED7" w:rsidRDefault="00232ED7">
      <w:pPr>
        <w:pStyle w:val="Title"/>
        <w:spacing w:line="360" w:lineRule="auto"/>
        <w:rPr>
          <w:rFonts w:ascii="Arial" w:hAnsi="Arial"/>
          <w:szCs w:val="24"/>
        </w:rPr>
      </w:pPr>
    </w:p>
    <w:p w:rsidR="00232ED7" w:rsidRDefault="002766A0">
      <w:pPr>
        <w:pStyle w:val="Title"/>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232ED7" w:rsidRDefault="00232ED7">
      <w:pPr>
        <w:pStyle w:val="Title"/>
        <w:spacing w:line="360" w:lineRule="auto"/>
        <w:rPr>
          <w:rFonts w:ascii="Arial" w:hAnsi="Arial"/>
          <w:b/>
          <w:szCs w:val="24"/>
        </w:rPr>
      </w:pPr>
    </w:p>
    <w:p w:rsidR="00232ED7" w:rsidRDefault="00232ED7">
      <w:pPr>
        <w:pStyle w:val="Title"/>
        <w:spacing w:line="360" w:lineRule="auto"/>
        <w:rPr>
          <w:rFonts w:ascii="Arial" w:hAnsi="Arial"/>
          <w:b/>
          <w:szCs w:val="24"/>
        </w:rPr>
      </w:pPr>
    </w:p>
    <w:p w:rsidR="00232ED7" w:rsidRDefault="00232ED7">
      <w:pPr>
        <w:pStyle w:val="Title"/>
        <w:spacing w:line="360" w:lineRule="auto"/>
        <w:rPr>
          <w:rFonts w:ascii="Arial" w:hAnsi="Arial"/>
          <w:b/>
          <w:szCs w:val="24"/>
        </w:rPr>
      </w:pPr>
    </w:p>
    <w:p w:rsidR="00232ED7" w:rsidRDefault="002766A0">
      <w:pPr>
        <w:pStyle w:val="Title"/>
        <w:spacing w:line="360" w:lineRule="auto"/>
        <w:rPr>
          <w:lang w:val="zh-CN"/>
        </w:rPr>
      </w:pPr>
      <w:r>
        <w:rPr>
          <w:rFonts w:ascii="Arial" w:hAnsi="Arial"/>
          <w:b/>
          <w:szCs w:val="24"/>
        </w:rPr>
        <w:t>Autor:</w:t>
      </w:r>
      <w:r>
        <w:rPr>
          <w:rFonts w:ascii="Arial" w:hAnsi="Arial"/>
          <w:szCs w:val="24"/>
        </w:rPr>
        <w:t xml:space="preserve"> </w:t>
      </w:r>
      <w:r w:rsidR="008950D2">
        <w:rPr>
          <w:rFonts w:ascii="Arial" w:hAnsi="Arial"/>
          <w:szCs w:val="24"/>
          <w:lang w:val="es-MX"/>
        </w:rPr>
        <w:t>Roger</w:t>
      </w:r>
      <w:r>
        <w:rPr>
          <w:rFonts w:ascii="Arial" w:hAnsi="Arial"/>
          <w:szCs w:val="24"/>
          <w:lang w:val="es-MX"/>
        </w:rPr>
        <w:t xml:space="preserve"> Díaz Viamonte</w:t>
      </w:r>
      <w:r>
        <w:rPr>
          <w:rFonts w:ascii="Arial" w:hAnsi="Arial"/>
          <w:szCs w:val="24"/>
        </w:rPr>
        <w:t xml:space="preserve"> </w:t>
      </w:r>
    </w:p>
    <w:p w:rsidR="00232ED7" w:rsidRDefault="002766A0" w:rsidP="00C8293F">
      <w:pPr>
        <w:pStyle w:val="Title"/>
        <w:spacing w:line="360" w:lineRule="auto"/>
        <w:rPr>
          <w:rFonts w:ascii="Arial" w:hAnsi="Arial"/>
          <w:szCs w:val="24"/>
          <w:lang w:val="es-MX"/>
        </w:rPr>
      </w:pPr>
      <w:r>
        <w:rPr>
          <w:rFonts w:ascii="Arial" w:hAnsi="Arial"/>
          <w:b/>
          <w:szCs w:val="24"/>
        </w:rPr>
        <w:t>Tutores:</w:t>
      </w:r>
      <w:r>
        <w:rPr>
          <w:rFonts w:ascii="Arial" w:hAnsi="Arial"/>
          <w:b/>
          <w:szCs w:val="24"/>
          <w:lang w:val="es-MX"/>
        </w:rPr>
        <w:t xml:space="preserve"> </w:t>
      </w:r>
      <w:r w:rsidR="00C8293F">
        <w:rPr>
          <w:rFonts w:ascii="Arial" w:hAnsi="Arial"/>
          <w:szCs w:val="24"/>
          <w:lang w:val="es-MX"/>
        </w:rPr>
        <w:t>Ing. Delly Lié</w:t>
      </w:r>
      <w:r>
        <w:rPr>
          <w:rFonts w:ascii="Arial" w:hAnsi="Arial"/>
          <w:szCs w:val="24"/>
          <w:lang w:val="es-MX"/>
        </w:rPr>
        <w:t>n González Hernández Ms. C</w:t>
      </w:r>
    </w:p>
    <w:p w:rsidR="00232ED7" w:rsidRPr="00C8293F" w:rsidRDefault="00232ED7">
      <w:pPr>
        <w:pStyle w:val="Title"/>
        <w:spacing w:line="360" w:lineRule="auto"/>
        <w:rPr>
          <w:rFonts w:ascii="Arial" w:hAnsi="Arial"/>
          <w:szCs w:val="24"/>
          <w:lang w:val="es-MX"/>
        </w:rPr>
      </w:pPr>
    </w:p>
    <w:p w:rsidR="00232ED7" w:rsidRDefault="00232ED7">
      <w:pPr>
        <w:pStyle w:val="Title"/>
        <w:spacing w:line="360" w:lineRule="auto"/>
        <w:rPr>
          <w:rFonts w:ascii="Arial" w:hAnsi="Arial"/>
          <w:szCs w:val="24"/>
        </w:rPr>
      </w:pPr>
    </w:p>
    <w:p w:rsidR="00232ED7" w:rsidRDefault="002766A0">
      <w:pPr>
        <w:pStyle w:val="Title"/>
        <w:spacing w:line="360" w:lineRule="auto"/>
        <w:rPr>
          <w:rFonts w:ascii="Arial" w:hAnsi="Arial"/>
          <w:szCs w:val="24"/>
          <w:lang w:val="es-MX"/>
        </w:rPr>
      </w:pPr>
      <w:r>
        <w:rPr>
          <w:rFonts w:ascii="Arial" w:hAnsi="Arial"/>
          <w:szCs w:val="24"/>
        </w:rPr>
        <w:t xml:space="preserve"> La Habana, </w:t>
      </w:r>
      <w:r>
        <w:rPr>
          <w:rFonts w:ascii="Arial" w:hAnsi="Arial"/>
          <w:szCs w:val="24"/>
          <w:lang w:val="es-MX"/>
        </w:rPr>
        <w:t>abril</w:t>
      </w:r>
      <w:r>
        <w:rPr>
          <w:rFonts w:ascii="Arial" w:hAnsi="Arial"/>
          <w:szCs w:val="24"/>
        </w:rPr>
        <w:t xml:space="preserve"> de </w:t>
      </w:r>
      <w:r>
        <w:rPr>
          <w:rFonts w:ascii="Arial" w:hAnsi="Arial"/>
          <w:szCs w:val="24"/>
          <w:lang w:val="es-MX"/>
        </w:rPr>
        <w:t>2023</w:t>
      </w:r>
    </w:p>
    <w:p w:rsidR="00232ED7" w:rsidRDefault="00A24588">
      <w:pPr>
        <w:pStyle w:val="Title"/>
        <w:spacing w:before="113" w:line="360" w:lineRule="auto"/>
        <w:rPr>
          <w:lang w:val="zh-CN"/>
        </w:rPr>
        <w:sectPr w:rsidR="00232ED7">
          <w:pgSz w:w="12240" w:h="15840"/>
          <w:pgMar w:top="1134" w:right="1134" w:bottom="1134" w:left="1134" w:header="0" w:footer="0" w:gutter="0"/>
          <w:pgNumType w:start="1"/>
          <w:cols w:space="720"/>
          <w:formProt w:val="0"/>
          <w:docGrid w:linePitch="100"/>
        </w:sectPr>
      </w:pPr>
      <w:r>
        <w:rPr>
          <w:rFonts w:ascii="Arial" w:hAnsi="Arial"/>
          <w:szCs w:val="24"/>
        </w:rPr>
        <w:t>“Año 65 del triunfo de la Revolución”</w:t>
      </w:r>
    </w:p>
    <w:p w:rsidR="00232ED7" w:rsidRDefault="002766A0">
      <w:pPr>
        <w:pStyle w:val="Title"/>
        <w:spacing w:before="227" w:after="227"/>
        <w:rPr>
          <w:rFonts w:ascii="Arial" w:hAnsi="Arial"/>
          <w:b/>
        </w:rPr>
      </w:pPr>
      <w:r>
        <w:rPr>
          <w:rFonts w:ascii="Arial" w:hAnsi="Arial"/>
          <w:b/>
        </w:rPr>
        <w:lastRenderedPageBreak/>
        <w:t>DECLARACIÓN DE AUTORÍA</w:t>
      </w:r>
    </w:p>
    <w:tbl>
      <w:tblPr>
        <w:tblStyle w:val="TableGrid"/>
        <w:tblpPr w:leftFromText="180" w:rightFromText="180" w:vertAnchor="text" w:horzAnchor="page" w:tblpX="1209" w:tblpY="2520"/>
        <w:tblOverlap w:val="never"/>
        <w:tblW w:w="9945" w:type="dxa"/>
        <w:tblLayout w:type="fixed"/>
        <w:tblLook w:val="04A0" w:firstRow="1" w:lastRow="0" w:firstColumn="1" w:lastColumn="0" w:noHBand="0" w:noVBand="1"/>
      </w:tblPr>
      <w:tblGrid>
        <w:gridCol w:w="9945"/>
      </w:tblGrid>
      <w:tr w:rsidR="00232ED7">
        <w:trPr>
          <w:trHeight w:val="268"/>
        </w:trPr>
        <w:tc>
          <w:tcPr>
            <w:tcW w:w="9945" w:type="dxa"/>
          </w:tcPr>
          <w:p w:rsidR="00232ED7" w:rsidRDefault="002766A0">
            <w:pPr>
              <w:pStyle w:val="LO-Normal"/>
              <w:spacing w:before="60" w:line="360" w:lineRule="auto"/>
              <w:jc w:val="center"/>
              <w:rPr>
                <w:rFonts w:ascii="Arial" w:hAnsi="Arial" w:cs="Arial"/>
                <w:b/>
                <w:bCs/>
                <w:lang w:val="es-MX"/>
              </w:rPr>
            </w:pPr>
            <w:r>
              <w:rPr>
                <w:rFonts w:ascii="Arial" w:hAnsi="Arial" w:cs="Arial"/>
                <w:b/>
                <w:bCs/>
                <w:lang w:val="es-MX"/>
              </w:rPr>
              <w:t>Roger Díaz Viamonte</w:t>
            </w:r>
          </w:p>
        </w:tc>
      </w:tr>
      <w:tr w:rsidR="00232ED7">
        <w:trPr>
          <w:trHeight w:val="923"/>
        </w:trPr>
        <w:tc>
          <w:tcPr>
            <w:tcW w:w="9945" w:type="dxa"/>
          </w:tcPr>
          <w:p w:rsidR="00232ED7" w:rsidRDefault="002766A0">
            <w:pPr>
              <w:pStyle w:val="LO-Normal"/>
              <w:spacing w:before="60" w:line="360" w:lineRule="auto"/>
              <w:jc w:val="center"/>
              <w:rPr>
                <w:rFonts w:ascii="Arial" w:hAnsi="Arial" w:cs="Arial"/>
                <w:lang w:val="es-MX"/>
              </w:rPr>
            </w:pPr>
            <w:r>
              <w:rPr>
                <w:rFonts w:ascii="Arial" w:hAnsi="Arial" w:cs="Arial"/>
                <w:lang w:val="es-MX"/>
              </w:rPr>
              <w:t>_________________</w:t>
            </w:r>
          </w:p>
          <w:p w:rsidR="00232ED7" w:rsidRDefault="002766A0">
            <w:pPr>
              <w:pStyle w:val="LO-Normal"/>
              <w:spacing w:before="60" w:line="360" w:lineRule="auto"/>
              <w:jc w:val="center"/>
              <w:rPr>
                <w:rFonts w:ascii="Arial" w:hAnsi="Arial" w:cs="Arial"/>
                <w:lang w:val="es-MX"/>
              </w:rPr>
            </w:pPr>
            <w:r>
              <w:rPr>
                <w:rFonts w:ascii="Arial" w:hAnsi="Arial" w:cs="Arial"/>
                <w:lang w:val="es-MX"/>
              </w:rPr>
              <w:t>Firma del autor</w:t>
            </w:r>
          </w:p>
        </w:tc>
      </w:tr>
    </w:tbl>
    <w:p w:rsidR="00232ED7" w:rsidRDefault="002766A0">
      <w:pPr>
        <w:pStyle w:val="LO-Normal"/>
        <w:spacing w:before="60" w:line="360" w:lineRule="auto"/>
        <w:jc w:val="both"/>
        <w:rPr>
          <w:rFonts w:ascii="Arial" w:hAnsi="Arial" w:cs="Arial"/>
        </w:rPr>
      </w:pPr>
      <w:r>
        <w:rPr>
          <w:rFonts w:ascii="Arial" w:hAnsi="Arial" w:cs="Arial"/>
        </w:rPr>
        <w:t xml:space="preserve">El autor del trabajo de diploma con título </w:t>
      </w:r>
      <w:r>
        <w:rPr>
          <w:rFonts w:ascii="Arial" w:hAnsi="Arial" w:cs="Arial"/>
          <w:b/>
          <w:bCs/>
          <w:i/>
          <w:iCs/>
          <w:lang w:val="es-MX"/>
        </w:rPr>
        <w:t xml:space="preserve">“Módulo de gestión de Incidencias Tecnológicas de Soporte” </w:t>
      </w:r>
      <w:r>
        <w:rPr>
          <w:rFonts w:ascii="Arial" w:hAnsi="Arial" w:cs="Arial"/>
        </w:rPr>
        <w:t xml:space="preserve">concede a la Universidad de las Ciencias Informáticas los derechos patrimoniales de la investigación, con carácter exclusivo. De forma similar se declara como único autor de su contenido. Para que así conste firman la presente a los </w:t>
      </w:r>
      <w:r>
        <w:rPr>
          <w:rFonts w:ascii="Arial" w:hAnsi="Arial" w:cs="Arial"/>
          <w:lang w:val="es-MX"/>
        </w:rPr>
        <w:t>26</w:t>
      </w:r>
      <w:r>
        <w:rPr>
          <w:rFonts w:ascii="Arial" w:hAnsi="Arial" w:cs="Arial"/>
        </w:rPr>
        <w:t xml:space="preserve"> días del mes de </w:t>
      </w:r>
      <w:r>
        <w:rPr>
          <w:rFonts w:ascii="Arial" w:hAnsi="Arial" w:cs="Arial"/>
          <w:lang w:val="es-MX"/>
        </w:rPr>
        <w:t>abril</w:t>
      </w:r>
      <w:r>
        <w:rPr>
          <w:rFonts w:ascii="Arial" w:hAnsi="Arial" w:cs="Arial"/>
        </w:rPr>
        <w:t xml:space="preserve"> del año </w:t>
      </w:r>
      <w:r>
        <w:rPr>
          <w:rFonts w:ascii="Arial" w:hAnsi="Arial" w:cs="Arial"/>
          <w:lang w:val="es-MX"/>
        </w:rPr>
        <w:t>2023</w:t>
      </w:r>
      <w:r>
        <w:rPr>
          <w:rFonts w:ascii="Arial" w:hAnsi="Arial" w:cs="Arial"/>
        </w:rPr>
        <w:t>.</w:t>
      </w:r>
    </w:p>
    <w:tbl>
      <w:tblPr>
        <w:tblpPr w:leftFromText="180" w:rightFromText="180" w:vertAnchor="text" w:horzAnchor="page" w:tblpX="1136" w:tblpY="-50"/>
        <w:tblOverlap w:val="never"/>
        <w:tblW w:w="9971" w:type="dxa"/>
        <w:tblLayout w:type="fixed"/>
        <w:tblCellMar>
          <w:top w:w="55" w:type="dxa"/>
          <w:left w:w="55" w:type="dxa"/>
          <w:bottom w:w="55" w:type="dxa"/>
          <w:right w:w="55" w:type="dxa"/>
        </w:tblCellMar>
        <w:tblLook w:val="04A0" w:firstRow="1" w:lastRow="0" w:firstColumn="1" w:lastColumn="0" w:noHBand="0" w:noVBand="1"/>
      </w:tblPr>
      <w:tblGrid>
        <w:gridCol w:w="4986"/>
        <w:gridCol w:w="4985"/>
      </w:tblGrid>
      <w:tr w:rsidR="00232ED7">
        <w:tc>
          <w:tcPr>
            <w:tcW w:w="4986" w:type="dxa"/>
          </w:tcPr>
          <w:p w:rsidR="00232ED7" w:rsidRDefault="00232ED7">
            <w:pPr>
              <w:pStyle w:val="LO-Normal"/>
              <w:widowControl w:val="0"/>
              <w:spacing w:before="113" w:after="113" w:line="240" w:lineRule="auto"/>
              <w:jc w:val="center"/>
              <w:rPr>
                <w:rFonts w:ascii="Arial" w:hAnsi="Arial" w:cs="Arial"/>
                <w:lang w:val="es-MX"/>
              </w:rPr>
            </w:pPr>
          </w:p>
        </w:tc>
        <w:tc>
          <w:tcPr>
            <w:tcW w:w="4985" w:type="dxa"/>
          </w:tcPr>
          <w:p w:rsidR="00232ED7" w:rsidRDefault="002766A0">
            <w:pPr>
              <w:pStyle w:val="LO-Normal"/>
              <w:widowControl w:val="0"/>
              <w:spacing w:before="113" w:after="113" w:line="240" w:lineRule="auto"/>
              <w:jc w:val="center"/>
              <w:rPr>
                <w:rFonts w:ascii="Arial" w:hAnsi="Arial" w:cs="Arial"/>
                <w:lang w:val="es-MX"/>
              </w:rPr>
            </w:pPr>
            <w:r>
              <w:rPr>
                <w:rFonts w:ascii="Arial" w:hAnsi="Arial" w:cs="Arial"/>
                <w:b/>
                <w:lang w:val="es-MX"/>
              </w:rPr>
              <w:t xml:space="preserve">Delly </w:t>
            </w:r>
            <w:r w:rsidR="000172BC">
              <w:rPr>
                <w:rFonts w:ascii="Arial" w:hAnsi="Arial" w:cs="Arial"/>
                <w:b/>
                <w:lang w:val="es-MX"/>
              </w:rPr>
              <w:t>Lién</w:t>
            </w:r>
            <w:r>
              <w:rPr>
                <w:rFonts w:ascii="Arial" w:hAnsi="Arial" w:cs="Arial"/>
                <w:b/>
                <w:lang w:val="es-MX"/>
              </w:rPr>
              <w:t xml:space="preserve"> González Hernández</w:t>
            </w:r>
          </w:p>
        </w:tc>
      </w:tr>
      <w:tr w:rsidR="00232ED7">
        <w:tc>
          <w:tcPr>
            <w:tcW w:w="4986" w:type="dxa"/>
          </w:tcPr>
          <w:p w:rsidR="00232ED7" w:rsidRDefault="002766A0">
            <w:pPr>
              <w:pStyle w:val="Contenidodelatabla"/>
              <w:jc w:val="center"/>
              <w:rPr>
                <w:rFonts w:ascii="Arial" w:hAnsi="Arial" w:cs="Arial"/>
                <w:sz w:val="24"/>
                <w:szCs w:val="24"/>
              </w:rPr>
            </w:pPr>
            <w:r>
              <w:rPr>
                <w:rFonts w:ascii="Arial" w:hAnsi="Arial" w:cs="Arial"/>
                <w:sz w:val="24"/>
                <w:szCs w:val="24"/>
              </w:rPr>
              <w:t>_______________________</w:t>
            </w:r>
          </w:p>
          <w:p w:rsidR="00232ED7" w:rsidRDefault="002766A0">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232ED7" w:rsidRDefault="002766A0">
            <w:pPr>
              <w:pStyle w:val="Contenidodelatabla"/>
              <w:jc w:val="center"/>
              <w:rPr>
                <w:rFonts w:ascii="Arial" w:hAnsi="Arial" w:cs="Arial"/>
                <w:sz w:val="24"/>
                <w:szCs w:val="24"/>
              </w:rPr>
            </w:pPr>
            <w:r>
              <w:rPr>
                <w:rFonts w:ascii="Arial" w:hAnsi="Arial" w:cs="Arial"/>
                <w:sz w:val="24"/>
                <w:szCs w:val="24"/>
              </w:rPr>
              <w:t>_______________________</w:t>
            </w:r>
          </w:p>
          <w:p w:rsidR="00232ED7" w:rsidRDefault="002766A0">
            <w:pPr>
              <w:pStyle w:val="Contenidodelatabla"/>
              <w:jc w:val="center"/>
              <w:rPr>
                <w:rFonts w:ascii="Arial" w:hAnsi="Arial" w:cs="Arial"/>
                <w:sz w:val="24"/>
                <w:szCs w:val="24"/>
              </w:rPr>
            </w:pPr>
            <w:r>
              <w:rPr>
                <w:rFonts w:ascii="Arial" w:hAnsi="Arial" w:cs="Arial"/>
                <w:sz w:val="24"/>
                <w:szCs w:val="24"/>
              </w:rPr>
              <w:t>Firma del Tutor</w:t>
            </w:r>
          </w:p>
        </w:tc>
      </w:tr>
    </w:tbl>
    <w:p w:rsidR="00232ED7" w:rsidRDefault="00232ED7">
      <w:pPr>
        <w:pStyle w:val="LO-Normal"/>
        <w:spacing w:before="60" w:line="360" w:lineRule="auto"/>
        <w:jc w:val="both"/>
        <w:rPr>
          <w:rFonts w:ascii="Arial" w:hAnsi="Arial" w:cs="Arial"/>
        </w:rPr>
      </w:pPr>
    </w:p>
    <w:p w:rsidR="00232ED7" w:rsidRDefault="00232ED7">
      <w:pPr>
        <w:pStyle w:val="LO-Normal"/>
        <w:spacing w:before="60" w:line="360" w:lineRule="auto"/>
        <w:jc w:val="both"/>
        <w:rPr>
          <w:rFonts w:ascii="Arial" w:hAnsi="Arial" w:cs="Arial"/>
        </w:rPr>
      </w:pPr>
    </w:p>
    <w:p w:rsidR="00232ED7" w:rsidRDefault="00232ED7">
      <w:pPr>
        <w:sectPr w:rsidR="00232ED7">
          <w:headerReference w:type="even" r:id="rId11"/>
          <w:headerReference w:type="default" r:id="rId12"/>
          <w:footerReference w:type="even" r:id="rId13"/>
          <w:footerReference w:type="default" r:id="rId14"/>
          <w:pgSz w:w="12240" w:h="15840"/>
          <w:pgMar w:top="1647" w:right="1134" w:bottom="1693" w:left="1134" w:header="1134" w:footer="1134" w:gutter="0"/>
          <w:pgNumType w:fmt="lowerRoman" w:start="1"/>
          <w:cols w:space="720"/>
          <w:formProt w:val="0"/>
          <w:docGrid w:linePitch="100"/>
        </w:sectPr>
      </w:pPr>
    </w:p>
    <w:p w:rsidR="00232ED7" w:rsidRDefault="002766A0">
      <w:pPr>
        <w:numPr>
          <w:ilvl w:val="8"/>
          <w:numId w:val="3"/>
        </w:numPr>
        <w:spacing w:before="227" w:after="227"/>
        <w:jc w:val="center"/>
        <w:rPr>
          <w:rFonts w:ascii="Arial" w:hAnsi="Arial"/>
          <w:b/>
          <w:bCs/>
          <w:sz w:val="24"/>
          <w:szCs w:val="24"/>
        </w:rPr>
      </w:pPr>
      <w:bookmarkStart w:id="1" w:name="__RefHeading___Toc30360_1777028182"/>
      <w:bookmarkEnd w:id="1"/>
      <w:r>
        <w:rPr>
          <w:rFonts w:ascii="Arial" w:hAnsi="Arial"/>
          <w:b/>
          <w:bCs/>
          <w:sz w:val="24"/>
          <w:szCs w:val="24"/>
        </w:rPr>
        <w:lastRenderedPageBreak/>
        <w:t>DATOS DE CONTACTO</w:t>
      </w:r>
    </w:p>
    <w:p w:rsidR="00232ED7" w:rsidRDefault="002766A0">
      <w:pPr>
        <w:pStyle w:val="LO-Normal"/>
        <w:spacing w:line="360" w:lineRule="auto"/>
        <w:jc w:val="both"/>
        <w:rPr>
          <w:lang w:val="zh-CN"/>
        </w:rPr>
      </w:pPr>
      <w:r>
        <w:rPr>
          <w:rFonts w:ascii="Arial" w:hAnsi="Arial" w:cs="Arial"/>
        </w:rPr>
        <w:t xml:space="preserve">&lt;Currículum e información de contacto del tutor: nombre y apellidos, títulos académicos, formación de postgrado recibida, lugar de trabajo, responsabilidades laborales asumidas, experiencia profesional, líneas de trabajo y/o investigación, correo electrónico, perfiles en redes profesionales&gt; </w:t>
      </w:r>
    </w:p>
    <w:p w:rsidR="00232ED7" w:rsidRDefault="002766A0">
      <w:pPr>
        <w:pStyle w:val="LO-Normal"/>
        <w:spacing w:before="170" w:line="360" w:lineRule="auto"/>
        <w:jc w:val="both"/>
        <w:rPr>
          <w:rFonts w:ascii="Arial" w:hAnsi="Arial"/>
          <w:lang w:val="zh-CN"/>
        </w:rPr>
      </w:pPr>
      <w:r>
        <w:rPr>
          <w:rFonts w:ascii="Arial" w:hAnsi="Arial" w:cs="Arial"/>
          <w:bCs/>
          <w:kern w:val="2"/>
        </w:rPr>
        <w:t>&lt;Currículum e información de contacto del asesor: nombre y apellidos, títulos académicos, formación de postgrado recibida, lugar de trabajo, responsabilidades laborales asumidas, experiencia profesional, líneas de trabajo y/o investigación, correo electrónico, perfiles en redes profesionales&gt;</w:t>
      </w:r>
    </w:p>
    <w:p w:rsidR="00232ED7" w:rsidRDefault="002766A0">
      <w:pPr>
        <w:pStyle w:val="LO-Normal"/>
        <w:spacing w:before="170" w:line="360" w:lineRule="auto"/>
        <w:jc w:val="both"/>
        <w:rPr>
          <w:lang w:val="zh-CN"/>
        </w:rPr>
      </w:pPr>
      <w:r>
        <w:rPr>
          <w:rFonts w:ascii="Arial" w:hAnsi="Arial" w:cs="Arial"/>
          <w:bCs/>
          <w:kern w:val="2"/>
        </w:rPr>
        <w:t>&lt;Currículum e información de contacto del consultante: nombre y apellidos, títulos académicos, formación de postgrado recibida, lugar de trabajo, responsabilidades laborales asumidas, experiencia profesional, líneas de trabajo y/o investigación, correo electrónico, perfiles en redes profesionales&gt;</w:t>
      </w:r>
    </w:p>
    <w:p w:rsidR="00232ED7" w:rsidRDefault="002766A0">
      <w:pPr>
        <w:pStyle w:val="LO-Normal"/>
        <w:spacing w:line="360" w:lineRule="auto"/>
        <w:rPr>
          <w:rFonts w:ascii="Arial" w:hAnsi="Arial" w:cs="Arial"/>
          <w:bCs/>
          <w:kern w:val="2"/>
        </w:rPr>
        <w:sectPr w:rsidR="00232ED7">
          <w:headerReference w:type="even" r:id="rId15"/>
          <w:headerReference w:type="default" r:id="rId16"/>
          <w:footerReference w:type="even" r:id="rId17"/>
          <w:footerReference w:type="default" r:id="rId18"/>
          <w:pgSz w:w="12240" w:h="15840"/>
          <w:pgMar w:top="1647" w:right="1134" w:bottom="1693" w:left="1134" w:header="1134" w:footer="1134" w:gutter="0"/>
          <w:pgNumType w:fmt="lowerRoman"/>
          <w:cols w:space="720"/>
          <w:formProt w:val="0"/>
          <w:docGrid w:linePitch="100"/>
        </w:sectPr>
      </w:pPr>
      <w:r>
        <w:rPr>
          <w:rFonts w:ascii="Arial" w:hAnsi="Arial" w:cs="Arial"/>
        </w:rPr>
        <w:t xml:space="preserve"> </w:t>
      </w:r>
      <w:r>
        <w:rPr>
          <w:rFonts w:ascii="Arial" w:hAnsi="Arial" w:cs="Arial"/>
          <w:bCs/>
          <w:kern w:val="2"/>
        </w:rPr>
        <w:t xml:space="preserve"> </w:t>
      </w:r>
    </w:p>
    <w:p w:rsidR="00232ED7" w:rsidRDefault="002766A0">
      <w:pPr>
        <w:pStyle w:val="Title"/>
        <w:spacing w:before="227" w:after="227"/>
        <w:rPr>
          <w:rFonts w:ascii="Arial" w:hAnsi="Arial"/>
          <w:b/>
        </w:rPr>
      </w:pPr>
      <w:r>
        <w:rPr>
          <w:rFonts w:ascii="Arial" w:hAnsi="Arial"/>
          <w:b/>
        </w:rPr>
        <w:lastRenderedPageBreak/>
        <w:t>AGRADECIMIENTOS</w:t>
      </w:r>
    </w:p>
    <w:p w:rsidR="00232ED7" w:rsidRDefault="002766A0">
      <w:pPr>
        <w:pStyle w:val="Title"/>
        <w:spacing w:line="360" w:lineRule="auto"/>
        <w:jc w:val="both"/>
        <w:rPr>
          <w:rFonts w:ascii="Arial" w:hAnsi="Arial"/>
          <w:szCs w:val="24"/>
          <w:lang w:val="zh-CN"/>
        </w:rPr>
        <w:sectPr w:rsidR="00232ED7">
          <w:headerReference w:type="even" r:id="rId19"/>
          <w:headerReference w:type="default" r:id="rId20"/>
          <w:footerReference w:type="even" r:id="rId21"/>
          <w:footerReference w:type="default" r:id="rId22"/>
          <w:pgSz w:w="12240" w:h="15840"/>
          <w:pgMar w:top="1647" w:right="1134" w:bottom="1693" w:left="1134" w:header="1134" w:footer="1134" w:gutter="0"/>
          <w:pgNumType w:fmt="lowerRoman"/>
          <w:cols w:space="720"/>
          <w:formProt w:val="0"/>
          <w:docGrid w:linePitch="100"/>
        </w:sectPr>
      </w:pPr>
      <w:r>
        <w:rPr>
          <w:rFonts w:ascii="Arial" w:hAnsi="Arial"/>
          <w:szCs w:val="24"/>
        </w:rPr>
        <w:t xml:space="preserve">&lt;Insertar agradecimientos a personas naturales o jurídicas que hayan contribuido de forma directa al desarrollo de la investigación y sin cuya participación no hubiera sido posible su ejecución. No deben confundirse con la sección “Dedicatoria” que tiene otros objetivos. Debe ser breve sin necesidad de argumentar el </w:t>
      </w:r>
      <w:r w:rsidR="000172BC">
        <w:rPr>
          <w:rFonts w:ascii="Arial" w:hAnsi="Arial"/>
          <w:szCs w:val="24"/>
        </w:rPr>
        <w:t>porqué</w:t>
      </w:r>
      <w:r>
        <w:rPr>
          <w:rFonts w:ascii="Arial" w:hAnsi="Arial"/>
          <w:szCs w:val="24"/>
        </w:rPr>
        <w:t xml:space="preserve"> del agradecimiento; por cuanto se sobre entiende que la mención corresponde al apoyo ofrecido en la realización del trabajo que se presenta.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232ED7" w:rsidRDefault="002766A0">
      <w:pPr>
        <w:pStyle w:val="Title"/>
        <w:spacing w:before="227" w:after="227"/>
        <w:rPr>
          <w:rFonts w:ascii="Arial" w:hAnsi="Arial"/>
          <w:b/>
        </w:rPr>
      </w:pPr>
      <w:r>
        <w:rPr>
          <w:rFonts w:ascii="Arial" w:hAnsi="Arial"/>
          <w:b/>
        </w:rPr>
        <w:lastRenderedPageBreak/>
        <w:t>DEDICATORIA</w:t>
      </w:r>
    </w:p>
    <w:p w:rsidR="00232ED7" w:rsidRDefault="002766A0">
      <w:pPr>
        <w:pStyle w:val="Title"/>
        <w:spacing w:line="360" w:lineRule="auto"/>
        <w:jc w:val="both"/>
        <w:rPr>
          <w:rFonts w:ascii="Arial" w:hAnsi="Arial"/>
          <w:szCs w:val="24"/>
          <w:lang w:val="zh-CN"/>
        </w:rPr>
        <w:sectPr w:rsidR="00232ED7">
          <w:headerReference w:type="even" r:id="rId23"/>
          <w:headerReference w:type="default" r:id="rId24"/>
          <w:footerReference w:type="even" r:id="rId25"/>
          <w:footerReference w:type="default" r:id="rId26"/>
          <w:pgSz w:w="12240" w:h="15840"/>
          <w:pgMar w:top="1647" w:right="1134" w:bottom="1693" w:left="1134" w:header="1134" w:footer="1134" w:gutter="0"/>
          <w:pgNumType w:fmt="lowerRoman"/>
          <w:cols w:space="720"/>
          <w:formProt w:val="0"/>
          <w:docGrid w:linePitch="100"/>
        </w:sectPr>
      </w:pPr>
      <w:r>
        <w:rPr>
          <w:rFonts w:ascii="Arial" w:hAnsi="Arial"/>
          <w:szCs w:val="24"/>
        </w:rPr>
        <w:t>&lt;Insertar dedicatoria a personas naturales o jurídicas a las que se desee dedicar especialmente el trabajo, bien por vínculos afectivos, familiares, o de membresía. No deben confundirse con la sección “Agradecimientos” que tiene otros objetivos. Debe ser breve y de argumentarse la razón de inclusión, debe mantenerse un lenguaje respetuoso y científico. Esta sección es totalmente opcional y de no utilizarse se suprime del documento. Puede utilizarse un formato de letra distinto al que oficialmente se establece para el resto del documento, aunque pudiera esta selección producir un contraste no favorable para la lectura y legibilidad de la obra. No pueden exceder una cuartilla en su extensión&gt;</w:t>
      </w:r>
    </w:p>
    <w:p w:rsidR="00232ED7" w:rsidRDefault="002766A0">
      <w:pPr>
        <w:pStyle w:val="Title"/>
        <w:spacing w:before="227" w:after="227" w:line="360" w:lineRule="auto"/>
        <w:rPr>
          <w:b/>
        </w:rPr>
      </w:pPr>
      <w:r>
        <w:rPr>
          <w:rFonts w:ascii="Arial" w:hAnsi="Arial"/>
          <w:b/>
          <w:szCs w:val="24"/>
        </w:rPr>
        <w:lastRenderedPageBreak/>
        <w:t>RESUMEN</w:t>
      </w:r>
    </w:p>
    <w:p w:rsidR="00232ED7" w:rsidRDefault="002766A0">
      <w:pPr>
        <w:pStyle w:val="BodyText"/>
        <w:spacing w:line="360" w:lineRule="auto"/>
        <w:ind w:firstLine="0"/>
        <w:jc w:val="both"/>
        <w:rPr>
          <w:lang w:val="zh-CN"/>
        </w:rPr>
      </w:pPr>
      <w:r>
        <w:rPr>
          <w:rFonts w:ascii="Arial" w:hAnsi="Arial" w:cs="Arial"/>
        </w:rPr>
        <w:t xml:space="preserve">&lt;Breve explicación de la investigación como un todo en un único párrafo entre 150 y 250 palabras, que refleje el </w:t>
      </w:r>
      <w:proofErr w:type="spellStart"/>
      <w:r>
        <w:rPr>
          <w:rFonts w:ascii="Arial" w:hAnsi="Arial" w:cs="Arial"/>
        </w:rPr>
        <w:t>por qué</w:t>
      </w:r>
      <w:proofErr w:type="spellEnd"/>
      <w:r>
        <w:rPr>
          <w:rFonts w:ascii="Arial" w:hAnsi="Arial" w:cs="Arial"/>
        </w:rPr>
        <w:t xml:space="preserve"> de la investigación, su objetivo y objeto de estudio, principales métodos o estrategia metodológica en su ejecución, principales hallazgos y resultados obtenidos y principales conclusiones. Debe lograrse al leer el resumen, obtener una panorámica general de la investigación tanto en su carácter teórico como metodológico y práctico</w:t>
      </w:r>
      <w:r>
        <w:rPr>
          <w:rFonts w:ascii="Arial" w:hAnsi="Arial" w:cs="Arial"/>
          <w:sz w:val="22"/>
          <w:szCs w:val="22"/>
        </w:rPr>
        <w:t>&gt;</w:t>
      </w:r>
    </w:p>
    <w:p w:rsidR="00232ED7" w:rsidRDefault="002766A0">
      <w:pPr>
        <w:pStyle w:val="AbstractText"/>
        <w:spacing w:line="360" w:lineRule="auto"/>
        <w:jc w:val="both"/>
        <w:rPr>
          <w:rFonts w:ascii="Arial" w:hAnsi="Arial" w:cs="Arial"/>
          <w:bCs/>
          <w:lang w:val="zh-CN"/>
        </w:rPr>
      </w:pPr>
      <w:r>
        <w:rPr>
          <w:rFonts w:ascii="Arial" w:hAnsi="Arial" w:cs="Arial"/>
          <w:bCs/>
        </w:rPr>
        <w:t>PALABRAS CLAVE</w:t>
      </w:r>
    </w:p>
    <w:p w:rsidR="00232ED7" w:rsidRDefault="002766A0">
      <w:pPr>
        <w:pStyle w:val="BodyText"/>
        <w:spacing w:line="360" w:lineRule="auto"/>
        <w:ind w:firstLine="0"/>
      </w:pPr>
      <w:r>
        <w:rPr>
          <w:rFonts w:ascii="Arial" w:hAnsi="Arial" w:cs="Arial"/>
        </w:rPr>
        <w:t>&lt;Términos simples o compuestos que permitan indexar el trabajo de acuerdo a las temáticas principales que aborda. No deben exceder la cantidad de 4 ó 5 términos&gt;</w:t>
      </w:r>
    </w:p>
    <w:p w:rsidR="00232ED7" w:rsidRPr="00DA6174" w:rsidRDefault="002766A0">
      <w:pPr>
        <w:pStyle w:val="BodyText"/>
        <w:spacing w:before="227" w:after="227" w:line="360" w:lineRule="auto"/>
        <w:ind w:firstLine="0"/>
        <w:jc w:val="center"/>
      </w:pPr>
      <w:r w:rsidRPr="00DA6174">
        <w:rPr>
          <w:rFonts w:ascii="Arial" w:hAnsi="Arial" w:cs="Arial"/>
          <w:b/>
          <w:bCs/>
          <w:i/>
          <w:iCs/>
        </w:rPr>
        <w:t>ABSTRACT</w:t>
      </w:r>
    </w:p>
    <w:p w:rsidR="00232ED7" w:rsidRPr="00DA6174" w:rsidRDefault="002766A0">
      <w:pPr>
        <w:pStyle w:val="BodyText"/>
        <w:spacing w:line="360" w:lineRule="auto"/>
        <w:ind w:firstLine="0"/>
        <w:jc w:val="both"/>
      </w:pPr>
      <w:r w:rsidRPr="00DA6174">
        <w:rPr>
          <w:rFonts w:ascii="Arial" w:hAnsi="Arial" w:cs="Arial"/>
        </w:rPr>
        <w:t>&lt;</w:t>
      </w:r>
      <w:r w:rsidRPr="00DA6174">
        <w:rPr>
          <w:rFonts w:ascii="Arial" w:hAnsi="Arial" w:cs="Arial"/>
          <w:i/>
          <w:iCs/>
        </w:rPr>
        <w:t>Se escribe en idioma inglés la traducción del texto en el resumen. Se escribe en letra con formato “Italic” para diferenciarlo visualmente de su antecesor en idioma español</w:t>
      </w:r>
      <w:r w:rsidRPr="00DA6174">
        <w:rPr>
          <w:rFonts w:ascii="Arial" w:hAnsi="Arial" w:cs="Arial"/>
        </w:rPr>
        <w:t>&gt;</w:t>
      </w:r>
    </w:p>
    <w:p w:rsidR="00232ED7" w:rsidRPr="00DA6174" w:rsidRDefault="002766A0">
      <w:pPr>
        <w:pStyle w:val="BodyText"/>
        <w:spacing w:line="360" w:lineRule="auto"/>
        <w:ind w:firstLine="0"/>
      </w:pPr>
      <w:r w:rsidRPr="00DA6174">
        <w:rPr>
          <w:rFonts w:ascii="Arial" w:hAnsi="Arial" w:cs="Arial"/>
          <w:i/>
          <w:iCs/>
        </w:rPr>
        <w:t>KEYWORDS</w:t>
      </w:r>
    </w:p>
    <w:p w:rsidR="00232ED7" w:rsidRPr="00DA6174" w:rsidRDefault="002766A0">
      <w:pPr>
        <w:pStyle w:val="BodyText"/>
        <w:spacing w:line="360" w:lineRule="auto"/>
        <w:ind w:firstLine="0"/>
        <w:jc w:val="both"/>
        <w:sectPr w:rsidR="00232ED7" w:rsidRPr="00DA6174">
          <w:headerReference w:type="even" r:id="rId27"/>
          <w:headerReference w:type="default" r:id="rId28"/>
          <w:footerReference w:type="even" r:id="rId29"/>
          <w:footerReference w:type="default" r:id="rId30"/>
          <w:pgSz w:w="12240" w:h="15840"/>
          <w:pgMar w:top="1647" w:right="1134" w:bottom="1693" w:left="1134" w:header="1134" w:footer="1134" w:gutter="0"/>
          <w:pgNumType w:fmt="lowerRoman"/>
          <w:cols w:space="720"/>
          <w:formProt w:val="0"/>
          <w:docGrid w:linePitch="100"/>
        </w:sectPr>
      </w:pPr>
      <w:r w:rsidRPr="00DA6174">
        <w:rPr>
          <w:rFonts w:ascii="Arial" w:hAnsi="Arial" w:cs="Arial"/>
          <w:i/>
          <w:iCs/>
        </w:rPr>
        <w:t>&lt;Se escriben en idioma inglés la traducción de las palabras clave en español. Igual se hace en letra con formato “Italic” para diferenciarlas visualmente de sus antecesoras en idioma español&gt;</w:t>
      </w:r>
    </w:p>
    <w:p w:rsidR="00232ED7" w:rsidRDefault="002766A0">
      <w:pPr>
        <w:pStyle w:val="BodyText"/>
        <w:spacing w:before="227" w:after="227" w:line="360" w:lineRule="auto"/>
        <w:ind w:firstLine="0"/>
        <w:jc w:val="both"/>
        <w:rPr>
          <w:b/>
          <w:bCs/>
        </w:rPr>
      </w:pPr>
      <w:r>
        <w:rPr>
          <w:rFonts w:ascii="Arial" w:hAnsi="Arial" w:cs="Arial"/>
          <w:b/>
          <w:bCs/>
        </w:rPr>
        <w:lastRenderedPageBreak/>
        <w:t>TABLA DE CONTENIDOS</w:t>
      </w:r>
    </w:p>
    <w:sdt>
      <w:sdtPr>
        <w:id w:val="-1462109568"/>
        <w:docPartObj>
          <w:docPartGallery w:val="Table of Contents"/>
          <w:docPartUnique/>
        </w:docPartObj>
      </w:sdtPr>
      <w:sdtContent>
        <w:p w:rsidR="00232ED7" w:rsidRDefault="002766A0">
          <w:pPr>
            <w:pStyle w:val="TOC1"/>
            <w:tabs>
              <w:tab w:val="clear" w:pos="10083"/>
              <w:tab w:val="right" w:leader="dot" w:pos="9972"/>
            </w:tabs>
          </w:pPr>
          <w:r>
            <w:fldChar w:fldCharType="begin"/>
          </w:r>
          <w:r>
            <w:rPr>
              <w:rStyle w:val="Enlacedelndice"/>
            </w:rPr>
            <w:instrText xml:space="preserve"> TOC \o "1-9" \h</w:instrText>
          </w:r>
          <w:r>
            <w:rPr>
              <w:rStyle w:val="Enlacedelndice"/>
            </w:rPr>
            <w:fldChar w:fldCharType="separate"/>
          </w:r>
          <w:hyperlink w:anchor="__RefHeading___Toc30362_1777028182">
            <w:r>
              <w:rPr>
                <w:rStyle w:val="Enlacedelndice"/>
              </w:rPr>
              <w:t>​</w:t>
            </w:r>
          </w:hyperlink>
          <w:r>
            <w:rPr>
              <w:rFonts w:ascii="Arial" w:hAnsi="Arial"/>
            </w:rPr>
            <w:t xml:space="preserve"> INTRODUCCIÓN</w:t>
          </w:r>
          <w:r>
            <w:rPr>
              <w:rFonts w:ascii="Arial" w:hAnsi="Arial"/>
            </w:rPr>
            <w:tab/>
            <w:t>1</w:t>
          </w:r>
        </w:p>
        <w:p w:rsidR="00232ED7" w:rsidRDefault="002766A0">
          <w:pPr>
            <w:pStyle w:val="TOC1"/>
            <w:tabs>
              <w:tab w:val="clear" w:pos="10083"/>
              <w:tab w:val="right" w:leader="dot" w:pos="9972"/>
            </w:tabs>
            <w:rPr>
              <w:rFonts w:ascii="Arial" w:hAnsi="Arial"/>
            </w:rPr>
          </w:pPr>
          <w:r>
            <w:rPr>
              <w:rFonts w:ascii="Arial" w:hAnsi="Arial"/>
            </w:rPr>
            <w:t>​ CAPÍTULO I: Fundamentos y referentes teórico-metodológicos sobre el objeto de estudio</w:t>
          </w:r>
          <w:r>
            <w:rPr>
              <w:rFonts w:ascii="Arial" w:hAnsi="Arial"/>
            </w:rPr>
            <w:tab/>
            <w:t>2</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I.1 Nombre del Epígrafe I.1</w:t>
          </w:r>
          <w:r>
            <w:rPr>
              <w:rFonts w:ascii="Arial" w:hAnsi="Arial"/>
              <w:sz w:val="24"/>
              <w:szCs w:val="24"/>
            </w:rPr>
            <w:tab/>
            <w:t>2</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I.2 Nombre del Epígrafe I.2</w:t>
          </w:r>
          <w:r>
            <w:rPr>
              <w:rFonts w:ascii="Arial" w:hAnsi="Arial"/>
              <w:sz w:val="24"/>
              <w:szCs w:val="24"/>
            </w:rPr>
            <w:tab/>
            <w:t>2</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I.3 Nombre del Epígrafe I.3</w:t>
          </w:r>
          <w:r>
            <w:rPr>
              <w:rFonts w:ascii="Arial" w:hAnsi="Arial"/>
              <w:sz w:val="24"/>
              <w:szCs w:val="24"/>
            </w:rPr>
            <w:tab/>
            <w:t>2</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I.3 Nombre del Epígrafe I.4</w:t>
          </w:r>
          <w:r>
            <w:rPr>
              <w:rFonts w:ascii="Arial" w:hAnsi="Arial"/>
              <w:sz w:val="24"/>
              <w:szCs w:val="24"/>
            </w:rPr>
            <w:tab/>
            <w:t>2</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Conclusiones del capítulo</w:t>
          </w:r>
          <w:r>
            <w:rPr>
              <w:rFonts w:ascii="Arial" w:hAnsi="Arial"/>
              <w:sz w:val="24"/>
              <w:szCs w:val="24"/>
            </w:rPr>
            <w:tab/>
            <w:t>3</w:t>
          </w:r>
        </w:p>
        <w:p w:rsidR="00232ED7" w:rsidRDefault="002766A0">
          <w:pPr>
            <w:pStyle w:val="TOC1"/>
            <w:tabs>
              <w:tab w:val="clear" w:pos="10083"/>
              <w:tab w:val="right" w:leader="dot" w:pos="9972"/>
            </w:tabs>
          </w:pPr>
          <w:r>
            <w:rPr>
              <w:rFonts w:ascii="Arial" w:hAnsi="Arial"/>
            </w:rPr>
            <w:t>​ CAPÍTULO II: DISEÑO DE LA SOLUCIÓN PROPUESTA AL PROBLEMA CIENTÍFICO</w:t>
          </w:r>
          <w:r>
            <w:rPr>
              <w:rFonts w:ascii="Arial" w:hAnsi="Arial"/>
            </w:rPr>
            <w:tab/>
            <w:t>4</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II.1 Nombre del Epígrafe II.1</w:t>
          </w:r>
          <w:r>
            <w:rPr>
              <w:rFonts w:ascii="Arial" w:hAnsi="Arial"/>
              <w:sz w:val="24"/>
              <w:szCs w:val="24"/>
            </w:rPr>
            <w:tab/>
            <w:t>4</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II.2 Nombre del Epígrafe II.2</w:t>
          </w:r>
          <w:r>
            <w:rPr>
              <w:rFonts w:ascii="Arial" w:hAnsi="Arial"/>
              <w:sz w:val="24"/>
              <w:szCs w:val="24"/>
            </w:rPr>
            <w:tab/>
            <w:t>4</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II.3 Nombre del Epígrafe II.3</w:t>
          </w:r>
          <w:r>
            <w:rPr>
              <w:rFonts w:ascii="Arial" w:hAnsi="Arial"/>
              <w:sz w:val="24"/>
              <w:szCs w:val="24"/>
            </w:rPr>
            <w:tab/>
            <w:t>4</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II.4 Nombre del Epígrafe II.4</w:t>
          </w:r>
          <w:r>
            <w:rPr>
              <w:rFonts w:ascii="Arial" w:hAnsi="Arial"/>
              <w:sz w:val="24"/>
              <w:szCs w:val="24"/>
            </w:rPr>
            <w:tab/>
            <w:t>4</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Conclusiones del capítulo</w:t>
          </w:r>
          <w:r>
            <w:rPr>
              <w:rFonts w:ascii="Arial" w:hAnsi="Arial"/>
              <w:sz w:val="24"/>
              <w:szCs w:val="24"/>
            </w:rPr>
            <w:tab/>
            <w:t>4</w:t>
          </w:r>
        </w:p>
        <w:p w:rsidR="00232ED7" w:rsidRDefault="002766A0">
          <w:pPr>
            <w:pStyle w:val="TOC1"/>
            <w:tabs>
              <w:tab w:val="clear" w:pos="10083"/>
              <w:tab w:val="right" w:leader="dot" w:pos="9972"/>
            </w:tabs>
            <w:rPr>
              <w:rFonts w:ascii="Arial" w:hAnsi="Arial"/>
            </w:rPr>
          </w:pPr>
          <w:r>
            <w:rPr>
              <w:rFonts w:ascii="Arial" w:hAnsi="Arial"/>
            </w:rPr>
            <w:t>​ CAPÍTULO III: VALIDACIÓN DE LA SOLUCIÓN PROPUESTA</w:t>
          </w:r>
          <w:r>
            <w:rPr>
              <w:rFonts w:ascii="Arial" w:hAnsi="Arial"/>
            </w:rPr>
            <w:tab/>
            <w:t>6</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III.1 Nombre del Epígrafe III.1</w:t>
          </w:r>
          <w:r>
            <w:rPr>
              <w:rFonts w:ascii="Arial" w:hAnsi="Arial"/>
              <w:sz w:val="24"/>
              <w:szCs w:val="24"/>
            </w:rPr>
            <w:tab/>
            <w:t>6</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III.2 Nombre del Epígrafe III.2</w:t>
          </w:r>
          <w:r>
            <w:rPr>
              <w:rFonts w:ascii="Arial" w:hAnsi="Arial"/>
              <w:sz w:val="24"/>
              <w:szCs w:val="24"/>
            </w:rPr>
            <w:tab/>
            <w:t>6</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III.3 Nombre del Epígrafe III.3</w:t>
          </w:r>
          <w:r>
            <w:rPr>
              <w:rFonts w:ascii="Arial" w:hAnsi="Arial"/>
              <w:sz w:val="24"/>
              <w:szCs w:val="24"/>
            </w:rPr>
            <w:tab/>
            <w:t>6</w:t>
          </w:r>
        </w:p>
        <w:p w:rsidR="00232ED7" w:rsidRDefault="002766A0">
          <w:pPr>
            <w:pStyle w:val="TOC2"/>
            <w:tabs>
              <w:tab w:val="clear" w:pos="9689"/>
              <w:tab w:val="right" w:leader="dot" w:pos="9972"/>
            </w:tabs>
            <w:spacing w:line="276" w:lineRule="auto"/>
            <w:rPr>
              <w:rFonts w:ascii="Arial" w:hAnsi="Arial"/>
              <w:sz w:val="24"/>
              <w:szCs w:val="24"/>
            </w:rPr>
          </w:pPr>
          <w:r>
            <w:rPr>
              <w:rFonts w:ascii="Arial" w:hAnsi="Arial"/>
              <w:sz w:val="24"/>
              <w:szCs w:val="24"/>
            </w:rPr>
            <w:t>​ Conclusiones del capítulo</w:t>
          </w:r>
          <w:r>
            <w:rPr>
              <w:rFonts w:ascii="Arial" w:hAnsi="Arial"/>
              <w:sz w:val="24"/>
              <w:szCs w:val="24"/>
            </w:rPr>
            <w:tab/>
            <w:t>6</w:t>
          </w:r>
        </w:p>
        <w:p w:rsidR="00232ED7" w:rsidRDefault="002766A0">
          <w:pPr>
            <w:pStyle w:val="TOC1"/>
            <w:tabs>
              <w:tab w:val="clear" w:pos="10083"/>
              <w:tab w:val="right" w:leader="dot" w:pos="9972"/>
            </w:tabs>
            <w:rPr>
              <w:rFonts w:ascii="Arial" w:hAnsi="Arial"/>
            </w:rPr>
          </w:pPr>
          <w:r>
            <w:rPr>
              <w:rFonts w:ascii="Arial" w:hAnsi="Arial"/>
            </w:rPr>
            <w:t>​ CONCLUSIONES FINALES</w:t>
          </w:r>
          <w:r>
            <w:rPr>
              <w:rFonts w:ascii="Arial" w:hAnsi="Arial"/>
            </w:rPr>
            <w:tab/>
            <w:t>8</w:t>
          </w:r>
        </w:p>
        <w:p w:rsidR="00232ED7" w:rsidRDefault="002766A0">
          <w:pPr>
            <w:pStyle w:val="TOC1"/>
            <w:tabs>
              <w:tab w:val="clear" w:pos="10083"/>
              <w:tab w:val="right" w:leader="dot" w:pos="9972"/>
            </w:tabs>
            <w:rPr>
              <w:rFonts w:ascii="Arial" w:hAnsi="Arial"/>
            </w:rPr>
          </w:pPr>
          <w:r>
            <w:rPr>
              <w:rFonts w:ascii="Arial" w:hAnsi="Arial"/>
            </w:rPr>
            <w:t>​ RECOMENDACIONES</w:t>
          </w:r>
          <w:r>
            <w:rPr>
              <w:rFonts w:ascii="Arial" w:hAnsi="Arial"/>
            </w:rPr>
            <w:tab/>
            <w:t>9</w:t>
          </w:r>
        </w:p>
        <w:p w:rsidR="00232ED7" w:rsidRDefault="002766A0">
          <w:pPr>
            <w:pStyle w:val="TOC1"/>
            <w:tabs>
              <w:tab w:val="clear" w:pos="10083"/>
              <w:tab w:val="right" w:leader="dot" w:pos="9972"/>
            </w:tabs>
            <w:rPr>
              <w:rFonts w:ascii="Arial" w:hAnsi="Arial"/>
            </w:rPr>
          </w:pPr>
          <w:r>
            <w:rPr>
              <w:rFonts w:ascii="Arial" w:hAnsi="Arial"/>
            </w:rPr>
            <w:t>​ REFERENCIAS BIBLIOGRÁFICAS</w:t>
          </w:r>
          <w:r>
            <w:rPr>
              <w:rFonts w:ascii="Arial" w:hAnsi="Arial"/>
            </w:rPr>
            <w:tab/>
            <w:t>10</w:t>
          </w:r>
        </w:p>
        <w:p w:rsidR="00232ED7" w:rsidRDefault="002766A0">
          <w:pPr>
            <w:pStyle w:val="TOC1"/>
            <w:tabs>
              <w:tab w:val="clear" w:pos="10083"/>
              <w:tab w:val="right" w:leader="dot" w:pos="9972"/>
            </w:tabs>
            <w:rPr>
              <w:rFonts w:ascii="Arial" w:hAnsi="Arial"/>
            </w:rPr>
          </w:pPr>
          <w:r>
            <w:rPr>
              <w:rFonts w:ascii="Arial" w:hAnsi="Arial"/>
            </w:rPr>
            <w:t>​ ANEXOS</w:t>
          </w:r>
          <w:r>
            <w:rPr>
              <w:rFonts w:ascii="Arial" w:hAnsi="Arial"/>
            </w:rPr>
            <w:tab/>
            <w:t>12</w:t>
          </w:r>
          <w:r>
            <w:rPr>
              <w:rFonts w:ascii="Arial" w:hAnsi="Arial"/>
            </w:rPr>
            <w:fldChar w:fldCharType="end"/>
          </w:r>
        </w:p>
      </w:sdtContent>
    </w:sdt>
    <w:p w:rsidR="00232ED7" w:rsidRDefault="00232ED7">
      <w:pPr>
        <w:pStyle w:val="BodyText"/>
        <w:spacing w:line="360" w:lineRule="auto"/>
        <w:ind w:firstLine="0"/>
        <w:jc w:val="both"/>
        <w:rPr>
          <w:rFonts w:ascii="Arial" w:hAnsi="Arial" w:cs="Arial"/>
        </w:rPr>
      </w:pPr>
    </w:p>
    <w:p w:rsidR="00232ED7" w:rsidRDefault="002766A0">
      <w:pPr>
        <w:pStyle w:val="BodyText"/>
        <w:spacing w:line="360" w:lineRule="auto"/>
        <w:ind w:firstLine="0"/>
        <w:jc w:val="both"/>
        <w:rPr>
          <w:rFonts w:ascii="Arial" w:hAnsi="Arial" w:cs="Arial"/>
        </w:rPr>
      </w:pPr>
      <w:r>
        <w:br w:type="page"/>
      </w:r>
    </w:p>
    <w:p w:rsidR="00232ED7" w:rsidRDefault="002766A0">
      <w:pPr>
        <w:pStyle w:val="BodyText"/>
        <w:spacing w:before="227" w:after="227" w:line="360" w:lineRule="auto"/>
        <w:ind w:firstLine="0"/>
        <w:jc w:val="both"/>
        <w:rPr>
          <w:b/>
          <w:bCs/>
        </w:rPr>
      </w:pPr>
      <w:r>
        <w:rPr>
          <w:rFonts w:ascii="Arial" w:hAnsi="Arial" w:cs="Arial"/>
          <w:b/>
          <w:bCs/>
        </w:rPr>
        <w:lastRenderedPageBreak/>
        <w:t>ÍNDICE DE TABLAS</w:t>
      </w:r>
    </w:p>
    <w:p w:rsidR="00232ED7" w:rsidRDefault="002766A0">
      <w:pPr>
        <w:pStyle w:val="BodyText"/>
        <w:spacing w:line="360" w:lineRule="auto"/>
        <w:ind w:firstLine="0"/>
        <w:jc w:val="both"/>
      </w:pPr>
      <w:r>
        <w:rPr>
          <w:rFonts w:ascii="Arial" w:hAnsi="Arial" w:cs="Arial"/>
        </w:rPr>
        <w:t>&lt;Listado de las tablas en orden de aparición en la memoria&gt;</w:t>
      </w:r>
    </w:p>
    <w:p w:rsidR="00232ED7" w:rsidRDefault="002766A0">
      <w:pPr>
        <w:pStyle w:val="BodyText"/>
        <w:spacing w:line="360" w:lineRule="auto"/>
        <w:ind w:firstLine="0"/>
        <w:jc w:val="both"/>
        <w:rPr>
          <w:rFonts w:ascii="Arial" w:hAnsi="Arial" w:cs="Arial"/>
        </w:rPr>
      </w:pPr>
      <w:r>
        <w:br w:type="page"/>
      </w:r>
    </w:p>
    <w:p w:rsidR="00232ED7" w:rsidRDefault="002766A0">
      <w:pPr>
        <w:pStyle w:val="BodyText"/>
        <w:spacing w:before="227" w:after="227"/>
        <w:ind w:firstLine="0"/>
        <w:rPr>
          <w:rFonts w:ascii="Arial" w:hAnsi="Arial"/>
          <w:b/>
          <w:bCs/>
        </w:rPr>
      </w:pPr>
      <w:r>
        <w:rPr>
          <w:rFonts w:ascii="Arial" w:hAnsi="Arial"/>
          <w:b/>
          <w:bCs/>
        </w:rPr>
        <w:lastRenderedPageBreak/>
        <w:t>ÍNDICE DE FIGURAS</w:t>
      </w:r>
    </w:p>
    <w:p w:rsidR="00232ED7" w:rsidRDefault="002766A0">
      <w:pPr>
        <w:pStyle w:val="BodyText"/>
        <w:spacing w:line="360" w:lineRule="auto"/>
        <w:ind w:firstLine="0"/>
        <w:jc w:val="both"/>
        <w:sectPr w:rsidR="00232ED7">
          <w:headerReference w:type="even" r:id="rId31"/>
          <w:headerReference w:type="default" r:id="rId32"/>
          <w:footerReference w:type="even" r:id="rId33"/>
          <w:footerReference w:type="default" r:id="rId34"/>
          <w:pgSz w:w="12240" w:h="15840"/>
          <w:pgMar w:top="1647" w:right="1134" w:bottom="1693" w:left="1134" w:header="1134" w:footer="1134" w:gutter="0"/>
          <w:pgNumType w:fmt="lowerRoman"/>
          <w:cols w:space="720"/>
          <w:formProt w:val="0"/>
          <w:docGrid w:linePitch="100"/>
        </w:sectPr>
      </w:pPr>
      <w:r>
        <w:rPr>
          <w:rFonts w:ascii="Arial" w:hAnsi="Arial" w:cs="Arial"/>
        </w:rPr>
        <w:t>&lt;Listado de las figuras en orden de aparición en la memoria&gt;</w:t>
      </w:r>
    </w:p>
    <w:p w:rsidR="00232ED7" w:rsidRDefault="002766A0">
      <w:pPr>
        <w:spacing w:before="227" w:after="227"/>
        <w:jc w:val="center"/>
        <w:rPr>
          <w:rFonts w:ascii="Arial" w:hAnsi="Arial"/>
          <w:b/>
          <w:bCs/>
          <w:sz w:val="24"/>
          <w:szCs w:val="24"/>
        </w:rPr>
      </w:pPr>
      <w:r>
        <w:rPr>
          <w:rFonts w:ascii="Arial" w:hAnsi="Arial"/>
          <w:b/>
          <w:bCs/>
          <w:sz w:val="24"/>
          <w:szCs w:val="24"/>
        </w:rPr>
        <w:lastRenderedPageBreak/>
        <w:t>OPINIÓN DEL(OS) TUTOR(ES)</w:t>
      </w:r>
    </w:p>
    <w:p w:rsidR="00232ED7" w:rsidRDefault="002766A0">
      <w:pPr>
        <w:pStyle w:val="BodyText"/>
        <w:spacing w:line="360" w:lineRule="auto"/>
        <w:ind w:firstLine="0"/>
        <w:jc w:val="both"/>
        <w:rPr>
          <w:rFonts w:ascii="Arial" w:hAnsi="Arial"/>
        </w:rPr>
        <w:sectPr w:rsidR="00232ED7">
          <w:headerReference w:type="even" r:id="rId35"/>
          <w:headerReference w:type="default" r:id="rId36"/>
          <w:footerReference w:type="even" r:id="rId37"/>
          <w:footerReference w:type="default" r:id="rId38"/>
          <w:pgSz w:w="12240" w:h="15840"/>
          <w:pgMar w:top="1700" w:right="1134" w:bottom="1700" w:left="1134" w:header="1134" w:footer="1134" w:gutter="0"/>
          <w:pgNumType w:fmt="lowerRoman"/>
          <w:cols w:space="720"/>
          <w:formProt w:val="0"/>
          <w:docGrid w:linePitch="100"/>
        </w:sectPr>
      </w:pPr>
      <w:r>
        <w:rPr>
          <w:rFonts w:ascii="Arial" w:hAnsi="Arial"/>
        </w:rPr>
        <w:t>&lt;Contenido de la opinión de los tutores&gt;</w:t>
      </w:r>
    </w:p>
    <w:p w:rsidR="00232ED7" w:rsidRDefault="002766A0">
      <w:pPr>
        <w:spacing w:before="227" w:after="227"/>
        <w:jc w:val="center"/>
        <w:rPr>
          <w:rFonts w:ascii="Arial" w:hAnsi="Arial"/>
          <w:b/>
          <w:bCs/>
          <w:sz w:val="24"/>
        </w:rPr>
      </w:pPr>
      <w:r>
        <w:rPr>
          <w:rFonts w:ascii="Arial" w:hAnsi="Arial"/>
          <w:b/>
          <w:bCs/>
          <w:sz w:val="24"/>
        </w:rPr>
        <w:lastRenderedPageBreak/>
        <w:t>AVAL DEL CLIENTE</w:t>
      </w:r>
    </w:p>
    <w:p w:rsidR="00232ED7" w:rsidRDefault="002766A0">
      <w:pPr>
        <w:pStyle w:val="BodyText"/>
        <w:spacing w:line="360" w:lineRule="auto"/>
        <w:ind w:firstLine="0"/>
        <w:jc w:val="both"/>
        <w:rPr>
          <w:rFonts w:ascii="Arial" w:hAnsi="Arial"/>
        </w:rPr>
        <w:sectPr w:rsidR="00232ED7">
          <w:headerReference w:type="even" r:id="rId39"/>
          <w:headerReference w:type="default" r:id="rId40"/>
          <w:footerReference w:type="even" r:id="rId41"/>
          <w:footerReference w:type="default" r:id="rId42"/>
          <w:pgSz w:w="12240" w:h="15840"/>
          <w:pgMar w:top="1472" w:right="1134" w:bottom="1700" w:left="1134" w:header="1134" w:footer="1134" w:gutter="0"/>
          <w:pgNumType w:fmt="lowerRoman"/>
          <w:cols w:space="720"/>
          <w:formProt w:val="0"/>
          <w:docGrid w:linePitch="100"/>
        </w:sectPr>
      </w:pPr>
      <w:r>
        <w:rPr>
          <w:rFonts w:ascii="Arial" w:hAnsi="Arial"/>
        </w:rPr>
        <w:t>&lt;Contenido del aval del cliente sobre la solución desarrollada&gt;</w:t>
      </w:r>
    </w:p>
    <w:p w:rsidR="00232ED7" w:rsidRDefault="002766A0">
      <w:pPr>
        <w:pStyle w:val="Heading1"/>
      </w:pPr>
      <w:bookmarkStart w:id="2" w:name="__RefHeading___Toc30362_1777028182"/>
      <w:bookmarkEnd w:id="2"/>
      <w:r>
        <w:lastRenderedPageBreak/>
        <w:t>INTRODUCCIÓN</w:t>
      </w:r>
    </w:p>
    <w:p w:rsidR="00DA6174" w:rsidRDefault="002766A0">
      <w:pPr>
        <w:pStyle w:val="BodyText"/>
        <w:spacing w:line="360" w:lineRule="auto"/>
        <w:ind w:firstLine="0"/>
        <w:jc w:val="both"/>
        <w:rPr>
          <w:rFonts w:ascii="Arial" w:hAnsi="Arial" w:cs="Arial"/>
          <w:lang w:val="es-MX"/>
        </w:rPr>
      </w:pPr>
      <w:r>
        <w:rPr>
          <w:rFonts w:ascii="Arial" w:hAnsi="Arial" w:cs="Arial"/>
        </w:rPr>
        <w:t>L</w:t>
      </w:r>
      <w:r>
        <w:rPr>
          <w:rFonts w:ascii="Arial" w:hAnsi="Arial" w:cs="Arial"/>
          <w:lang w:val="es-MX"/>
        </w:rPr>
        <w:t xml:space="preserve">os avances Tecnológicos en las aplicaciones web han sido uno de los mayores impulsores del cambio en la forma en que interactuamos con el mundo digital. En los últimos años, </w:t>
      </w:r>
      <w:r w:rsidR="005F72C0">
        <w:rPr>
          <w:rFonts w:ascii="Arial" w:hAnsi="Arial" w:cs="Arial"/>
          <w:lang w:val="es-MX"/>
        </w:rPr>
        <w:t>se observa</w:t>
      </w:r>
      <w:r>
        <w:rPr>
          <w:rFonts w:ascii="Arial" w:hAnsi="Arial" w:cs="Arial"/>
          <w:lang w:val="es-MX"/>
        </w:rPr>
        <w:t xml:space="preserve"> una evolución constante en la tecnología web, que ha llevado a una mayor eficiencia, seguridad y funcionalidad en las aplicaciones. </w:t>
      </w:r>
      <w:r w:rsidR="007243CD">
        <w:rPr>
          <w:rFonts w:ascii="Arial" w:hAnsi="Arial" w:cs="Arial"/>
          <w:lang w:val="es-MX"/>
        </w:rPr>
        <w:t>El desarrollo</w:t>
      </w:r>
      <w:r>
        <w:rPr>
          <w:rFonts w:ascii="Arial" w:hAnsi="Arial" w:cs="Arial"/>
          <w:lang w:val="es-MX"/>
        </w:rPr>
        <w:t xml:space="preserve"> de la tecnología web ha permitido la creación de aplicaciones más complejas y sofisticadas, que antes eran imposibles de desarrollar. Dichas aplicaciones modernas son altamente interactivas y ofrecen una experiencia de usuario fluida e intuitiva</w:t>
      </w:r>
      <w:r w:rsidR="004D6325">
        <w:rPr>
          <w:rFonts w:ascii="Arial" w:hAnsi="Arial" w:cs="Arial"/>
          <w:lang w:val="es-MX"/>
        </w:rPr>
        <w:t xml:space="preserve"> </w:t>
      </w:r>
      <w:r w:rsidR="004D6325">
        <w:rPr>
          <w:rFonts w:ascii="Arial" w:hAnsi="Arial" w:cs="Arial"/>
          <w:lang w:val="es-MX"/>
        </w:rPr>
        <w:fldChar w:fldCharType="begin"/>
      </w:r>
      <w:r w:rsidR="007A7862">
        <w:rPr>
          <w:rFonts w:ascii="Arial" w:hAnsi="Arial" w:cs="Arial"/>
          <w:lang w:val="es-MX"/>
        </w:rPr>
        <w:instrText xml:space="preserve"> ADDIN ZOTERO_ITEM CSL_CITATION {"citationID":"gRWF2dJq","properties":{"formattedCitation":"(Paredes Colmenar, 2020)","plainCitation":"(Paredes Colmenar, 2020)","noteIndex":0},"citationItems":[{"id":"aBanXHU5/zHRG6xMO","uris":["http://zotero.org/users/local/e9zG7BHc/items/ETRA2ANP"],"itemData":{"id":22,"type":"book","event-place":"Madrid","ISBN":"978-84-9171-472-9","language":"es","note":"OCLC: 1148215219","publisher":"Sintesis","publisher-place":"Madrid","source":"Open WorldCat","title":"Aplicaciones web","author":[{"family":"Paredes Colmenar","given":"María del Pilar"}],"issued":{"date-parts":[["2020"]]}}}],"schema":"https://github.com/citation-style-language/schema/raw/master/csl-citation.json"} </w:instrText>
      </w:r>
      <w:r w:rsidR="004D6325">
        <w:rPr>
          <w:rFonts w:ascii="Arial" w:hAnsi="Arial" w:cs="Arial"/>
          <w:lang w:val="es-MX"/>
        </w:rPr>
        <w:fldChar w:fldCharType="separate"/>
      </w:r>
      <w:r w:rsidR="004D6325" w:rsidRPr="004D6325">
        <w:rPr>
          <w:rFonts w:ascii="Arial" w:hAnsi="Arial" w:cs="Arial"/>
        </w:rPr>
        <w:t>(Paredes Colmenar, 2020)</w:t>
      </w:r>
      <w:r w:rsidR="004D6325">
        <w:rPr>
          <w:rFonts w:ascii="Arial" w:hAnsi="Arial" w:cs="Arial"/>
          <w:lang w:val="es-MX"/>
        </w:rPr>
        <w:fldChar w:fldCharType="end"/>
      </w:r>
      <w:r>
        <w:rPr>
          <w:rFonts w:ascii="Arial" w:hAnsi="Arial" w:cs="Arial"/>
          <w:lang w:val="es-MX"/>
        </w:rPr>
        <w:t xml:space="preserve">. </w:t>
      </w:r>
      <w:r w:rsidR="007243CD" w:rsidRPr="007243CD">
        <w:rPr>
          <w:rFonts w:ascii="Arial" w:hAnsi="Arial" w:cs="Arial"/>
          <w:lang w:val="es-MX"/>
        </w:rPr>
        <w:t>P</w:t>
      </w:r>
      <w:r w:rsidR="007243CD">
        <w:rPr>
          <w:rFonts w:ascii="Arial" w:hAnsi="Arial" w:cs="Arial"/>
          <w:lang w:val="es-MX"/>
        </w:rPr>
        <w:t>or consiguiente,</w:t>
      </w:r>
      <w:r>
        <w:rPr>
          <w:rFonts w:ascii="Arial" w:hAnsi="Arial" w:cs="Arial"/>
          <w:lang w:val="es-MX"/>
        </w:rPr>
        <w:t xml:space="preserve"> la tecnología web ha </w:t>
      </w:r>
      <w:r w:rsidR="007243CD">
        <w:rPr>
          <w:rFonts w:ascii="Arial" w:hAnsi="Arial" w:cs="Arial"/>
          <w:lang w:val="es-MX"/>
        </w:rPr>
        <w:t>brindado</w:t>
      </w:r>
      <w:r>
        <w:rPr>
          <w:rFonts w:ascii="Arial" w:hAnsi="Arial" w:cs="Arial"/>
          <w:lang w:val="es-MX"/>
        </w:rPr>
        <w:t xml:space="preserve"> la creación de aplicaciones móviles, lo que ha llevado a una mayor accesibilidad y comodidad para los usuarios. Se pueden observar varios avances significativos en el ámbito de aplicaciones web, entre estos </w:t>
      </w:r>
      <w:r w:rsidR="007243CD">
        <w:rPr>
          <w:rFonts w:ascii="Arial" w:hAnsi="Arial" w:cs="Arial"/>
          <w:lang w:val="es-MX"/>
        </w:rPr>
        <w:t>se pueden</w:t>
      </w:r>
      <w:r>
        <w:rPr>
          <w:rFonts w:ascii="Arial" w:hAnsi="Arial" w:cs="Arial"/>
          <w:lang w:val="es-MX"/>
        </w:rPr>
        <w:t xml:space="preserve"> encontrar</w:t>
      </w:r>
      <w:r w:rsidR="007B69B4">
        <w:rPr>
          <w:rFonts w:ascii="Arial" w:hAnsi="Arial" w:cs="Arial"/>
          <w:lang w:val="es-MX"/>
        </w:rPr>
        <w:t xml:space="preserve"> </w:t>
      </w:r>
      <w:r w:rsidR="007243CD">
        <w:rPr>
          <w:rFonts w:ascii="Arial" w:hAnsi="Arial" w:cs="Arial"/>
          <w:lang w:val="es-MX"/>
        </w:rPr>
        <w:fldChar w:fldCharType="begin"/>
      </w:r>
      <w:r w:rsidR="007A7862">
        <w:rPr>
          <w:rFonts w:ascii="Arial" w:hAnsi="Arial" w:cs="Arial"/>
          <w:lang w:val="es-MX"/>
        </w:rPr>
        <w:instrText xml:space="preserve"> ADDIN ZOTERO_ITEM CSL_CITATION {"citationID":"659HVCeU","properties":{"formattedCitation":"(Luna et\\uc0\\u160{}al., 2018)","plainCitation":"(Luna et al., 2018)","noteIndex":0},"citationItems":[{"id":"aBanXHU5/K82JmO4A","uris":["http://zotero.org/users/local/e9zG7BHc/items/364Q2J63"],"itemData":{"id":27,"type":"book","publisher":"RedUsers","source":"Google Scholar","title":"PROGRAMACION WEB Full Stack 24-Salida laboral: Desarrollo frontend y backend-Curso visual y práctico","title-short":"PROGRAMACION WEB Full Stack 24-Salida laboral","volume":"24","author":[{"family":"Luna","given":"Fernando"},{"family":"Millahual","given":"Claudio Peña"},{"family":"Iacono","given":"Matías"}],"issued":{"date-parts":[["2018"]]}}}],"schema":"https://github.com/citation-style-language/schema/raw/master/csl-citation.json"} </w:instrText>
      </w:r>
      <w:r w:rsidR="007243CD">
        <w:rPr>
          <w:rFonts w:ascii="Arial" w:hAnsi="Arial" w:cs="Arial"/>
          <w:lang w:val="es-MX"/>
        </w:rPr>
        <w:fldChar w:fldCharType="separate"/>
      </w:r>
      <w:r w:rsidR="007243CD" w:rsidRPr="007243CD">
        <w:rPr>
          <w:rFonts w:ascii="Arial" w:hAnsi="Arial" w:cs="Arial"/>
        </w:rPr>
        <w:t>(Luna et al., 2018)</w:t>
      </w:r>
      <w:r w:rsidR="007243CD">
        <w:rPr>
          <w:rFonts w:ascii="Arial" w:hAnsi="Arial" w:cs="Arial"/>
          <w:lang w:val="es-MX"/>
        </w:rPr>
        <w:fldChar w:fldCharType="end"/>
      </w:r>
      <w:r w:rsidR="007243CD">
        <w:rPr>
          <w:rFonts w:ascii="Arial" w:hAnsi="Arial" w:cs="Arial"/>
          <w:lang w:val="es-MX"/>
        </w:rPr>
        <w:t>:</w:t>
      </w:r>
    </w:p>
    <w:p w:rsidR="00232ED7" w:rsidRDefault="002766A0">
      <w:pPr>
        <w:pStyle w:val="BodyText"/>
        <w:spacing w:line="360" w:lineRule="auto"/>
        <w:ind w:firstLine="0"/>
        <w:jc w:val="both"/>
        <w:rPr>
          <w:rFonts w:ascii="Arial" w:hAnsi="Arial" w:cs="Arial"/>
          <w:lang w:val="es-MX"/>
        </w:rPr>
      </w:pPr>
      <w:r>
        <w:rPr>
          <w:rFonts w:ascii="Arial" w:hAnsi="Arial" w:cs="Arial"/>
          <w:lang w:val="es-MX"/>
        </w:rPr>
        <w:t>El desarrollo de HTML5. Esta nueva versión del lenguaje de marcado ha permitido la creación de aplicaciones más ricas en contenido multimedia como video y audio. También ha mejorado l</w:t>
      </w:r>
      <w:r w:rsidR="00375F54">
        <w:rPr>
          <w:rFonts w:ascii="Arial" w:hAnsi="Arial" w:cs="Arial"/>
          <w:lang w:val="es-MX"/>
        </w:rPr>
        <w:t>a experiencia con el usuario al brindar</w:t>
      </w:r>
      <w:r>
        <w:rPr>
          <w:rFonts w:ascii="Arial" w:hAnsi="Arial" w:cs="Arial"/>
          <w:lang w:val="es-MX"/>
        </w:rPr>
        <w:t xml:space="preserve"> la creación de aplicaciones más rápidas y responsivas. Otro avance importante en la tecnología web es la introducción de CSS3</w:t>
      </w:r>
      <w:r w:rsidR="00B86A2D">
        <w:rPr>
          <w:rStyle w:val="FootnoteReference"/>
          <w:rFonts w:ascii="Arial" w:hAnsi="Arial" w:cs="Arial"/>
          <w:lang w:val="es-MX"/>
        </w:rPr>
        <w:footnoteReference w:id="1"/>
      </w:r>
      <w:r>
        <w:rPr>
          <w:rFonts w:ascii="Arial" w:hAnsi="Arial" w:cs="Arial"/>
          <w:lang w:val="es-MX"/>
        </w:rPr>
        <w:t xml:space="preserve">. Este lenguaje de estilo ha </w:t>
      </w:r>
      <w:r w:rsidR="00073498">
        <w:rPr>
          <w:rFonts w:ascii="Arial" w:hAnsi="Arial" w:cs="Arial"/>
          <w:lang w:val="es-MX"/>
        </w:rPr>
        <w:t>posibilitado</w:t>
      </w:r>
      <w:r>
        <w:rPr>
          <w:rFonts w:ascii="Arial" w:hAnsi="Arial" w:cs="Arial"/>
          <w:lang w:val="es-MX"/>
        </w:rPr>
        <w:t xml:space="preserve"> la creación de diseños más sofisticados y personalizados para las aplicaciones web. Junto con HTML5</w:t>
      </w:r>
      <w:r w:rsidR="00A6259B">
        <w:rPr>
          <w:rStyle w:val="FootnoteReference"/>
          <w:rFonts w:ascii="Arial" w:hAnsi="Arial" w:cs="Arial"/>
          <w:lang w:val="es-MX"/>
        </w:rPr>
        <w:footnoteReference w:id="2"/>
      </w:r>
      <w:r>
        <w:rPr>
          <w:rFonts w:ascii="Arial" w:hAnsi="Arial" w:cs="Arial"/>
          <w:lang w:val="es-MX"/>
        </w:rPr>
        <w:t xml:space="preserve"> brinda la creación de diseños responsivos que se adaptan a diferentes tamaños de pantallas. Se nota un gran avance también en la seguridad de dichas aplicaciones. Los desarrolladores </w:t>
      </w:r>
      <w:r w:rsidR="00073498">
        <w:rPr>
          <w:rFonts w:ascii="Arial" w:hAnsi="Arial" w:cs="Arial"/>
          <w:lang w:val="es-MX"/>
        </w:rPr>
        <w:t>en la actualidad</w:t>
      </w:r>
      <w:r>
        <w:rPr>
          <w:rFonts w:ascii="Arial" w:hAnsi="Arial" w:cs="Arial"/>
          <w:lang w:val="es-MX"/>
        </w:rPr>
        <w:t xml:space="preserve"> pueden usar HTTPS</w:t>
      </w:r>
      <w:r w:rsidR="00B86A2D">
        <w:rPr>
          <w:rStyle w:val="FootnoteReference"/>
          <w:rFonts w:ascii="Arial" w:hAnsi="Arial" w:cs="Arial"/>
          <w:lang w:val="es-MX"/>
        </w:rPr>
        <w:footnoteReference w:id="3"/>
      </w:r>
      <w:r>
        <w:rPr>
          <w:rFonts w:ascii="Arial" w:hAnsi="Arial" w:cs="Arial"/>
          <w:lang w:val="es-MX"/>
        </w:rPr>
        <w:t xml:space="preserve"> para cifrar las comunicaciones entre los servidores y el navegador del usuario, lo que garantiza que los datos transmitidos sean seguros y privados.</w:t>
      </w:r>
    </w:p>
    <w:p w:rsidR="002766A0" w:rsidRDefault="002766A0">
      <w:pPr>
        <w:pStyle w:val="BodyText"/>
        <w:spacing w:line="360" w:lineRule="auto"/>
        <w:ind w:firstLine="0"/>
        <w:jc w:val="both"/>
        <w:rPr>
          <w:rFonts w:ascii="Arial" w:hAnsi="Arial" w:cs="Arial"/>
          <w:lang w:val="es-MX"/>
        </w:rPr>
      </w:pPr>
      <w:r>
        <w:rPr>
          <w:rFonts w:ascii="Arial" w:hAnsi="Arial" w:cs="Arial"/>
          <w:lang w:val="es-MX"/>
        </w:rPr>
        <w:t xml:space="preserve">En la actualidad el desarrollo web se ha vuelto una tarea cada vez más compleja debido a la gran cantidad de funcionalidades que se requieren para satisfacer las necesidades de los usuarios. Es por ello que el uso de módulos se ha vuelto imprescindible para el desarrollo de aplicaciones web eficientes y escalables. Un módulo es una unidad de software </w:t>
      </w:r>
      <w:r w:rsidR="004D6325">
        <w:rPr>
          <w:rFonts w:ascii="Arial" w:hAnsi="Arial" w:cs="Arial"/>
          <w:lang w:val="es-MX"/>
        </w:rPr>
        <w:t xml:space="preserve">o colección de definiciones de variables </w:t>
      </w:r>
      <w:r>
        <w:rPr>
          <w:rFonts w:ascii="Arial" w:hAnsi="Arial" w:cs="Arial"/>
          <w:lang w:val="es-MX"/>
        </w:rPr>
        <w:t>que se utiliza para agregar una funcionalidad específica a una</w:t>
      </w:r>
      <w:r w:rsidR="00B63C68">
        <w:rPr>
          <w:rFonts w:ascii="Arial" w:hAnsi="Arial" w:cs="Arial"/>
          <w:lang w:val="es-MX"/>
        </w:rPr>
        <w:t xml:space="preserve"> </w:t>
      </w:r>
      <w:r w:rsidR="00B86A2D">
        <w:rPr>
          <w:rFonts w:ascii="Arial" w:hAnsi="Arial" w:cs="Arial"/>
          <w:lang w:val="es-MX"/>
        </w:rPr>
        <w:lastRenderedPageBreak/>
        <w:t>aplicación</w:t>
      </w:r>
      <w:r w:rsidR="002D7DFD">
        <w:rPr>
          <w:rFonts w:ascii="Arial" w:hAnsi="Arial" w:cs="Arial"/>
          <w:lang w:val="es-MX"/>
        </w:rPr>
        <w:t xml:space="preserve"> </w:t>
      </w:r>
      <w:r w:rsidR="002D7DFD" w:rsidRPr="007D0454">
        <w:rPr>
          <w:rFonts w:ascii="Arial" w:hAnsi="Arial" w:cs="Arial"/>
          <w:lang w:val="es-MX"/>
        </w:rPr>
        <w:fldChar w:fldCharType="begin"/>
      </w:r>
      <w:r w:rsidR="007A7862">
        <w:rPr>
          <w:rFonts w:ascii="Arial" w:hAnsi="Arial" w:cs="Arial"/>
          <w:lang w:val="es-MX"/>
        </w:rPr>
        <w:instrText xml:space="preserve"> ADDIN ZOTERO_ITEM CSL_CITATION {"citationID":"b0dTpy4C","properties":{"formattedCitation":"(Cass\\uc0\\u225{} &amp; Ufano, 2012)","plainCitation":"(Cassá &amp; Ufano, 2012)","noteIndex":0},"citationItems":[{"id":"aBanXHU5/QUD42dNo","uris":["http://zotero.org/users/local/e9zG7BHc/items/9NEZ9FEY"],"itemData":{"id":25,"type":"book","publisher":"Ministerio de Educación","source":"Google Scholar","title":"Programación web en Java","author":[{"family":"Cassá","given":"José Miguel Ordax"},{"family":"Ufano","given":"Pilar Aranzazu Ocaña Díaz"}],"issued":{"date-parts":[["2012"]]}}}],"schema":"https://github.com/citation-style-language/schema/raw/master/csl-citation.json"} </w:instrText>
      </w:r>
      <w:r w:rsidR="002D7DFD" w:rsidRPr="007D0454">
        <w:rPr>
          <w:rFonts w:ascii="Arial" w:hAnsi="Arial" w:cs="Arial"/>
          <w:lang w:val="es-MX"/>
        </w:rPr>
        <w:fldChar w:fldCharType="separate"/>
      </w:r>
      <w:r w:rsidR="002D7DFD" w:rsidRPr="007D0454">
        <w:rPr>
          <w:rFonts w:ascii="Arial" w:hAnsi="Arial" w:cs="Arial"/>
        </w:rPr>
        <w:t>(Cassá &amp; Ufano, 2012)</w:t>
      </w:r>
      <w:r w:rsidR="002D7DFD" w:rsidRPr="007D0454">
        <w:rPr>
          <w:rFonts w:ascii="Arial" w:hAnsi="Arial" w:cs="Arial"/>
          <w:lang w:val="es-MX"/>
        </w:rPr>
        <w:fldChar w:fldCharType="end"/>
      </w:r>
      <w:r w:rsidRPr="007D0454">
        <w:rPr>
          <w:rFonts w:ascii="Arial" w:hAnsi="Arial" w:cs="Arial"/>
          <w:lang w:val="es-MX"/>
        </w:rPr>
        <w:t>.</w:t>
      </w:r>
      <w:r>
        <w:rPr>
          <w:rFonts w:ascii="Arial" w:hAnsi="Arial" w:cs="Arial"/>
          <w:lang w:val="es-MX"/>
        </w:rPr>
        <w:t xml:space="preserve"> Los módulos permiten la reutilización de código y la modularidad en el diseño de software, lo que facilita su mantenimiento y evolución. En el contexto de las aplicaciones web, los módulos se utilizan para agregar funcionalidades como autenticación, manejo de Bases de Datos, integración con servicios externos, entre otros</w:t>
      </w:r>
      <w:r w:rsidR="002D7DFD">
        <w:rPr>
          <w:rFonts w:ascii="Arial" w:hAnsi="Arial" w:cs="Arial"/>
          <w:lang w:val="es-MX"/>
        </w:rPr>
        <w:t xml:space="preserve"> </w:t>
      </w:r>
      <w:r w:rsidR="002D7DFD">
        <w:rPr>
          <w:rFonts w:ascii="Arial" w:hAnsi="Arial" w:cs="Arial"/>
          <w:lang w:val="es-MX"/>
        </w:rPr>
        <w:fldChar w:fldCharType="begin"/>
      </w:r>
      <w:r w:rsidR="007A7862">
        <w:rPr>
          <w:rFonts w:ascii="Arial" w:hAnsi="Arial" w:cs="Arial"/>
          <w:lang w:val="es-MX"/>
        </w:rPr>
        <w:instrText xml:space="preserve"> ADDIN ZOTERO_ITEM CSL_CITATION {"citationID":"iCp3LXmA","properties":{"formattedCitation":"(Luna et\\uc0\\u160{}al., 2018)","plainCitation":"(Luna et al., 2018)","noteIndex":0},"citationItems":[{"id":"aBanXHU5/K82JmO4A","uris":["http://zotero.org/users/local/e9zG7BHc/items/364Q2J63"],"itemData":{"id":27,"type":"book","publisher":"RedUsers","source":"Google Scholar","title":"PROGRAMACION WEB Full Stack 24-Salida laboral: Desarrollo frontend y backend-Curso visual y práctico","title-short":"PROGRAMACION WEB Full Stack 24-Salida laboral","volume":"24","author":[{"family":"Luna","given":"Fernando"},{"family":"Millahual","given":"Claudio Peña"},{"family":"Iacono","given":"Matías"}],"issued":{"date-parts":[["2018"]]}}}],"schema":"https://github.com/citation-style-language/schema/raw/master/csl-citation.json"} </w:instrText>
      </w:r>
      <w:r w:rsidR="002D7DFD">
        <w:rPr>
          <w:rFonts w:ascii="Arial" w:hAnsi="Arial" w:cs="Arial"/>
          <w:lang w:val="es-MX"/>
        </w:rPr>
        <w:fldChar w:fldCharType="separate"/>
      </w:r>
      <w:r w:rsidR="002D7DFD" w:rsidRPr="002D7DFD">
        <w:rPr>
          <w:rFonts w:ascii="Arial" w:hAnsi="Arial" w:cs="Arial"/>
        </w:rPr>
        <w:t>(Luna et al., 2018)</w:t>
      </w:r>
      <w:r w:rsidR="002D7DFD">
        <w:rPr>
          <w:rFonts w:ascii="Arial" w:hAnsi="Arial" w:cs="Arial"/>
          <w:lang w:val="es-MX"/>
        </w:rPr>
        <w:fldChar w:fldCharType="end"/>
      </w:r>
      <w:r>
        <w:rPr>
          <w:rFonts w:ascii="Arial" w:hAnsi="Arial" w:cs="Arial"/>
          <w:lang w:val="es-MX"/>
        </w:rPr>
        <w:t xml:space="preserve">. </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Por lo tanto, se puede decir que los módulos </w:t>
      </w:r>
      <w:r w:rsidR="00F95803">
        <w:rPr>
          <w:rFonts w:ascii="Arial" w:hAnsi="Arial" w:cs="Arial"/>
          <w:lang w:val="es-MX"/>
        </w:rPr>
        <w:t>posibilitan</w:t>
      </w:r>
      <w:r>
        <w:rPr>
          <w:rFonts w:ascii="Arial" w:hAnsi="Arial" w:cs="Arial"/>
          <w:lang w:val="es-MX"/>
        </w:rPr>
        <w:t xml:space="preserve"> a los desarrolladores enfocarse en la implementación de funcionalidades específicas sin tener que preocuparse por el desarrollo de funcionalidades básicas anteriores que ya han sido resueltas por otros módulos. Esto acelera el proceso y mejora la calidad del software. A modo de aprendizaje se puede tomar como un ejemplo de módulo: el desarrollo de un módulo de integración de redes sociales, el cual permite a los usuarios autenticarse en una aplicación utilizando sus cuentas de redes sociales y compartir contenido en sus perfiles</w:t>
      </w:r>
      <w:r w:rsidR="00272550">
        <w:rPr>
          <w:rFonts w:ascii="Arial" w:hAnsi="Arial" w:cs="Arial"/>
          <w:lang w:val="es-MX"/>
        </w:rPr>
        <w:t xml:space="preserve"> </w:t>
      </w:r>
      <w:r w:rsidR="00272550">
        <w:rPr>
          <w:rFonts w:ascii="Arial" w:hAnsi="Arial" w:cs="Arial"/>
          <w:lang w:val="es-MX"/>
        </w:rPr>
        <w:fldChar w:fldCharType="begin"/>
      </w:r>
      <w:r w:rsidR="007A7862">
        <w:rPr>
          <w:rFonts w:ascii="Arial" w:hAnsi="Arial" w:cs="Arial"/>
          <w:lang w:val="es-MX"/>
        </w:rPr>
        <w:instrText xml:space="preserve"> ADDIN ZOTERO_ITEM CSL_CITATION {"citationID":"tQYZCU5I","properties":{"formattedCitation":"(Paredes Colmenar, 2020)","plainCitation":"(Paredes Colmenar, 2020)","noteIndex":0},"citationItems":[{"id":"aBanXHU5/zHRG6xMO","uris":["http://zotero.org/users/local/e9zG7BHc/items/ETRA2ANP"],"itemData":{"id":22,"type":"book","event-place":"Madrid","ISBN":"978-84-9171-472-9","language":"es","note":"OCLC: 1148215219","publisher":"Sintesis","publisher-place":"Madrid","source":"Open WorldCat","title":"Aplicaciones web","author":[{"family":"Paredes Colmenar","given":"María del Pilar"}],"issued":{"date-parts":[["2020"]]}}}],"schema":"https://github.com/citation-style-language/schema/raw/master/csl-citation.json"} </w:instrText>
      </w:r>
      <w:r w:rsidR="00272550">
        <w:rPr>
          <w:rFonts w:ascii="Arial" w:hAnsi="Arial" w:cs="Arial"/>
          <w:lang w:val="es-MX"/>
        </w:rPr>
        <w:fldChar w:fldCharType="separate"/>
      </w:r>
      <w:r w:rsidR="00272550" w:rsidRPr="00272550">
        <w:rPr>
          <w:rFonts w:ascii="Arial" w:hAnsi="Arial" w:cs="Arial"/>
        </w:rPr>
        <w:t>(Paredes Colmenar, 2020)</w:t>
      </w:r>
      <w:r w:rsidR="00272550">
        <w:rPr>
          <w:rFonts w:ascii="Arial" w:hAnsi="Arial" w:cs="Arial"/>
          <w:lang w:val="es-MX"/>
        </w:rPr>
        <w:fldChar w:fldCharType="end"/>
      </w:r>
      <w:r>
        <w:rPr>
          <w:rFonts w:ascii="Arial" w:hAnsi="Arial" w:cs="Arial"/>
          <w:lang w:val="es-MX"/>
        </w:rPr>
        <w:t xml:space="preserve">. </w:t>
      </w:r>
    </w:p>
    <w:p w:rsidR="00232ED7" w:rsidRDefault="00232ED7">
      <w:pPr>
        <w:pStyle w:val="BodyText"/>
        <w:spacing w:line="360" w:lineRule="auto"/>
        <w:ind w:firstLine="0"/>
        <w:jc w:val="both"/>
        <w:rPr>
          <w:rFonts w:ascii="Arial" w:hAnsi="Arial" w:cs="Arial"/>
          <w:lang w:val="es-MX"/>
        </w:rPr>
      </w:pPr>
    </w:p>
    <w:p w:rsidR="00E40D8A" w:rsidRDefault="002766A0">
      <w:pPr>
        <w:pStyle w:val="BodyText"/>
        <w:spacing w:line="360" w:lineRule="auto"/>
        <w:ind w:firstLine="0"/>
        <w:jc w:val="both"/>
        <w:rPr>
          <w:rFonts w:ascii="Arial" w:hAnsi="Arial" w:cs="Arial"/>
          <w:lang w:val="es-MX"/>
        </w:rPr>
      </w:pPr>
      <w:r>
        <w:rPr>
          <w:rFonts w:ascii="Arial" w:hAnsi="Arial" w:cs="Arial"/>
          <w:lang w:val="es-MX"/>
        </w:rPr>
        <w:t xml:space="preserve">El soporte </w:t>
      </w:r>
      <w:r w:rsidRPr="00272550">
        <w:rPr>
          <w:rFonts w:ascii="Arial" w:hAnsi="Arial" w:cs="Arial"/>
          <w:lang w:val="es-MX"/>
        </w:rPr>
        <w:t>tecnológico</w:t>
      </w:r>
      <w:r>
        <w:rPr>
          <w:rFonts w:ascii="Arial" w:hAnsi="Arial" w:cs="Arial"/>
          <w:lang w:val="es-MX"/>
        </w:rPr>
        <w:t xml:space="preserve"> es una de las áreas más importantes en cualquier organización que utiliza tecnología para sus operaciones diarias. La rápida evolución de la tecnología ha llevado a una mayor complejidad en los sistemas y en las aplicaciones, lo que ha aumentado la cantidad de incidencias que pueden surgir. </w:t>
      </w:r>
    </w:p>
    <w:p w:rsidR="001922EA" w:rsidRDefault="002766A0">
      <w:pPr>
        <w:pStyle w:val="BodyText"/>
        <w:spacing w:line="360" w:lineRule="auto"/>
        <w:ind w:firstLine="0"/>
        <w:jc w:val="both"/>
        <w:rPr>
          <w:rFonts w:ascii="Arial" w:hAnsi="Arial" w:cs="Arial"/>
          <w:lang w:val="es-MX"/>
        </w:rPr>
      </w:pPr>
      <w:r>
        <w:rPr>
          <w:rFonts w:ascii="Arial" w:hAnsi="Arial" w:cs="Arial"/>
          <w:lang w:val="es-MX"/>
        </w:rPr>
        <w:t xml:space="preserve">Estas incidencias </w:t>
      </w:r>
      <w:r w:rsidR="001922EA">
        <w:rPr>
          <w:rFonts w:ascii="Arial" w:hAnsi="Arial" w:cs="Arial"/>
          <w:lang w:val="es-MX"/>
        </w:rPr>
        <w:t>influyen en la obtención de</w:t>
      </w:r>
      <w:r>
        <w:rPr>
          <w:rFonts w:ascii="Arial" w:hAnsi="Arial" w:cs="Arial"/>
          <w:lang w:val="es-MX"/>
        </w:rPr>
        <w:t xml:space="preserve"> un impacto significativo en la productividad y la eficiencia de la organización, por lo que es fundamental contar con un equipo de soporte </w:t>
      </w:r>
      <w:r w:rsidR="00272550">
        <w:rPr>
          <w:rFonts w:ascii="Arial" w:hAnsi="Arial" w:cs="Arial"/>
          <w:lang w:val="es-MX"/>
        </w:rPr>
        <w:t>tecnológico</w:t>
      </w:r>
      <w:r>
        <w:rPr>
          <w:rFonts w:ascii="Arial" w:hAnsi="Arial" w:cs="Arial"/>
          <w:lang w:val="es-MX"/>
        </w:rPr>
        <w:t xml:space="preserve"> competente y eficiente. En este sentido el soporte </w:t>
      </w:r>
      <w:r w:rsidRPr="00272550">
        <w:rPr>
          <w:rFonts w:ascii="Arial" w:hAnsi="Arial" w:cs="Arial"/>
          <w:lang w:val="es-MX"/>
        </w:rPr>
        <w:t>tecnológico</w:t>
      </w:r>
      <w:r>
        <w:rPr>
          <w:rFonts w:ascii="Arial" w:hAnsi="Arial" w:cs="Arial"/>
          <w:lang w:val="es-MX"/>
        </w:rPr>
        <w:t xml:space="preserve"> se ha vuelto cada vez más importante en la actualidad debido a la creciente dependencia de las organizaciones de la tecnología para sus operaciones diarias. Las incidencias tecnológicas pueden variar desde problemas menores, como la configuración de una impresora, hasta problemas de mayor envergadura, como una falla en el servidor que afecta a toda la organización</w:t>
      </w:r>
      <w:r w:rsidR="002D7DFD">
        <w:rPr>
          <w:rFonts w:ascii="Arial" w:hAnsi="Arial" w:cs="Arial"/>
          <w:lang w:val="es-MX"/>
        </w:rPr>
        <w:t xml:space="preserve"> </w:t>
      </w:r>
      <w:r w:rsidR="002D7DFD">
        <w:rPr>
          <w:rFonts w:ascii="Arial" w:hAnsi="Arial" w:cs="Arial"/>
          <w:lang w:val="es-MX"/>
        </w:rPr>
        <w:fldChar w:fldCharType="begin"/>
      </w:r>
      <w:r w:rsidR="007A7862">
        <w:rPr>
          <w:rFonts w:ascii="Arial" w:hAnsi="Arial" w:cs="Arial"/>
          <w:lang w:val="es-MX"/>
        </w:rPr>
        <w:instrText xml:space="preserve"> ADDIN ZOTERO_ITEM CSL_CITATION {"citationID":"4cE6hr1J","properties":{"formattedCitation":"(Vilchez Velasquez, 2022)","plainCitation":"(Vilchez Velasquez, 2022)","noteIndex":0},"citationItems":[{"id":"aBanXHU5/YmO70NKu","uris":["http://zotero.org/users/local/e9zG7BHc/items/5N49JJ9Z"],"itemData":{"id":31,"type":"article-journal","note":"publisher: Universidad César Vallejo","source":"Google Scholar","title":"Metodología ITIL v3 en la gestión de incidencias de la oficina de soporte técnico de una universidad privada, Lima 2022","author":[{"family":"Vilchez Velasquez","given":"Diego Milan"}],"issued":{"date-parts":[["2022"]]}}}],"schema":"https://github.com/citation-style-language/schema/raw/master/csl-citation.json"} </w:instrText>
      </w:r>
      <w:r w:rsidR="002D7DFD">
        <w:rPr>
          <w:rFonts w:ascii="Arial" w:hAnsi="Arial" w:cs="Arial"/>
          <w:lang w:val="es-MX"/>
        </w:rPr>
        <w:fldChar w:fldCharType="separate"/>
      </w:r>
      <w:r w:rsidR="002D7DFD" w:rsidRPr="002D7DFD">
        <w:rPr>
          <w:rFonts w:ascii="Arial" w:hAnsi="Arial" w:cs="Arial"/>
        </w:rPr>
        <w:t>(Vilchez Velasquez, 2022)</w:t>
      </w:r>
      <w:r w:rsidR="002D7DFD">
        <w:rPr>
          <w:rFonts w:ascii="Arial" w:hAnsi="Arial" w:cs="Arial"/>
          <w:lang w:val="es-MX"/>
        </w:rPr>
        <w:fldChar w:fldCharType="end"/>
      </w:r>
      <w:r w:rsidR="009426FF">
        <w:rPr>
          <w:rFonts w:ascii="Arial" w:hAnsi="Arial" w:cs="Arial"/>
          <w:lang w:val="es-MX"/>
        </w:rPr>
        <w:t>. A modo de ejemplo</w:t>
      </w:r>
      <w:r>
        <w:rPr>
          <w:rFonts w:ascii="Arial" w:hAnsi="Arial" w:cs="Arial"/>
          <w:lang w:val="es-MX"/>
        </w:rPr>
        <w:t xml:space="preserve">, como incidencias </w:t>
      </w:r>
      <w:r w:rsidR="00C8293F">
        <w:rPr>
          <w:rFonts w:ascii="Arial" w:hAnsi="Arial" w:cs="Arial"/>
          <w:lang w:val="es-MX"/>
        </w:rPr>
        <w:t>tecnológicas más comunes se puede</w:t>
      </w:r>
      <w:r w:rsidR="001922EA">
        <w:rPr>
          <w:rFonts w:ascii="Arial" w:hAnsi="Arial" w:cs="Arial"/>
          <w:lang w:val="es-MX"/>
        </w:rPr>
        <w:t xml:space="preserve"> encontrar:</w:t>
      </w:r>
    </w:p>
    <w:p w:rsidR="00E40D8A" w:rsidRDefault="001922EA" w:rsidP="001922EA">
      <w:pPr>
        <w:pStyle w:val="BodyText"/>
        <w:numPr>
          <w:ilvl w:val="0"/>
          <w:numId w:val="14"/>
        </w:numPr>
        <w:spacing w:line="360" w:lineRule="auto"/>
        <w:jc w:val="both"/>
        <w:rPr>
          <w:rFonts w:ascii="Arial" w:hAnsi="Arial" w:cs="Arial"/>
          <w:lang w:val="es-MX"/>
        </w:rPr>
      </w:pPr>
      <w:r>
        <w:rPr>
          <w:rFonts w:ascii="Arial" w:hAnsi="Arial" w:cs="Arial"/>
          <w:lang w:val="es-MX"/>
        </w:rPr>
        <w:t>La</w:t>
      </w:r>
      <w:r w:rsidR="002766A0">
        <w:rPr>
          <w:rFonts w:ascii="Arial" w:hAnsi="Arial" w:cs="Arial"/>
          <w:lang w:val="es-MX"/>
        </w:rPr>
        <w:t xml:space="preserve"> seguridad de la información (</w:t>
      </w:r>
      <w:r w:rsidR="009426FF">
        <w:rPr>
          <w:rFonts w:ascii="Arial" w:hAnsi="Arial" w:cs="Arial"/>
          <w:lang w:val="es-MX"/>
        </w:rPr>
        <w:t>c</w:t>
      </w:r>
      <w:r w:rsidR="002766A0">
        <w:rPr>
          <w:rFonts w:ascii="Arial" w:hAnsi="Arial" w:cs="Arial"/>
          <w:lang w:val="es-MX"/>
        </w:rPr>
        <w:t>on la creciente cantidad de datos sensibles que se manejan en las organizaciones, la seguridad de la información se ha vuelto una preocupación crítica</w:t>
      </w:r>
      <w:r w:rsidR="00C8293F">
        <w:rPr>
          <w:rFonts w:ascii="Arial" w:hAnsi="Arial" w:cs="Arial"/>
          <w:lang w:val="es-MX"/>
        </w:rPr>
        <w:t>)</w:t>
      </w:r>
      <w:r w:rsidR="002766A0">
        <w:rPr>
          <w:rFonts w:ascii="Arial" w:hAnsi="Arial" w:cs="Arial"/>
          <w:lang w:val="es-MX"/>
        </w:rPr>
        <w:t xml:space="preserve">. </w:t>
      </w:r>
    </w:p>
    <w:p w:rsidR="001922EA" w:rsidRDefault="002766A0" w:rsidP="001922EA">
      <w:pPr>
        <w:pStyle w:val="BodyText"/>
        <w:numPr>
          <w:ilvl w:val="0"/>
          <w:numId w:val="14"/>
        </w:numPr>
        <w:spacing w:line="360" w:lineRule="auto"/>
        <w:jc w:val="both"/>
        <w:rPr>
          <w:rFonts w:ascii="Arial" w:hAnsi="Arial" w:cs="Arial"/>
          <w:lang w:val="es-MX"/>
        </w:rPr>
      </w:pPr>
      <w:r>
        <w:rPr>
          <w:rFonts w:ascii="Arial" w:hAnsi="Arial" w:cs="Arial"/>
          <w:lang w:val="es-MX"/>
        </w:rPr>
        <w:lastRenderedPageBreak/>
        <w:t xml:space="preserve">Los equipos de soporte técnico deben asegurarse de que los sistemas y aplicaciones estén debidamente protegidos contra ataques cibernéticos </w:t>
      </w:r>
      <w:r w:rsidR="00C8293F">
        <w:rPr>
          <w:rFonts w:ascii="Arial" w:hAnsi="Arial" w:cs="Arial"/>
          <w:lang w:val="es-MX"/>
        </w:rPr>
        <w:t>y vulnerabilidades de seguridad</w:t>
      </w:r>
      <w:r>
        <w:rPr>
          <w:rFonts w:ascii="Arial" w:hAnsi="Arial" w:cs="Arial"/>
          <w:lang w:val="es-MX"/>
        </w:rPr>
        <w:t xml:space="preserve">, falta de compatibilidad </w:t>
      </w:r>
      <w:r w:rsidR="001922EA">
        <w:rPr>
          <w:rFonts w:ascii="Arial" w:hAnsi="Arial" w:cs="Arial"/>
          <w:lang w:val="es-MX"/>
        </w:rPr>
        <w:t xml:space="preserve">entre sistemas y aplicaciones. </w:t>
      </w:r>
      <w:r w:rsidR="001922EA" w:rsidRPr="001922EA">
        <w:rPr>
          <w:rFonts w:ascii="Arial" w:hAnsi="Arial" w:cs="Arial"/>
          <w:lang w:val="es-MX"/>
        </w:rPr>
        <w:t>L</w:t>
      </w:r>
      <w:r w:rsidRPr="001922EA">
        <w:rPr>
          <w:rFonts w:ascii="Arial" w:hAnsi="Arial" w:cs="Arial"/>
          <w:lang w:val="es-MX"/>
        </w:rPr>
        <w:t xml:space="preserve">as organizaciones utilizan una variedad de sistemas y aplicaciones diferentes para sus operaciones diarias, y, </w:t>
      </w:r>
      <w:r w:rsidR="00E40D8A" w:rsidRPr="001922EA">
        <w:rPr>
          <w:rFonts w:ascii="Arial" w:hAnsi="Arial" w:cs="Arial"/>
          <w:lang w:val="es-MX"/>
        </w:rPr>
        <w:t>a menudo, estos sistemas no está</w:t>
      </w:r>
      <w:r w:rsidRPr="001922EA">
        <w:rPr>
          <w:rFonts w:ascii="Arial" w:hAnsi="Arial" w:cs="Arial"/>
          <w:lang w:val="es-MX"/>
        </w:rPr>
        <w:t>n diseñados para trabajar en conjunto. Esto puede llevar a problemas de integración y dificultades en el intercambio de datos entre sistema</w:t>
      </w:r>
      <w:r w:rsidR="001922EA">
        <w:rPr>
          <w:rFonts w:ascii="Arial" w:hAnsi="Arial" w:cs="Arial"/>
          <w:lang w:val="es-MX"/>
        </w:rPr>
        <w:t xml:space="preserve">s. </w:t>
      </w:r>
    </w:p>
    <w:p w:rsidR="00232ED7" w:rsidRDefault="001922EA" w:rsidP="001922EA">
      <w:pPr>
        <w:pStyle w:val="BodyText"/>
        <w:numPr>
          <w:ilvl w:val="0"/>
          <w:numId w:val="14"/>
        </w:numPr>
        <w:spacing w:line="360" w:lineRule="auto"/>
        <w:jc w:val="both"/>
        <w:rPr>
          <w:rFonts w:ascii="Arial" w:hAnsi="Arial" w:cs="Arial"/>
          <w:lang w:val="es-MX"/>
        </w:rPr>
      </w:pPr>
      <w:r>
        <w:rPr>
          <w:rFonts w:ascii="Arial" w:hAnsi="Arial" w:cs="Arial"/>
          <w:lang w:val="es-MX"/>
        </w:rPr>
        <w:t>L</w:t>
      </w:r>
      <w:r w:rsidR="002766A0">
        <w:rPr>
          <w:rFonts w:ascii="Arial" w:hAnsi="Arial" w:cs="Arial"/>
          <w:lang w:val="es-MX"/>
        </w:rPr>
        <w:t>a d</w:t>
      </w:r>
      <w:r>
        <w:rPr>
          <w:rFonts w:ascii="Arial" w:hAnsi="Arial" w:cs="Arial"/>
          <w:lang w:val="es-MX"/>
        </w:rPr>
        <w:t xml:space="preserve">isponibilidad y el rendimiento. </w:t>
      </w:r>
      <w:r w:rsidR="002766A0">
        <w:rPr>
          <w:rFonts w:ascii="Arial" w:hAnsi="Arial" w:cs="Arial"/>
          <w:lang w:val="es-MX"/>
        </w:rPr>
        <w:t>Los sistemas y aplicaciones deben estar disponibles en todo momento para garantizar la continuidad del negocio. Además, deben tener un rendimiento óptimo para garantizar la eficiencia y la p</w:t>
      </w:r>
      <w:r>
        <w:rPr>
          <w:rFonts w:ascii="Arial" w:hAnsi="Arial" w:cs="Arial"/>
          <w:lang w:val="es-MX"/>
        </w:rPr>
        <w:t>roductividad de la organización</w:t>
      </w:r>
      <w:r w:rsidR="002766A0">
        <w:rPr>
          <w:rFonts w:ascii="Arial" w:hAnsi="Arial" w:cs="Arial"/>
          <w:lang w:val="es-MX"/>
        </w:rPr>
        <w:t>.</w:t>
      </w:r>
    </w:p>
    <w:p w:rsidR="00232ED7" w:rsidRDefault="00232ED7">
      <w:pPr>
        <w:pStyle w:val="BodyText"/>
        <w:spacing w:line="360" w:lineRule="auto"/>
        <w:ind w:firstLine="0"/>
        <w:jc w:val="both"/>
        <w:rPr>
          <w:rFonts w:ascii="Arial" w:hAnsi="Arial" w:cs="Arial"/>
          <w:lang w:val="es-MX"/>
        </w:rPr>
      </w:pPr>
    </w:p>
    <w:p w:rsidR="00E40D8A" w:rsidRPr="0024620E" w:rsidRDefault="002766A0">
      <w:pPr>
        <w:pStyle w:val="BodyText"/>
        <w:spacing w:line="360" w:lineRule="auto"/>
        <w:ind w:firstLine="0"/>
        <w:jc w:val="both"/>
        <w:rPr>
          <w:rFonts w:ascii="Arial" w:hAnsi="Arial" w:cs="Arial"/>
          <w:u w:val="single"/>
          <w:lang w:val="es-MX"/>
        </w:rPr>
      </w:pPr>
      <w:r>
        <w:rPr>
          <w:rFonts w:ascii="Arial" w:hAnsi="Arial" w:cs="Arial"/>
          <w:lang w:val="es-MX"/>
        </w:rPr>
        <w:t>En la Universidad de</w:t>
      </w:r>
      <w:r w:rsidR="00B24128">
        <w:rPr>
          <w:rFonts w:ascii="Arial" w:hAnsi="Arial" w:cs="Arial"/>
          <w:lang w:val="es-MX"/>
        </w:rPr>
        <w:t xml:space="preserve"> las</w:t>
      </w:r>
      <w:r>
        <w:rPr>
          <w:rFonts w:ascii="Arial" w:hAnsi="Arial" w:cs="Arial"/>
          <w:lang w:val="es-MX"/>
        </w:rPr>
        <w:t xml:space="preserve"> Ciencias Informáticas (UCI) existe un Centro de Soporte</w:t>
      </w:r>
      <w:r w:rsidR="0079696A">
        <w:rPr>
          <w:rFonts w:ascii="Arial" w:hAnsi="Arial" w:cs="Arial"/>
          <w:lang w:val="es-MX"/>
        </w:rPr>
        <w:t xml:space="preserve"> Tecnológico</w:t>
      </w:r>
      <w:r>
        <w:rPr>
          <w:rFonts w:ascii="Arial" w:hAnsi="Arial" w:cs="Arial"/>
          <w:lang w:val="es-MX"/>
        </w:rPr>
        <w:t xml:space="preserve">, </w:t>
      </w:r>
      <w:r w:rsidR="0079696A">
        <w:rPr>
          <w:rFonts w:ascii="Arial" w:hAnsi="Arial" w:cs="Arial"/>
          <w:lang w:val="es-MX"/>
        </w:rPr>
        <w:t>cuya misión es “</w:t>
      </w:r>
      <w:r w:rsidR="0033489E">
        <w:rPr>
          <w:rFonts w:ascii="Arial" w:hAnsi="Arial" w:cs="Arial"/>
          <w:i/>
          <w:lang w:val="es-MX"/>
        </w:rPr>
        <w:t>B</w:t>
      </w:r>
      <w:r w:rsidRPr="0033489E">
        <w:rPr>
          <w:rFonts w:ascii="Arial" w:hAnsi="Arial" w:cs="Arial"/>
          <w:i/>
          <w:lang w:val="es-MX"/>
        </w:rPr>
        <w:t>rindar el servicio de soporte técnico a las aplicaciones y servicios informáticos desarrollados por la Universidad de las Ciencias Informáticas con calidad y eficiencia a partir de una correcta gestión de los mismos</w:t>
      </w:r>
      <w:r w:rsidR="0079696A">
        <w:rPr>
          <w:rFonts w:ascii="Arial" w:hAnsi="Arial" w:cs="Arial"/>
          <w:lang w:val="es-MX"/>
        </w:rPr>
        <w:t>” (</w:t>
      </w:r>
      <w:r w:rsidR="001922EA" w:rsidRPr="00E266BD">
        <w:rPr>
          <w:rFonts w:ascii="Arial" w:hAnsi="Arial" w:cs="Arial"/>
          <w:u w:val="single"/>
          <w:lang w:val="es-MX"/>
        </w:rPr>
        <w:t>https://soporte.uci.cu/nosotros</w:t>
      </w:r>
      <w:r w:rsidR="0079696A">
        <w:rPr>
          <w:rFonts w:ascii="Arial" w:hAnsi="Arial" w:cs="Arial"/>
          <w:lang w:val="es-MX"/>
        </w:rPr>
        <w:t>)</w:t>
      </w:r>
      <w:r>
        <w:rPr>
          <w:rFonts w:ascii="Arial" w:hAnsi="Arial" w:cs="Arial"/>
          <w:lang w:val="es-MX"/>
        </w:rPr>
        <w:t xml:space="preserve">. El Centro de Soporte Tecnológico se inserta en el proceso </w:t>
      </w:r>
      <w:r w:rsidR="001922EA" w:rsidRPr="001922EA">
        <w:rPr>
          <w:rFonts w:ascii="Arial" w:hAnsi="Arial" w:cs="Arial"/>
          <w:lang w:val="es-MX"/>
        </w:rPr>
        <w:t>de desarrollo de software</w:t>
      </w:r>
      <w:r>
        <w:rPr>
          <w:rFonts w:ascii="Arial" w:hAnsi="Arial" w:cs="Arial"/>
          <w:lang w:val="es-MX"/>
        </w:rPr>
        <w:t xml:space="preserve"> de la UCI </w:t>
      </w:r>
      <w:r w:rsidRPr="00E266BD">
        <w:rPr>
          <w:rFonts w:ascii="Arial" w:hAnsi="Arial" w:cs="Arial"/>
          <w:highlight w:val="yellow"/>
          <w:lang w:val="es-MX"/>
        </w:rPr>
        <w:t>luego de terminar el proceso de calidad ejecutados por la Dirección de Calidad subordinada a la Vicerrectoría de Producción.</w:t>
      </w:r>
      <w:r>
        <w:rPr>
          <w:rFonts w:ascii="Arial" w:hAnsi="Arial" w:cs="Arial"/>
          <w:lang w:val="es-MX"/>
        </w:rPr>
        <w:t xml:space="preserve"> </w:t>
      </w:r>
      <w:r w:rsidR="0024620E" w:rsidRPr="0024620E">
        <w:rPr>
          <w:rFonts w:ascii="Arial" w:hAnsi="Arial" w:cs="Arial"/>
          <w:u w:val="single"/>
          <w:lang w:val="es-MX"/>
        </w:rPr>
        <w:t>(Tengo duda sobre cómo elaborar la parte anterior. Recuerdo que me dijo que separara algo así como el servicio de soporte de los centro</w:t>
      </w:r>
      <w:r w:rsidR="0024620E">
        <w:rPr>
          <w:rFonts w:ascii="Arial" w:hAnsi="Arial" w:cs="Arial"/>
          <w:u w:val="single"/>
          <w:lang w:val="es-MX"/>
        </w:rPr>
        <w:t>s</w:t>
      </w:r>
      <w:r w:rsidR="0024620E" w:rsidRPr="0024620E">
        <w:rPr>
          <w:rFonts w:ascii="Arial" w:hAnsi="Arial" w:cs="Arial"/>
          <w:u w:val="single"/>
          <w:lang w:val="es-MX"/>
        </w:rPr>
        <w:t xml:space="preserve"> de la UCI, no me acuerdo muy bien)</w:t>
      </w:r>
    </w:p>
    <w:p w:rsidR="00C2105C" w:rsidRDefault="00C2105C">
      <w:pPr>
        <w:pStyle w:val="BodyText"/>
        <w:spacing w:line="360" w:lineRule="auto"/>
        <w:ind w:firstLine="0"/>
        <w:jc w:val="both"/>
        <w:rPr>
          <w:rFonts w:ascii="Arial" w:hAnsi="Arial" w:cs="Arial"/>
          <w:lang w:val="es-MX"/>
        </w:rPr>
      </w:pPr>
      <w:r>
        <w:rPr>
          <w:rFonts w:ascii="Arial" w:hAnsi="Arial" w:cs="Arial"/>
          <w:lang w:val="es-MX"/>
        </w:rPr>
        <w:t xml:space="preserve">El Centro de Soporte contaba anteriormente con la plataforma </w:t>
      </w:r>
      <w:proofErr w:type="spellStart"/>
      <w:r w:rsidR="00D9688D" w:rsidRPr="00A83D97">
        <w:rPr>
          <w:rFonts w:ascii="Arial" w:hAnsi="Arial" w:cs="Arial"/>
          <w:lang w:val="es-MX"/>
        </w:rPr>
        <w:t>ServiceDesk</w:t>
      </w:r>
      <w:proofErr w:type="spellEnd"/>
      <w:r w:rsidR="00D9688D">
        <w:rPr>
          <w:rFonts w:ascii="Arial" w:hAnsi="Arial" w:cs="Arial"/>
          <w:lang w:val="es-MX"/>
        </w:rPr>
        <w:t>. Esta plataforma es</w:t>
      </w:r>
      <w:r>
        <w:rPr>
          <w:rFonts w:ascii="Arial" w:hAnsi="Arial" w:cs="Arial"/>
          <w:lang w:val="es-MX"/>
        </w:rPr>
        <w:t xml:space="preserve"> privativa y </w:t>
      </w:r>
      <w:r w:rsidR="00D9688D">
        <w:rPr>
          <w:rFonts w:ascii="Arial" w:hAnsi="Arial" w:cs="Arial"/>
          <w:lang w:val="es-MX"/>
        </w:rPr>
        <w:t>la licencia de su uso expiró hace algún tiempo</w:t>
      </w:r>
      <w:r w:rsidR="00FF20C0">
        <w:rPr>
          <w:rFonts w:ascii="Arial" w:hAnsi="Arial" w:cs="Arial"/>
          <w:lang w:val="es-MX"/>
        </w:rPr>
        <w:t xml:space="preserve"> </w:t>
      </w:r>
      <w:r w:rsidR="00D9688D">
        <w:rPr>
          <w:rFonts w:ascii="Arial" w:hAnsi="Arial" w:cs="Arial"/>
          <w:lang w:val="es-MX"/>
        </w:rPr>
        <w:t>sin posibilidad de nuevo pago para mantenerla. Ante tal situación,</w:t>
      </w:r>
      <w:r w:rsidR="00FF20C0">
        <w:rPr>
          <w:rFonts w:ascii="Arial" w:hAnsi="Arial" w:cs="Arial"/>
          <w:lang w:val="es-MX"/>
        </w:rPr>
        <w:t xml:space="preserve"> </w:t>
      </w:r>
      <w:r w:rsidR="00D9688D">
        <w:rPr>
          <w:rFonts w:ascii="Arial" w:hAnsi="Arial" w:cs="Arial"/>
          <w:lang w:val="es-MX"/>
        </w:rPr>
        <w:t xml:space="preserve">se decidió </w:t>
      </w:r>
      <w:r w:rsidR="00FF20C0">
        <w:rPr>
          <w:rFonts w:ascii="Arial" w:hAnsi="Arial" w:cs="Arial"/>
          <w:lang w:val="es-MX"/>
        </w:rPr>
        <w:t xml:space="preserve">migrar para </w:t>
      </w:r>
      <w:proofErr w:type="spellStart"/>
      <w:proofErr w:type="gramStart"/>
      <w:r w:rsidR="00FF20C0" w:rsidRPr="00D9688D">
        <w:rPr>
          <w:rFonts w:ascii="Arial" w:hAnsi="Arial" w:cs="Arial"/>
          <w:highlight w:val="yellow"/>
          <w:lang w:val="es-MX"/>
        </w:rPr>
        <w:t>Xamac</w:t>
      </w:r>
      <w:proofErr w:type="spellEnd"/>
      <w:r w:rsidR="0024620E" w:rsidRPr="0024620E">
        <w:rPr>
          <w:rFonts w:ascii="Arial" w:hAnsi="Arial" w:cs="Arial"/>
          <w:u w:val="single"/>
          <w:lang w:val="es-MX"/>
        </w:rPr>
        <w:t>(</w:t>
      </w:r>
      <w:proofErr w:type="gramEnd"/>
      <w:r w:rsidR="0024620E" w:rsidRPr="0024620E">
        <w:rPr>
          <w:rFonts w:ascii="Arial" w:hAnsi="Arial" w:cs="Arial"/>
          <w:u w:val="single"/>
          <w:lang w:val="es-MX"/>
        </w:rPr>
        <w:t>No se preocupe por esto, soy yo que tengo que buscar bien como se escribe el nombre de la plataforma)</w:t>
      </w:r>
      <w:r w:rsidR="00FF20C0">
        <w:rPr>
          <w:rFonts w:ascii="Arial" w:hAnsi="Arial" w:cs="Arial"/>
          <w:lang w:val="es-MX"/>
        </w:rPr>
        <w:t>, una plataforma gratuita y enfocada en software libre</w:t>
      </w:r>
      <w:r w:rsidR="00A83D97">
        <w:rPr>
          <w:rFonts w:ascii="Arial" w:hAnsi="Arial" w:cs="Arial"/>
          <w:lang w:val="es-MX"/>
        </w:rPr>
        <w:t xml:space="preserve"> pero limitada en la gestión de incidencias tecnológicas por falta de requisitos que si presentaba la plataforma inicial.</w:t>
      </w:r>
    </w:p>
    <w:p w:rsidR="00641280" w:rsidRDefault="002766A0">
      <w:pPr>
        <w:pStyle w:val="BodyText"/>
        <w:spacing w:line="360" w:lineRule="auto"/>
        <w:ind w:firstLine="0"/>
        <w:jc w:val="both"/>
        <w:rPr>
          <w:rFonts w:ascii="Arial" w:hAnsi="Arial" w:cs="Arial"/>
          <w:lang w:val="es-MX"/>
        </w:rPr>
      </w:pPr>
      <w:r>
        <w:rPr>
          <w:rFonts w:ascii="Arial" w:hAnsi="Arial" w:cs="Arial"/>
          <w:lang w:val="es-MX"/>
        </w:rPr>
        <w:t xml:space="preserve">Actualmente el Centro </w:t>
      </w:r>
      <w:r w:rsidR="00D9688D">
        <w:rPr>
          <w:rFonts w:ascii="Arial" w:hAnsi="Arial" w:cs="Arial"/>
          <w:lang w:val="es-MX"/>
        </w:rPr>
        <w:t>cuenta, en dicha plataforma,</w:t>
      </w:r>
      <w:r>
        <w:rPr>
          <w:rFonts w:ascii="Arial" w:hAnsi="Arial" w:cs="Arial"/>
          <w:lang w:val="es-MX"/>
        </w:rPr>
        <w:t xml:space="preserve"> dentro de</w:t>
      </w:r>
      <w:r w:rsidR="00D9688D">
        <w:rPr>
          <w:rFonts w:ascii="Arial" w:hAnsi="Arial" w:cs="Arial"/>
          <w:lang w:val="es-MX"/>
        </w:rPr>
        <w:t xml:space="preserve"> sus tecnologías y aplicaciones, con </w:t>
      </w:r>
      <w:r>
        <w:rPr>
          <w:rFonts w:ascii="Arial" w:hAnsi="Arial" w:cs="Arial"/>
          <w:lang w:val="es-MX"/>
        </w:rPr>
        <w:t xml:space="preserve">un módulo de gestión de incidencias para lograr, mediante las opiniones y aclaraciones del cliente, la obtención de los </w:t>
      </w:r>
      <w:r w:rsidR="00FF20C0">
        <w:rPr>
          <w:rFonts w:ascii="Arial" w:hAnsi="Arial" w:cs="Arial"/>
          <w:lang w:val="es-MX"/>
        </w:rPr>
        <w:t>distintos defectos y errores</w:t>
      </w:r>
      <w:r>
        <w:rPr>
          <w:rFonts w:ascii="Arial" w:hAnsi="Arial" w:cs="Arial"/>
          <w:lang w:val="es-MX"/>
        </w:rPr>
        <w:t xml:space="preserve"> de los disímiles </w:t>
      </w:r>
      <w:proofErr w:type="spellStart"/>
      <w:r>
        <w:rPr>
          <w:rFonts w:ascii="Arial" w:hAnsi="Arial" w:cs="Arial"/>
          <w:lang w:val="es-MX"/>
        </w:rPr>
        <w:t>softwares</w:t>
      </w:r>
      <w:proofErr w:type="spellEnd"/>
      <w:r>
        <w:rPr>
          <w:rFonts w:ascii="Arial" w:hAnsi="Arial" w:cs="Arial"/>
          <w:lang w:val="es-MX"/>
        </w:rPr>
        <w:t xml:space="preserve"> </w:t>
      </w:r>
      <w:r>
        <w:rPr>
          <w:rFonts w:ascii="Arial" w:hAnsi="Arial" w:cs="Arial"/>
          <w:lang w:val="es-MX"/>
        </w:rPr>
        <w:lastRenderedPageBreak/>
        <w:t>desarrollados por la Universidad. Dicho módulo</w:t>
      </w:r>
      <w:r w:rsidR="00FF20C0">
        <w:rPr>
          <w:rFonts w:ascii="Arial" w:hAnsi="Arial" w:cs="Arial"/>
          <w:lang w:val="es-MX"/>
        </w:rPr>
        <w:t xml:space="preserve"> </w:t>
      </w:r>
      <w:r w:rsidR="00F477C4">
        <w:rPr>
          <w:rFonts w:ascii="Arial" w:hAnsi="Arial" w:cs="Arial"/>
          <w:lang w:val="es-MX"/>
        </w:rPr>
        <w:t>carece</w:t>
      </w:r>
      <w:r w:rsidR="00FF20C0">
        <w:rPr>
          <w:rFonts w:ascii="Arial" w:hAnsi="Arial" w:cs="Arial"/>
          <w:lang w:val="es-MX"/>
        </w:rPr>
        <w:t xml:space="preserve"> de una de </w:t>
      </w:r>
      <w:r w:rsidR="00E266BD">
        <w:rPr>
          <w:rFonts w:ascii="Arial" w:hAnsi="Arial" w:cs="Arial"/>
          <w:lang w:val="es-MX"/>
        </w:rPr>
        <w:t>las herramientas que mejor uso e</w:t>
      </w:r>
      <w:r w:rsidR="00FF20C0">
        <w:rPr>
          <w:rFonts w:ascii="Arial" w:hAnsi="Arial" w:cs="Arial"/>
          <w:lang w:val="es-MX"/>
        </w:rPr>
        <w:t xml:space="preserve"> importancia</w:t>
      </w:r>
      <w:r w:rsidR="00A83D97">
        <w:rPr>
          <w:rFonts w:ascii="Arial" w:hAnsi="Arial" w:cs="Arial"/>
          <w:lang w:val="es-MX"/>
        </w:rPr>
        <w:t xml:space="preserve"> presenta</w:t>
      </w:r>
      <w:r w:rsidR="00FF20C0">
        <w:rPr>
          <w:rFonts w:ascii="Arial" w:hAnsi="Arial" w:cs="Arial"/>
          <w:lang w:val="es-MX"/>
        </w:rPr>
        <w:t xml:space="preserve"> </w:t>
      </w:r>
      <w:r w:rsidR="00A83D97">
        <w:rPr>
          <w:rFonts w:ascii="Arial" w:hAnsi="Arial" w:cs="Arial"/>
          <w:lang w:val="es-MX"/>
        </w:rPr>
        <w:t>para responder</w:t>
      </w:r>
      <w:r w:rsidR="00FF20C0">
        <w:rPr>
          <w:rFonts w:ascii="Arial" w:hAnsi="Arial" w:cs="Arial"/>
          <w:lang w:val="es-MX"/>
        </w:rPr>
        <w:t xml:space="preserve"> la mejor solución a las incidencias, la Base de conocimientos. Esta herramienta </w:t>
      </w:r>
      <w:r w:rsidR="00D62453">
        <w:rPr>
          <w:rFonts w:ascii="Arial" w:hAnsi="Arial" w:cs="Arial"/>
          <w:lang w:val="es-MX"/>
        </w:rPr>
        <w:t>garantizaría,</w:t>
      </w:r>
      <w:r w:rsidR="00FF20C0">
        <w:rPr>
          <w:rFonts w:ascii="Arial" w:hAnsi="Arial" w:cs="Arial"/>
          <w:lang w:val="es-MX"/>
        </w:rPr>
        <w:t xml:space="preserve"> mediante un Manual</w:t>
      </w:r>
      <w:r w:rsidR="00D62453">
        <w:rPr>
          <w:rFonts w:ascii="Arial" w:hAnsi="Arial" w:cs="Arial"/>
          <w:lang w:val="es-MX"/>
        </w:rPr>
        <w:t>,</w:t>
      </w:r>
      <w:r w:rsidR="00425312">
        <w:rPr>
          <w:rFonts w:ascii="Arial" w:hAnsi="Arial" w:cs="Arial"/>
          <w:lang w:val="es-MX"/>
        </w:rPr>
        <w:t xml:space="preserve"> entre otras opciones, </w:t>
      </w:r>
      <w:r w:rsidR="00FF20C0">
        <w:rPr>
          <w:rFonts w:ascii="Arial" w:hAnsi="Arial" w:cs="Arial"/>
          <w:lang w:val="es-MX"/>
        </w:rPr>
        <w:t>que el centro de desar</w:t>
      </w:r>
      <w:r w:rsidR="00A83D97">
        <w:rPr>
          <w:rFonts w:ascii="Arial" w:hAnsi="Arial" w:cs="Arial"/>
          <w:lang w:val="es-MX"/>
        </w:rPr>
        <w:t>rollo</w:t>
      </w:r>
      <w:r w:rsidR="00500031">
        <w:rPr>
          <w:rFonts w:ascii="Arial" w:hAnsi="Arial" w:cs="Arial"/>
          <w:lang w:val="es-MX"/>
        </w:rPr>
        <w:t xml:space="preserve"> (que creó el sistema o aplicación)</w:t>
      </w:r>
      <w:r w:rsidR="00A83D97">
        <w:rPr>
          <w:rFonts w:ascii="Arial" w:hAnsi="Arial" w:cs="Arial"/>
          <w:lang w:val="es-MX"/>
        </w:rPr>
        <w:t xml:space="preserve"> brinda al Centro </w:t>
      </w:r>
      <w:r w:rsidR="00FF20C0">
        <w:rPr>
          <w:rFonts w:ascii="Arial" w:hAnsi="Arial" w:cs="Arial"/>
          <w:lang w:val="es-MX"/>
        </w:rPr>
        <w:t>de Soporte</w:t>
      </w:r>
      <w:r w:rsidR="00A83D97">
        <w:rPr>
          <w:rFonts w:ascii="Arial" w:hAnsi="Arial" w:cs="Arial"/>
          <w:lang w:val="es-MX"/>
        </w:rPr>
        <w:t xml:space="preserve"> Tecnológico</w:t>
      </w:r>
      <w:r w:rsidR="00641280">
        <w:rPr>
          <w:rFonts w:ascii="Arial" w:hAnsi="Arial" w:cs="Arial"/>
          <w:lang w:val="es-MX"/>
        </w:rPr>
        <w:t>, la obtención de conocimientos de todo el sistema al que se le está realizando el Soporte. Conocimientos como (Proceso de instalación del sistema), (Funcionalidad de algún botón o apartado), etc</w:t>
      </w:r>
      <w:r>
        <w:rPr>
          <w:rFonts w:ascii="Arial" w:hAnsi="Arial" w:cs="Arial"/>
          <w:lang w:val="es-MX"/>
        </w:rPr>
        <w:t>.</w:t>
      </w:r>
      <w:r w:rsidR="00641280">
        <w:rPr>
          <w:rFonts w:ascii="Arial" w:hAnsi="Arial" w:cs="Arial"/>
          <w:lang w:val="es-MX"/>
        </w:rPr>
        <w:t xml:space="preserve"> Por consiguiente, tampoco se observa una adición de las distintas soluciones a los diferentes problemas a la base de datos o Base de Conocimientos elaborada, siendo esto prioridad, pues garantizaría dar respuesta a problemas similares antes ocasionados con una mayor rapidez y eficacia.</w:t>
      </w:r>
    </w:p>
    <w:p w:rsidR="00232ED7" w:rsidRDefault="002D7DFD">
      <w:pPr>
        <w:pStyle w:val="BodyText"/>
        <w:spacing w:line="360" w:lineRule="auto"/>
        <w:ind w:firstLine="0"/>
        <w:jc w:val="both"/>
        <w:rPr>
          <w:rFonts w:ascii="Arial" w:hAnsi="Arial" w:cs="Arial"/>
          <w:lang w:val="es-MX"/>
        </w:rPr>
      </w:pPr>
      <w:r>
        <w:rPr>
          <w:rFonts w:ascii="Arial" w:hAnsi="Arial" w:cs="Arial"/>
          <w:lang w:val="es-MX"/>
        </w:rPr>
        <w:t xml:space="preserve">La gestión de incidencias no debe confundirse con la gestión de problemas, pues a diferencia de esta última, no se preocupa de encontrar y analizar las causas subyacentes a un determinado incidente sino exclusivamente a restaurar el servicio </w:t>
      </w:r>
      <w:r>
        <w:rPr>
          <w:rFonts w:ascii="Arial" w:hAnsi="Arial" w:cs="Arial"/>
          <w:lang w:val="es-MX"/>
        </w:rPr>
        <w:fldChar w:fldCharType="begin"/>
      </w:r>
      <w:r w:rsidR="007A7862">
        <w:rPr>
          <w:rFonts w:ascii="Arial" w:hAnsi="Arial" w:cs="Arial"/>
          <w:lang w:val="es-MX"/>
        </w:rPr>
        <w:instrText xml:space="preserve"> ADDIN ZOTERO_ITEM CSL_CITATION {"citationID":"5hEfPLhy","properties":{"formattedCitation":"(L\\uc0\\u243{}pez Vargas &amp; V\\uc0\\u225{}zquez Ch\\uc0\\u225{}vez, 2016)","plainCitation":"(López Vargas &amp; Vázquez Chávez, 2016)","noteIndex":0},"citationItems":[{"id":"aBanXHU5/KIBLKTiR","uris":["http://zotero.org/users/local/e9zG7BHc/items/ZKYPMB2U"],"itemData":{"id":34,"type":"article-journal","container-title":"Revista Cubana de Ciencias Informáticas","note":"publisher: Universidad de las Ciencias Informáticas","page":"46–60","source":"Google Scholar","title":"La Gestión de Servicios de soporte técnico en el ciclo de vida del desarrollo de software","volume":"10","author":[{"family":"López Vargas","given":"Yohannia"},{"family":"Vázquez Chávez","given":"Alejandro"}],"issued":{"date-parts":[["2016"]]}}}],"schema":"https://github.com/citation-style-language/schema/raw/master/csl-citation.json"} </w:instrText>
      </w:r>
      <w:r>
        <w:rPr>
          <w:rFonts w:ascii="Arial" w:hAnsi="Arial" w:cs="Arial"/>
          <w:lang w:val="es-MX"/>
        </w:rPr>
        <w:fldChar w:fldCharType="separate"/>
      </w:r>
      <w:r w:rsidRPr="002D7DFD">
        <w:rPr>
          <w:rFonts w:ascii="Arial" w:hAnsi="Arial" w:cs="Arial"/>
        </w:rPr>
        <w:t>(López Vargas &amp; Vázquez Chávez, 2016)</w:t>
      </w:r>
      <w:r>
        <w:rPr>
          <w:rFonts w:ascii="Arial" w:hAnsi="Arial" w:cs="Arial"/>
          <w:lang w:val="es-MX"/>
        </w:rPr>
        <w:fldChar w:fldCharType="end"/>
      </w:r>
      <w:r>
        <w:rPr>
          <w:rFonts w:ascii="Arial" w:hAnsi="Arial" w:cs="Arial"/>
          <w:lang w:val="es-MX"/>
        </w:rPr>
        <w:t xml:space="preserve">. </w:t>
      </w:r>
      <w:r w:rsidR="002766A0">
        <w:rPr>
          <w:rFonts w:ascii="Arial" w:hAnsi="Arial" w:cs="Arial"/>
          <w:lang w:val="es-MX"/>
        </w:rPr>
        <w:t>Resulta ser que a medida que pasa el tiempo también aumentan las tecnologías y cambian los requisitos que se necesita brindar al cliente. Por lo que daría paso a la importancia de realizar una actualización de dicho módulo y ada</w:t>
      </w:r>
      <w:r w:rsidR="000172BC">
        <w:rPr>
          <w:rFonts w:ascii="Arial" w:hAnsi="Arial" w:cs="Arial"/>
          <w:lang w:val="es-MX"/>
        </w:rPr>
        <w:t>ptarlos a los nuevos requisitos</w:t>
      </w:r>
      <w:r w:rsidR="002766A0">
        <w:rPr>
          <w:rFonts w:ascii="Arial" w:hAnsi="Arial" w:cs="Arial"/>
          <w:lang w:val="es-MX"/>
        </w:rPr>
        <w:t xml:space="preserve">. </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Por lo anteriormente planteado se puede expresar </w:t>
      </w:r>
      <w:r w:rsidR="00775CC6">
        <w:rPr>
          <w:rFonts w:ascii="Arial" w:hAnsi="Arial" w:cs="Arial"/>
          <w:lang w:val="es-MX"/>
        </w:rPr>
        <w:t>como</w:t>
      </w:r>
      <w:r>
        <w:rPr>
          <w:rFonts w:ascii="Arial" w:hAnsi="Arial" w:cs="Arial"/>
          <w:b/>
          <w:bCs/>
          <w:lang w:val="es-MX"/>
        </w:rPr>
        <w:t xml:space="preserve"> problema</w:t>
      </w:r>
      <w:r w:rsidR="00775CC6">
        <w:rPr>
          <w:rFonts w:ascii="Arial" w:hAnsi="Arial" w:cs="Arial"/>
          <w:b/>
          <w:bCs/>
          <w:lang w:val="es-MX"/>
        </w:rPr>
        <w:t xml:space="preserve"> de </w:t>
      </w:r>
      <w:r w:rsidRPr="00775CC6">
        <w:rPr>
          <w:rFonts w:ascii="Arial" w:hAnsi="Arial" w:cs="Arial"/>
          <w:b/>
          <w:lang w:val="es-MX"/>
        </w:rPr>
        <w:t>investigación</w:t>
      </w:r>
      <w:r>
        <w:rPr>
          <w:rFonts w:ascii="Arial" w:hAnsi="Arial" w:cs="Arial"/>
          <w:lang w:val="es-MX"/>
        </w:rPr>
        <w:t xml:space="preserve"> </w:t>
      </w:r>
      <w:r w:rsidR="00E40D8A">
        <w:rPr>
          <w:rFonts w:ascii="Arial" w:hAnsi="Arial" w:cs="Arial"/>
          <w:lang w:val="es-MX"/>
        </w:rPr>
        <w:t>¿</w:t>
      </w:r>
      <w:r>
        <w:rPr>
          <w:rFonts w:ascii="Arial" w:hAnsi="Arial" w:cs="Arial"/>
          <w:lang w:val="es-MX"/>
        </w:rPr>
        <w:t>Cómo contribuir al fortalecimiento de los servicios que brinda el Centro de Soporte</w:t>
      </w:r>
      <w:r w:rsidR="00951BF4">
        <w:rPr>
          <w:rFonts w:ascii="Arial" w:hAnsi="Arial" w:cs="Arial"/>
          <w:lang w:val="es-MX"/>
        </w:rPr>
        <w:t xml:space="preserve"> Tecnológico</w:t>
      </w:r>
      <w:r>
        <w:rPr>
          <w:rFonts w:ascii="Arial" w:hAnsi="Arial" w:cs="Arial"/>
          <w:lang w:val="es-MX"/>
        </w:rPr>
        <w:t xml:space="preserve"> de la Universidad a part</w:t>
      </w:r>
      <w:r w:rsidR="00951BF4">
        <w:rPr>
          <w:rFonts w:ascii="Arial" w:hAnsi="Arial" w:cs="Arial"/>
          <w:lang w:val="es-MX"/>
        </w:rPr>
        <w:t>ir de la gestión de incidencias</w:t>
      </w:r>
      <w:r>
        <w:rPr>
          <w:rFonts w:ascii="Arial" w:hAnsi="Arial" w:cs="Arial"/>
          <w:lang w:val="es-MX"/>
        </w:rPr>
        <w:t>?</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Se define como</w:t>
      </w:r>
      <w:r>
        <w:rPr>
          <w:rFonts w:ascii="Arial" w:hAnsi="Arial" w:cs="Arial"/>
          <w:b/>
          <w:bCs/>
          <w:lang w:val="es-MX"/>
        </w:rPr>
        <w:t xml:space="preserve"> objeto de estudio</w:t>
      </w:r>
      <w:r>
        <w:rPr>
          <w:rFonts w:ascii="Arial" w:hAnsi="Arial" w:cs="Arial"/>
          <w:lang w:val="es-MX"/>
        </w:rPr>
        <w:t xml:space="preserve"> el proceso de gestión de incidencias tecnológicas de soporte. Señalándose a su vez como</w:t>
      </w:r>
      <w:r>
        <w:rPr>
          <w:rFonts w:ascii="Arial" w:hAnsi="Arial" w:cs="Arial"/>
          <w:b/>
          <w:bCs/>
          <w:lang w:val="es-MX"/>
        </w:rPr>
        <w:t xml:space="preserve"> Campo de Acción </w:t>
      </w:r>
      <w:r>
        <w:rPr>
          <w:rFonts w:ascii="Arial" w:hAnsi="Arial" w:cs="Arial"/>
          <w:lang w:val="es-MX"/>
        </w:rPr>
        <w:t xml:space="preserve">la gestión de incidencias tecnológicas en el Centro de Soporte de la Universidad de </w:t>
      </w:r>
      <w:r w:rsidR="00951BF4">
        <w:rPr>
          <w:rFonts w:ascii="Arial" w:hAnsi="Arial" w:cs="Arial"/>
          <w:lang w:val="es-MX"/>
        </w:rPr>
        <w:t xml:space="preserve">las </w:t>
      </w:r>
      <w:r>
        <w:rPr>
          <w:rFonts w:ascii="Arial" w:hAnsi="Arial" w:cs="Arial"/>
          <w:lang w:val="es-MX"/>
        </w:rPr>
        <w:t>Ciencias Informáticas.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Teniendo en cuenta el problema de investigación anteriormente señalado se enmarca como </w:t>
      </w:r>
      <w:r>
        <w:rPr>
          <w:rFonts w:ascii="Arial" w:hAnsi="Arial" w:cs="Arial"/>
          <w:b/>
          <w:bCs/>
          <w:lang w:val="es-MX"/>
        </w:rPr>
        <w:t xml:space="preserve">objetivo general: </w:t>
      </w:r>
      <w:r>
        <w:rPr>
          <w:rFonts w:ascii="Arial" w:hAnsi="Arial" w:cs="Arial"/>
          <w:lang w:val="es-MX"/>
        </w:rPr>
        <w:t>Desarrollar un módulo de gestión de incidencias tecnológicas de sopo</w:t>
      </w:r>
      <w:r w:rsidR="000172BC">
        <w:rPr>
          <w:rFonts w:ascii="Arial" w:hAnsi="Arial" w:cs="Arial"/>
          <w:lang w:val="es-MX"/>
        </w:rPr>
        <w:t xml:space="preserve">rte </w:t>
      </w:r>
      <w:r w:rsidR="001D276F">
        <w:rPr>
          <w:rFonts w:ascii="Arial" w:hAnsi="Arial" w:cs="Arial"/>
          <w:lang w:val="es-MX"/>
        </w:rPr>
        <w:t>basado en</w:t>
      </w:r>
      <w:r w:rsidR="000172BC">
        <w:rPr>
          <w:rFonts w:ascii="Arial" w:hAnsi="Arial" w:cs="Arial"/>
          <w:lang w:val="es-MX"/>
        </w:rPr>
        <w:t xml:space="preserve"> nuevos requisitos</w:t>
      </w:r>
      <w:r w:rsidR="00E266BD">
        <w:rPr>
          <w:rFonts w:ascii="Arial" w:hAnsi="Arial" w:cs="Arial"/>
          <w:lang w:val="es-MX"/>
        </w:rPr>
        <w:t xml:space="preserve"> y conteniendo nuevas funcionalidades</w:t>
      </w:r>
      <w:r>
        <w:rPr>
          <w:rFonts w:ascii="Arial" w:hAnsi="Arial" w:cs="Arial"/>
          <w:lang w:val="es-MX"/>
        </w:rPr>
        <w:t xml:space="preserve"> para el fortalecimiento de los servicios del Centro de Soporte </w:t>
      </w:r>
      <w:r w:rsidR="001D276F">
        <w:rPr>
          <w:rFonts w:ascii="Arial" w:hAnsi="Arial" w:cs="Arial"/>
          <w:lang w:val="es-MX"/>
        </w:rPr>
        <w:t xml:space="preserve">Tecnológico </w:t>
      </w:r>
      <w:r>
        <w:rPr>
          <w:rFonts w:ascii="Arial" w:hAnsi="Arial" w:cs="Arial"/>
          <w:lang w:val="es-MX"/>
        </w:rPr>
        <w:t>de la Universidad.</w:t>
      </w:r>
    </w:p>
    <w:p w:rsidR="00232ED7" w:rsidRDefault="00232ED7">
      <w:pPr>
        <w:pStyle w:val="BodyText"/>
        <w:spacing w:line="360" w:lineRule="auto"/>
        <w:ind w:firstLine="0"/>
        <w:jc w:val="both"/>
        <w:rPr>
          <w:rFonts w:ascii="Arial" w:hAnsi="Arial" w:cs="Arial"/>
          <w:lang w:val="es-MX"/>
        </w:rPr>
      </w:pPr>
    </w:p>
    <w:p w:rsidR="00232ED7" w:rsidRDefault="00B678E2">
      <w:pPr>
        <w:pStyle w:val="BodyText"/>
        <w:spacing w:line="360" w:lineRule="auto"/>
        <w:ind w:firstLine="0"/>
        <w:jc w:val="both"/>
        <w:rPr>
          <w:rFonts w:ascii="Arial" w:hAnsi="Arial" w:cs="Arial"/>
          <w:b/>
          <w:lang w:val="es-MX"/>
        </w:rPr>
      </w:pPr>
      <w:r>
        <w:rPr>
          <w:rFonts w:ascii="Arial" w:hAnsi="Arial" w:cs="Arial"/>
          <w:lang w:val="es-MX"/>
        </w:rPr>
        <w:t>Para la realización de la solución</w:t>
      </w:r>
      <w:r w:rsidR="00C846D7">
        <w:rPr>
          <w:rFonts w:ascii="Arial" w:hAnsi="Arial" w:cs="Arial"/>
          <w:lang w:val="es-MX"/>
        </w:rPr>
        <w:t>,</w:t>
      </w:r>
      <w:r>
        <w:rPr>
          <w:rFonts w:ascii="Arial" w:hAnsi="Arial" w:cs="Arial"/>
          <w:lang w:val="es-MX"/>
        </w:rPr>
        <w:t xml:space="preserve"> </w:t>
      </w:r>
      <w:r w:rsidR="001D276F">
        <w:rPr>
          <w:rFonts w:ascii="Arial" w:hAnsi="Arial" w:cs="Arial"/>
          <w:lang w:val="es-MX"/>
        </w:rPr>
        <w:t>se consideran</w:t>
      </w:r>
      <w:r w:rsidR="00C846D7">
        <w:rPr>
          <w:rFonts w:ascii="Arial" w:hAnsi="Arial" w:cs="Arial"/>
          <w:lang w:val="es-MX"/>
        </w:rPr>
        <w:t xml:space="preserve"> las siguientes </w:t>
      </w:r>
      <w:r w:rsidR="00C846D7" w:rsidRPr="00C846D7">
        <w:rPr>
          <w:rFonts w:ascii="Arial" w:hAnsi="Arial" w:cs="Arial"/>
          <w:b/>
          <w:lang w:val="es-MX"/>
        </w:rPr>
        <w:t>preguntas científicas</w:t>
      </w:r>
      <w:r w:rsidR="00C846D7">
        <w:rPr>
          <w:rFonts w:ascii="Arial" w:hAnsi="Arial" w:cs="Arial"/>
          <w:b/>
          <w:lang w:val="es-MX"/>
        </w:rPr>
        <w:t>:</w:t>
      </w:r>
    </w:p>
    <w:p w:rsidR="00C846D7" w:rsidRDefault="00C846D7" w:rsidP="00C846D7">
      <w:pPr>
        <w:pStyle w:val="BodyText"/>
        <w:numPr>
          <w:ilvl w:val="0"/>
          <w:numId w:val="13"/>
        </w:numPr>
        <w:spacing w:line="360" w:lineRule="auto"/>
        <w:jc w:val="both"/>
        <w:rPr>
          <w:rFonts w:ascii="Arial" w:hAnsi="Arial" w:cs="Arial"/>
          <w:lang w:val="es-MX"/>
        </w:rPr>
      </w:pPr>
      <w:r>
        <w:rPr>
          <w:rFonts w:ascii="Arial" w:hAnsi="Arial" w:cs="Arial"/>
          <w:lang w:val="es-MX"/>
        </w:rPr>
        <w:t xml:space="preserve">¿Cuáles son los referentes teóricos fundamentales que sustentan la investigación relacionada con el proceso de gestión de incidencias tecnológicas </w:t>
      </w:r>
      <w:r w:rsidR="001D276F">
        <w:rPr>
          <w:rFonts w:ascii="Arial" w:hAnsi="Arial" w:cs="Arial"/>
          <w:lang w:val="es-MX"/>
        </w:rPr>
        <w:t>de soporte</w:t>
      </w:r>
      <w:r w:rsidR="00A202C4">
        <w:rPr>
          <w:rFonts w:ascii="Arial" w:hAnsi="Arial" w:cs="Arial"/>
          <w:lang w:val="es-MX"/>
        </w:rPr>
        <w:t>?</w:t>
      </w:r>
    </w:p>
    <w:p w:rsidR="00F673D4" w:rsidRDefault="00F673D4" w:rsidP="00C846D7">
      <w:pPr>
        <w:pStyle w:val="BodyText"/>
        <w:numPr>
          <w:ilvl w:val="0"/>
          <w:numId w:val="13"/>
        </w:numPr>
        <w:spacing w:line="360" w:lineRule="auto"/>
        <w:jc w:val="both"/>
        <w:rPr>
          <w:rFonts w:ascii="Arial" w:hAnsi="Arial" w:cs="Arial"/>
          <w:lang w:val="es-MX"/>
        </w:rPr>
      </w:pPr>
      <w:r>
        <w:rPr>
          <w:rFonts w:ascii="Arial" w:hAnsi="Arial" w:cs="Arial"/>
          <w:lang w:val="es-MX"/>
        </w:rPr>
        <w:t xml:space="preserve">¿Cuáles son las características y funcionalidades que debe cumplir el módulo de gestión de incidencias tecnológicas de soporte </w:t>
      </w:r>
      <w:r w:rsidR="00A22638">
        <w:rPr>
          <w:rFonts w:ascii="Arial" w:hAnsi="Arial" w:cs="Arial"/>
          <w:lang w:val="es-MX"/>
        </w:rPr>
        <w:t xml:space="preserve">en el sistema del Centro de Soporte de la Universidad de </w:t>
      </w:r>
      <w:r w:rsidR="00524DB2">
        <w:rPr>
          <w:rFonts w:ascii="Arial" w:hAnsi="Arial" w:cs="Arial"/>
          <w:lang w:val="es-MX"/>
        </w:rPr>
        <w:t xml:space="preserve">las </w:t>
      </w:r>
      <w:r w:rsidR="00A22638">
        <w:rPr>
          <w:rFonts w:ascii="Arial" w:hAnsi="Arial" w:cs="Arial"/>
          <w:lang w:val="es-MX"/>
        </w:rPr>
        <w:t>Ciencias Informáticas?</w:t>
      </w:r>
    </w:p>
    <w:p w:rsidR="00A22638" w:rsidRPr="00C846D7" w:rsidRDefault="00524DB2" w:rsidP="00C846D7">
      <w:pPr>
        <w:pStyle w:val="BodyText"/>
        <w:numPr>
          <w:ilvl w:val="0"/>
          <w:numId w:val="13"/>
        </w:numPr>
        <w:spacing w:line="360" w:lineRule="auto"/>
        <w:jc w:val="both"/>
        <w:rPr>
          <w:rFonts w:ascii="Arial" w:hAnsi="Arial" w:cs="Arial"/>
          <w:lang w:val="es-MX"/>
        </w:rPr>
      </w:pPr>
      <w:r>
        <w:rPr>
          <w:rFonts w:ascii="Arial" w:hAnsi="Arial" w:cs="Arial"/>
          <w:lang w:val="es-MX"/>
        </w:rPr>
        <w:t>¿Cómo validar el funcionamiento del módulo de gestión de incidencias tecnológicas de soporte para el Centro de Soporte de la Universidad de las Ciencias Informáticas?</w:t>
      </w:r>
    </w:p>
    <w:p w:rsidR="00524DB2" w:rsidRDefault="00524DB2" w:rsidP="00524DB2">
      <w:pPr>
        <w:pStyle w:val="BodyText"/>
        <w:spacing w:line="360" w:lineRule="auto"/>
        <w:ind w:firstLine="0"/>
        <w:jc w:val="both"/>
        <w:rPr>
          <w:rFonts w:ascii="Arial" w:hAnsi="Arial" w:cs="Arial"/>
          <w:lang w:val="es-MX"/>
        </w:rPr>
      </w:pPr>
      <w:r>
        <w:rPr>
          <w:rFonts w:ascii="Arial" w:hAnsi="Arial" w:cs="Arial"/>
          <w:lang w:val="es-MX"/>
        </w:rPr>
        <w:t xml:space="preserve">Las principales </w:t>
      </w:r>
      <w:r>
        <w:rPr>
          <w:rFonts w:ascii="Arial" w:hAnsi="Arial" w:cs="Arial"/>
          <w:b/>
          <w:bCs/>
          <w:lang w:val="es-MX"/>
        </w:rPr>
        <w:t xml:space="preserve">Tareas de Investigación </w:t>
      </w:r>
      <w:r>
        <w:rPr>
          <w:rFonts w:ascii="Arial" w:hAnsi="Arial" w:cs="Arial"/>
          <w:lang w:val="es-MX"/>
        </w:rPr>
        <w:t>que se proponen para poder cumplir con el objetivo general son:</w:t>
      </w:r>
    </w:p>
    <w:p w:rsidR="00524DB2" w:rsidRDefault="001D276F" w:rsidP="00524DB2">
      <w:pPr>
        <w:pStyle w:val="BodyText"/>
        <w:numPr>
          <w:ilvl w:val="0"/>
          <w:numId w:val="5"/>
        </w:numPr>
        <w:spacing w:line="360" w:lineRule="auto"/>
        <w:jc w:val="both"/>
        <w:rPr>
          <w:rFonts w:ascii="Arial" w:hAnsi="Arial" w:cs="Arial"/>
          <w:lang w:val="es-MX"/>
        </w:rPr>
      </w:pPr>
      <w:r>
        <w:rPr>
          <w:rFonts w:ascii="Arial" w:hAnsi="Arial" w:cs="Arial"/>
          <w:lang w:val="es-MX"/>
        </w:rPr>
        <w:t>Sistem</w:t>
      </w:r>
      <w:r w:rsidR="003768D3">
        <w:rPr>
          <w:rFonts w:ascii="Arial" w:hAnsi="Arial" w:cs="Arial"/>
          <w:lang w:val="es-MX"/>
        </w:rPr>
        <w:t>a</w:t>
      </w:r>
      <w:r>
        <w:rPr>
          <w:rFonts w:ascii="Arial" w:hAnsi="Arial" w:cs="Arial"/>
          <w:lang w:val="es-MX"/>
        </w:rPr>
        <w:t>tización</w:t>
      </w:r>
      <w:r w:rsidR="00524DB2">
        <w:rPr>
          <w:rFonts w:ascii="Arial" w:hAnsi="Arial" w:cs="Arial"/>
          <w:lang w:val="es-MX"/>
        </w:rPr>
        <w:t xml:space="preserve"> de los referentes teóricos relevantes que sustentan la investigación relacionada con </w:t>
      </w:r>
      <w:r w:rsidR="00CF4D99">
        <w:rPr>
          <w:rFonts w:ascii="Arial" w:hAnsi="Arial" w:cs="Arial"/>
          <w:lang w:val="es-MX"/>
        </w:rPr>
        <w:t>el proceso de gestión de incidencias tecnológicas de soporte para el Centro de Soporte de la Universidad de las Ciencias Informáticas.</w:t>
      </w:r>
    </w:p>
    <w:p w:rsidR="00CF4D99" w:rsidRDefault="00CF4D99" w:rsidP="00524DB2">
      <w:pPr>
        <w:pStyle w:val="BodyText"/>
        <w:numPr>
          <w:ilvl w:val="0"/>
          <w:numId w:val="5"/>
        </w:numPr>
        <w:spacing w:line="360" w:lineRule="auto"/>
        <w:jc w:val="both"/>
        <w:rPr>
          <w:rFonts w:ascii="Arial" w:hAnsi="Arial" w:cs="Arial"/>
          <w:lang w:val="es-MX"/>
        </w:rPr>
      </w:pPr>
      <w:r>
        <w:rPr>
          <w:rFonts w:ascii="Arial" w:hAnsi="Arial" w:cs="Arial"/>
          <w:lang w:val="es-MX"/>
        </w:rPr>
        <w:t>Implementación de las funcionalidades del módulo de gestión de incidencias tecnológicas de soporte para el Centro de Soporte de la Universidad de las Ciencias Informáticas.</w:t>
      </w:r>
    </w:p>
    <w:p w:rsidR="00CF4D99" w:rsidRDefault="00CF4D99" w:rsidP="00524DB2">
      <w:pPr>
        <w:pStyle w:val="BodyText"/>
        <w:numPr>
          <w:ilvl w:val="0"/>
          <w:numId w:val="5"/>
        </w:numPr>
        <w:spacing w:line="360" w:lineRule="auto"/>
        <w:jc w:val="both"/>
        <w:rPr>
          <w:rFonts w:ascii="Arial" w:hAnsi="Arial" w:cs="Arial"/>
          <w:lang w:val="es-MX"/>
        </w:rPr>
      </w:pPr>
      <w:r>
        <w:rPr>
          <w:rFonts w:ascii="Arial" w:hAnsi="Arial" w:cs="Arial"/>
          <w:lang w:val="es-MX"/>
        </w:rPr>
        <w:t>Validación de las funcionalidades del módulo de gestión de incidencias tecnológicas de soporte para el Centro de Soporte de la Universidad de las Ciencias Informáticas.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Los </w:t>
      </w:r>
      <w:r>
        <w:rPr>
          <w:rFonts w:ascii="Arial" w:hAnsi="Arial" w:cs="Arial"/>
          <w:b/>
          <w:bCs/>
          <w:lang w:val="es-MX"/>
        </w:rPr>
        <w:t xml:space="preserve">métodos de investigación </w:t>
      </w:r>
      <w:r>
        <w:rPr>
          <w:rFonts w:ascii="Arial" w:hAnsi="Arial" w:cs="Arial"/>
          <w:lang w:val="es-MX"/>
        </w:rPr>
        <w:t>que se utilizaron para lograr cumplir con los objetivos específicos y las tareas de investigación propuestas fueron:</w:t>
      </w: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Teóricos</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t>Analítico-Sintético:</w:t>
      </w:r>
      <w:r>
        <w:rPr>
          <w:rFonts w:ascii="Arial" w:hAnsi="Arial" w:cs="Arial"/>
          <w:lang w:val="es-MX"/>
        </w:rPr>
        <w:t xml:space="preserve"> Se utiliza el mismo para lograr un análisis y una más eficiente comprensión sobre la documentación de la gestión de incidencias tecnológicas, permitiendo una extracción de los elementos fundamentales del objeto de estudio.</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t>Histórico-Lógico:</w:t>
      </w:r>
      <w:r>
        <w:rPr>
          <w:rFonts w:ascii="Arial" w:hAnsi="Arial" w:cs="Arial"/>
          <w:lang w:val="es-MX"/>
        </w:rPr>
        <w:t xml:space="preserve"> Presenta un gran auge pues se hizo uso de este método para la comprensión de los antecedentes de la gestión de in</w:t>
      </w:r>
      <w:bookmarkStart w:id="3" w:name="_GoBack"/>
      <w:bookmarkEnd w:id="3"/>
      <w:r>
        <w:rPr>
          <w:rFonts w:ascii="Arial" w:hAnsi="Arial" w:cs="Arial"/>
          <w:lang w:val="es-MX"/>
        </w:rPr>
        <w:t xml:space="preserve">cidencias y de otros temas en relación con este. Comparándolas con </w:t>
      </w:r>
      <w:r w:rsidR="008F4BD0">
        <w:rPr>
          <w:rFonts w:ascii="Arial" w:hAnsi="Arial" w:cs="Arial"/>
          <w:lang w:val="es-MX"/>
        </w:rPr>
        <w:t>las tendencias actuales</w:t>
      </w:r>
      <w:r>
        <w:rPr>
          <w:rFonts w:ascii="Arial" w:hAnsi="Arial" w:cs="Arial"/>
          <w:lang w:val="es-MX"/>
        </w:rPr>
        <w:t>.</w:t>
      </w:r>
    </w:p>
    <w:p w:rsidR="00232ED7" w:rsidRDefault="003768D3">
      <w:pPr>
        <w:pStyle w:val="BodyText"/>
        <w:spacing w:line="360" w:lineRule="auto"/>
        <w:ind w:firstLine="0"/>
        <w:jc w:val="both"/>
        <w:rPr>
          <w:rFonts w:ascii="Arial" w:hAnsi="Arial" w:cs="Arial"/>
          <w:lang w:val="es-MX"/>
        </w:rPr>
      </w:pPr>
      <w:r w:rsidRPr="003768D3">
        <w:rPr>
          <w:rFonts w:ascii="Arial" w:hAnsi="Arial" w:cs="Arial"/>
          <w:highlight w:val="yellow"/>
          <w:lang w:val="es-MX"/>
        </w:rPr>
        <w:t xml:space="preserve">Preguntar a la tutora cual era el otro método que quería que adicionara, el cual vamos a utilizar luego de hecho el módulo para ver ci cumple con lo que </w:t>
      </w:r>
      <w:r w:rsidR="0024620E">
        <w:rPr>
          <w:rFonts w:ascii="Arial" w:hAnsi="Arial" w:cs="Arial"/>
          <w:highlight w:val="yellow"/>
          <w:lang w:val="es-MX"/>
        </w:rPr>
        <w:t xml:space="preserve">se </w:t>
      </w:r>
      <w:r w:rsidRPr="003768D3">
        <w:rPr>
          <w:rFonts w:ascii="Arial" w:hAnsi="Arial" w:cs="Arial"/>
          <w:highlight w:val="yellow"/>
          <w:lang w:val="es-MX"/>
        </w:rPr>
        <w:t>quiere</w:t>
      </w: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lastRenderedPageBreak/>
        <w:t>Empíricos</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t>Entrevista:</w:t>
      </w:r>
      <w:r>
        <w:rPr>
          <w:rFonts w:ascii="Arial" w:hAnsi="Arial" w:cs="Arial"/>
          <w:lang w:val="es-MX"/>
        </w:rPr>
        <w:t xml:space="preserve"> Se utilizó este método para la realización de entrevistas a especialistas y directivos del Centro de Soporte de la Universidad de Ciencias Informáticas, los cuales aportaron elementos de gran auge en la investigación.</w:t>
      </w:r>
    </w:p>
    <w:p w:rsidR="00232ED7" w:rsidRDefault="002766A0">
      <w:pPr>
        <w:pStyle w:val="BodyText"/>
        <w:spacing w:line="360" w:lineRule="auto"/>
        <w:ind w:firstLine="0"/>
        <w:jc w:val="both"/>
        <w:rPr>
          <w:rFonts w:ascii="Arial" w:hAnsi="Arial" w:cs="Arial"/>
          <w:lang w:val="es-MX"/>
        </w:rPr>
      </w:pPr>
      <w:r>
        <w:rPr>
          <w:rFonts w:ascii="Arial" w:hAnsi="Arial" w:cs="Arial"/>
          <w:u w:val="single"/>
          <w:lang w:val="es-MX"/>
        </w:rPr>
        <w:t>Observación:</w:t>
      </w:r>
      <w:r>
        <w:rPr>
          <w:rFonts w:ascii="Arial" w:hAnsi="Arial" w:cs="Arial"/>
          <w:lang w:val="es-MX"/>
        </w:rPr>
        <w:t xml:space="preserve"> Gracias a su utilización se </w:t>
      </w:r>
      <w:r w:rsidR="008F4BD0">
        <w:rPr>
          <w:rFonts w:ascii="Arial" w:hAnsi="Arial" w:cs="Arial"/>
          <w:lang w:val="es-MX"/>
        </w:rPr>
        <w:t>logró</w:t>
      </w:r>
      <w:r>
        <w:rPr>
          <w:rFonts w:ascii="Arial" w:hAnsi="Arial" w:cs="Arial"/>
          <w:lang w:val="es-MX"/>
        </w:rPr>
        <w:t xml:space="preserve"> percibir como se manifiesta todo el proceso por el que está compuesto el objeto de estudio. Elaboración del diagnóstico acerca de la realización del módulo propuesto.</w:t>
      </w:r>
    </w:p>
    <w:p w:rsidR="00232ED7" w:rsidRDefault="00232ED7">
      <w:pPr>
        <w:pStyle w:val="BodyText"/>
        <w:spacing w:line="360" w:lineRule="auto"/>
        <w:ind w:firstLine="0"/>
        <w:jc w:val="both"/>
        <w:rPr>
          <w:rFonts w:ascii="Arial" w:hAnsi="Arial" w:cs="Arial"/>
          <w:lang w:val="es-MX"/>
        </w:rPr>
      </w:pPr>
    </w:p>
    <w:p w:rsidR="00232ED7" w:rsidRDefault="002766A0">
      <w:pPr>
        <w:pStyle w:val="Heading1"/>
        <w:rPr>
          <w:rFonts w:cs="Arial"/>
        </w:rPr>
      </w:pPr>
      <w:bookmarkStart w:id="4" w:name="__RefHeading___Toc30364_1777028182"/>
      <w:bookmarkEnd w:id="4"/>
      <w:r>
        <w:lastRenderedPageBreak/>
        <w:t xml:space="preserve">CAPÍTULO I: Fundamentos y referentes teórico-metodológicos sobre el </w:t>
      </w:r>
      <w:r>
        <w:rPr>
          <w:lang w:val="es-MX"/>
        </w:rPr>
        <w:t>Módulo de gestión de incidencias tecnológicas</w:t>
      </w:r>
    </w:p>
    <w:p w:rsidR="00232ED7" w:rsidRDefault="002766A0">
      <w:pPr>
        <w:pStyle w:val="BodyText"/>
        <w:spacing w:line="360" w:lineRule="auto"/>
        <w:ind w:firstLine="0"/>
        <w:jc w:val="both"/>
        <w:rPr>
          <w:rFonts w:ascii="Arial" w:hAnsi="Arial" w:cs="Arial"/>
          <w:lang w:val="es-MX"/>
        </w:rPr>
      </w:pPr>
      <w:r>
        <w:rPr>
          <w:rFonts w:ascii="Arial" w:hAnsi="Arial" w:cs="Arial"/>
          <w:lang w:val="es-MX"/>
        </w:rPr>
        <w:t>En este capítulo se expresarán toda la fundamentación teórica del módulo de gestión de inciden</w:t>
      </w:r>
      <w:r w:rsidR="00CF4D99">
        <w:rPr>
          <w:rFonts w:ascii="Arial" w:hAnsi="Arial" w:cs="Arial"/>
          <w:lang w:val="es-MX"/>
        </w:rPr>
        <w:t>cias tecnológicas. Lo primero será</w:t>
      </w:r>
      <w:r>
        <w:rPr>
          <w:rFonts w:ascii="Arial" w:hAnsi="Arial" w:cs="Arial"/>
          <w:lang w:val="es-MX"/>
        </w:rPr>
        <w:t xml:space="preserve"> visualizar los diferentes conceptos </w:t>
      </w:r>
      <w:r w:rsidR="008F4BD0">
        <w:rPr>
          <w:rFonts w:ascii="Arial" w:hAnsi="Arial" w:cs="Arial"/>
          <w:lang w:val="es-MX"/>
        </w:rPr>
        <w:t>esenciales</w:t>
      </w:r>
      <w:r>
        <w:rPr>
          <w:rFonts w:ascii="Arial" w:hAnsi="Arial" w:cs="Arial"/>
          <w:lang w:val="es-MX"/>
        </w:rPr>
        <w:t xml:space="preserve"> asociados al objeto de estudio, para tener un conocimiento más enmarcado sobre el mismo. Se deja </w:t>
      </w:r>
      <w:r w:rsidR="00CF4D99">
        <w:rPr>
          <w:rFonts w:ascii="Arial" w:hAnsi="Arial" w:cs="Arial"/>
          <w:lang w:val="es-MX"/>
        </w:rPr>
        <w:t>a resaltar</w:t>
      </w:r>
      <w:r>
        <w:rPr>
          <w:rFonts w:ascii="Arial" w:hAnsi="Arial" w:cs="Arial"/>
          <w:lang w:val="es-MX"/>
        </w:rPr>
        <w:t xml:space="preserve"> un estudio de homólogos nacionales e internacionales por el cual </w:t>
      </w:r>
      <w:r w:rsidR="00CF4D99">
        <w:rPr>
          <w:rFonts w:ascii="Arial" w:hAnsi="Arial" w:cs="Arial"/>
          <w:lang w:val="es-MX"/>
        </w:rPr>
        <w:t xml:space="preserve">se </w:t>
      </w:r>
      <w:r>
        <w:rPr>
          <w:rFonts w:ascii="Arial" w:hAnsi="Arial" w:cs="Arial"/>
          <w:lang w:val="es-MX"/>
        </w:rPr>
        <w:t>realizar</w:t>
      </w:r>
      <w:r w:rsidR="00CF4D99">
        <w:rPr>
          <w:rFonts w:ascii="Arial" w:hAnsi="Arial" w:cs="Arial"/>
          <w:lang w:val="es-MX"/>
        </w:rPr>
        <w:t>á</w:t>
      </w:r>
      <w:r>
        <w:rPr>
          <w:rFonts w:ascii="Arial" w:hAnsi="Arial" w:cs="Arial"/>
          <w:lang w:val="es-MX"/>
        </w:rPr>
        <w:t xml:space="preserve"> una comparación sobre sus tecnologías y procesos en acción. Se dejará plasmado el estado actual del objeto de estudio de la investigación, sobresaltando el porqué es necesario realizar una actualización del módulo de incidencias tecnológicas. Quedará expuesta la metodología de desarrollo de software por la cual será apoyada el proyecto. A partir de esto se plantearán las diferentes tecnologías y características de las mismas para llevar a cabo desde un inicio la realización del módulo propuesto.</w:t>
      </w:r>
    </w:p>
    <w:p w:rsidR="00232ED7" w:rsidRDefault="002766A0">
      <w:pPr>
        <w:pStyle w:val="Heading2"/>
        <w:rPr>
          <w:iCs w:val="0"/>
          <w:szCs w:val="24"/>
        </w:rPr>
      </w:pPr>
      <w:bookmarkStart w:id="5" w:name="__RefHeading___Toc1689_4066780807"/>
      <w:bookmarkEnd w:id="5"/>
      <w:r>
        <w:t xml:space="preserve">I.1 </w:t>
      </w:r>
      <w:r>
        <w:rPr>
          <w:lang w:val="es-MX"/>
        </w:rPr>
        <w:t xml:space="preserve">Conceptos fundamentales </w:t>
      </w: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Incidencia:</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Una incidencia se refiere a un evento o situación que interrumpe o afecta el funcionamiento normal de una actividad o sistema. En el contexto de la gestión de servicios de tecnología de la información, una incidencia se define </w:t>
      </w:r>
      <w:r w:rsidR="006751E2">
        <w:rPr>
          <w:rFonts w:ascii="Arial" w:hAnsi="Arial" w:cs="Arial"/>
          <w:lang w:val="es-MX"/>
        </w:rPr>
        <w:t xml:space="preserve">como una interrupción no planificada de un servicio, o reducción en la calidad de un servicio </w:t>
      </w:r>
      <w:r w:rsidR="006751E2">
        <w:rPr>
          <w:rFonts w:ascii="Arial" w:hAnsi="Arial" w:cs="Arial"/>
          <w:lang w:val="es-MX"/>
        </w:rPr>
        <w:fldChar w:fldCharType="begin"/>
      </w:r>
      <w:r w:rsidR="007A7862">
        <w:rPr>
          <w:rFonts w:ascii="Arial" w:hAnsi="Arial" w:cs="Arial"/>
          <w:lang w:val="es-MX"/>
        </w:rPr>
        <w:instrText xml:space="preserve"> ADDIN ZOTERO_ITEM CSL_CITATION {"citationID":"el8BcMwW","properties":{"formattedCitation":"(TEAM, s.\\uc0\\u160{}f.)","plainCitation":"(TEAM, s. f.)","noteIndex":0},"citationItems":[{"id":"aBanXHU5/JSRvztaX","uris":["http://zotero.org/users/local/e9zG7BHc/items/C32UGAWV"],"itemData":{"id":15,"type":"webpage","abstract":"La metodología ITIL4 aporta un proceso de gestión de incidencias (Incident Management) para el buen funcionamiento de una empresa. Te decimos cómo funciona","language":"es-es","title":"Metodología ITIL: gestión de incidencias y objetivos","title-short":"Metodología ITIL","URL":"https://www.ambit-bst.com/blog/metodología-itil-gestión-de-incidencias-y-objetivos","author":[{"family":"TEAM","given":"AMBIT"}],"accessed":{"date-parts":[["2023",5,17]]}}}],"schema":"https://github.com/citation-style-language/schema/raw/master/csl-citation.json"} </w:instrText>
      </w:r>
      <w:r w:rsidR="006751E2">
        <w:rPr>
          <w:rFonts w:ascii="Arial" w:hAnsi="Arial" w:cs="Arial"/>
          <w:lang w:val="es-MX"/>
        </w:rPr>
        <w:fldChar w:fldCharType="separate"/>
      </w:r>
      <w:r w:rsidR="006751E2" w:rsidRPr="006751E2">
        <w:rPr>
          <w:rFonts w:ascii="Arial" w:hAnsi="Arial" w:cs="Arial"/>
        </w:rPr>
        <w:t>(TEAM, s. f.)</w:t>
      </w:r>
      <w:r w:rsidR="006751E2">
        <w:rPr>
          <w:rFonts w:ascii="Arial" w:hAnsi="Arial" w:cs="Arial"/>
          <w:lang w:val="es-MX"/>
        </w:rPr>
        <w:fldChar w:fldCharType="end"/>
      </w:r>
    </w:p>
    <w:p w:rsidR="008F4BD0" w:rsidRDefault="002766A0">
      <w:pPr>
        <w:pStyle w:val="BodyText"/>
        <w:spacing w:line="360" w:lineRule="auto"/>
        <w:ind w:firstLine="0"/>
        <w:jc w:val="both"/>
        <w:rPr>
          <w:rFonts w:ascii="Arial" w:hAnsi="Arial" w:cs="Arial"/>
          <w:lang w:val="es-MX"/>
        </w:rPr>
      </w:pPr>
      <w:r>
        <w:rPr>
          <w:rFonts w:ascii="Arial" w:hAnsi="Arial" w:cs="Arial"/>
          <w:lang w:val="es-MX"/>
        </w:rPr>
        <w:t xml:space="preserve">En otros contextos, como en el ámbito de la salud, una incidencia puede referirse a un evento adverso o una compilación relacionada con la atención </w:t>
      </w:r>
      <w:r w:rsidR="008F4BD0">
        <w:rPr>
          <w:rFonts w:ascii="Arial" w:hAnsi="Arial" w:cs="Arial"/>
          <w:lang w:val="es-MX"/>
        </w:rPr>
        <w:t>médica. (</w:t>
      </w:r>
      <w:r>
        <w:rPr>
          <w:rFonts w:ascii="Arial" w:hAnsi="Arial" w:cs="Arial"/>
          <w:lang w:val="es-MX"/>
        </w:rPr>
        <w:t xml:space="preserve">Fernández-Montalvo &amp; </w:t>
      </w:r>
      <w:proofErr w:type="spellStart"/>
      <w:r>
        <w:rPr>
          <w:rFonts w:ascii="Arial" w:hAnsi="Arial" w:cs="Arial"/>
          <w:lang w:val="es-MX"/>
        </w:rPr>
        <w:t>Echeburúa</w:t>
      </w:r>
      <w:proofErr w:type="spellEnd"/>
      <w:r>
        <w:rPr>
          <w:rFonts w:ascii="Arial" w:hAnsi="Arial" w:cs="Arial"/>
          <w:lang w:val="es-MX"/>
        </w:rPr>
        <w:t xml:space="preserve">, 2003). </w:t>
      </w:r>
    </w:p>
    <w:p w:rsidR="00232ED7" w:rsidRDefault="008F4BD0">
      <w:pPr>
        <w:pStyle w:val="BodyText"/>
        <w:spacing w:line="360" w:lineRule="auto"/>
        <w:ind w:firstLine="0"/>
        <w:jc w:val="both"/>
        <w:rPr>
          <w:rFonts w:ascii="Arial" w:hAnsi="Arial" w:cs="Arial"/>
          <w:lang w:val="es-MX"/>
        </w:rPr>
      </w:pPr>
      <w:r>
        <w:rPr>
          <w:rFonts w:ascii="Arial" w:hAnsi="Arial" w:cs="Arial"/>
          <w:lang w:val="es-MX"/>
        </w:rPr>
        <w:t>A partir de estos conceptos</w:t>
      </w:r>
      <w:r w:rsidR="00E314C7">
        <w:rPr>
          <w:rFonts w:ascii="Arial" w:hAnsi="Arial" w:cs="Arial"/>
          <w:lang w:val="es-MX"/>
        </w:rPr>
        <w:t>,</w:t>
      </w:r>
      <w:r>
        <w:rPr>
          <w:rFonts w:ascii="Arial" w:hAnsi="Arial" w:cs="Arial"/>
          <w:lang w:val="es-MX"/>
        </w:rPr>
        <w:t xml:space="preserve"> en el trabajo de diploma se </w:t>
      </w:r>
      <w:r w:rsidR="00E314C7">
        <w:rPr>
          <w:rFonts w:ascii="Arial" w:hAnsi="Arial" w:cs="Arial"/>
          <w:lang w:val="es-MX"/>
        </w:rPr>
        <w:t>tomará a una incidencia como un error, evento contradictorio o acontecimiento de desacierto en el código o funcionalidad de un servicio que traiga consigo conse</w:t>
      </w:r>
      <w:r w:rsidR="00A22638">
        <w:rPr>
          <w:rFonts w:ascii="Arial" w:hAnsi="Arial" w:cs="Arial"/>
          <w:lang w:val="es-MX"/>
        </w:rPr>
        <w:t xml:space="preserve">cuencias graves en la calidad. </w:t>
      </w:r>
      <w:r w:rsidR="002766A0">
        <w:rPr>
          <w:rFonts w:ascii="Arial" w:hAnsi="Arial" w:cs="Arial"/>
          <w:lang w:val="es-MX"/>
        </w:rPr>
        <w:t xml:space="preserve">En resumen, el término incidencia se utiliza en diferentes contextos para referirse a situaciones o eventos que afectan negativamente el funcionamiento normal de una actividad o sistema, y es importante identificar y gestionar las incidencias de manera efectiva para minimizar su impacto y restaurar el servicio lo antes posible. </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lastRenderedPageBreak/>
        <w:t>Módulo:</w:t>
      </w:r>
    </w:p>
    <w:p w:rsidR="00232ED7" w:rsidRDefault="002766A0">
      <w:pPr>
        <w:pStyle w:val="BodyText"/>
        <w:spacing w:line="360" w:lineRule="auto"/>
        <w:ind w:firstLine="0"/>
        <w:jc w:val="both"/>
        <w:rPr>
          <w:rFonts w:ascii="Arial" w:hAnsi="Arial" w:cs="Arial"/>
          <w:lang w:val="es-MX"/>
        </w:rPr>
      </w:pPr>
      <w:r>
        <w:rPr>
          <w:rFonts w:ascii="Arial" w:hAnsi="Arial" w:cs="Arial"/>
          <w:lang w:val="es-MX"/>
        </w:rPr>
        <w:t>Un módulo puede definirse como una unidad funcional o de procesamiento independiente que form</w:t>
      </w:r>
      <w:r w:rsidR="00336964">
        <w:rPr>
          <w:rFonts w:ascii="Arial" w:hAnsi="Arial" w:cs="Arial"/>
          <w:lang w:val="es-MX"/>
        </w:rPr>
        <w:t>a parte de un sistema más grave</w:t>
      </w:r>
      <w:r w:rsidR="005C3881">
        <w:rPr>
          <w:rFonts w:ascii="Arial" w:hAnsi="Arial" w:cs="Arial"/>
          <w:lang w:val="es-MX"/>
        </w:rPr>
        <w:t xml:space="preserve"> </w:t>
      </w:r>
      <w:r w:rsidR="005C3881">
        <w:rPr>
          <w:rFonts w:ascii="Arial" w:hAnsi="Arial" w:cs="Arial"/>
          <w:lang w:val="es-MX"/>
        </w:rPr>
        <w:fldChar w:fldCharType="begin"/>
      </w:r>
      <w:r w:rsidR="007A7862">
        <w:rPr>
          <w:rFonts w:ascii="Arial" w:hAnsi="Arial" w:cs="Arial"/>
          <w:lang w:val="es-MX"/>
        </w:rPr>
        <w:instrText xml:space="preserve"> ADDIN ZOTERO_ITEM CSL_CITATION {"citationID":"2zzJ3XQU","properties":{"formattedCitation":"(Dumas et\\uc0\\u160{}al., 2018)","plainCitation":"(Dumas et al., 2018)","noteIndex":0},"citationItems":[{"id":"aBanXHU5/tGarCj4P","uris":["http://zotero.org/users/local/e9zG7BHc/items/6NJW6GC4"],"itemData":{"id":37,"type":"article-journal","container-title":"Fundamentals of business process management","note":"publisher: Springer","page":"1–33","source":"Google Scholar","title":"Introduction to business process management","author":[{"family":"Dumas","given":"Marlon"},{"family":"La Rosa","given":"Marcello"},{"family":"Mendling","given":"Jan"},{"family":"Reijers","given":"Hajo A."},{"family":"Dumas","given":"Marlon"},{"family":"La Rosa","given":"Marcello"},{"family":"Mendling","given":"Jan"},{"family":"Reijers","given":"Hajo A."}],"issued":{"date-parts":[["2018"]]}}}],"schema":"https://github.com/citation-style-language/schema/raw/master/csl-citation.json"} </w:instrText>
      </w:r>
      <w:r w:rsidR="005C3881">
        <w:rPr>
          <w:rFonts w:ascii="Arial" w:hAnsi="Arial" w:cs="Arial"/>
          <w:lang w:val="es-MX"/>
        </w:rPr>
        <w:fldChar w:fldCharType="separate"/>
      </w:r>
      <w:r w:rsidR="005C3881" w:rsidRPr="005C3881">
        <w:rPr>
          <w:rFonts w:ascii="Arial" w:hAnsi="Arial" w:cs="Arial"/>
        </w:rPr>
        <w:t>(Dumas et al., 2018)</w:t>
      </w:r>
      <w:r w:rsidR="005C3881">
        <w:rPr>
          <w:rFonts w:ascii="Arial" w:hAnsi="Arial" w:cs="Arial"/>
          <w:lang w:val="es-MX"/>
        </w:rPr>
        <w:fldChar w:fldCharType="end"/>
      </w:r>
      <w:r w:rsidR="00336964">
        <w:rPr>
          <w:rFonts w:ascii="Arial" w:hAnsi="Arial" w:cs="Arial"/>
          <w:lang w:val="es-MX"/>
        </w:rPr>
        <w:t>.</w:t>
      </w:r>
    </w:p>
    <w:p w:rsidR="00232ED7" w:rsidRDefault="002766A0">
      <w:pPr>
        <w:pStyle w:val="BodyText"/>
        <w:spacing w:line="360" w:lineRule="auto"/>
        <w:ind w:firstLine="0"/>
        <w:jc w:val="both"/>
        <w:rPr>
          <w:rFonts w:ascii="Arial" w:hAnsi="Arial" w:cs="Arial"/>
          <w:lang w:val="es-MX"/>
        </w:rPr>
      </w:pPr>
      <w:r>
        <w:rPr>
          <w:rFonts w:ascii="Arial" w:hAnsi="Arial" w:cs="Arial"/>
          <w:lang w:val="es-MX"/>
        </w:rPr>
        <w:t>Los módulos se utilizan comúnmente en la informática y la ingeniería de sistemas para diseñar sistemas complejos y modularizar el proceso de desarrollo</w:t>
      </w:r>
      <w:r w:rsidR="00336964">
        <w:rPr>
          <w:rFonts w:ascii="Arial" w:hAnsi="Arial" w:cs="Arial"/>
          <w:lang w:val="es-MX"/>
        </w:rPr>
        <w:t xml:space="preserve"> </w:t>
      </w:r>
      <w:r w:rsidR="00336964">
        <w:rPr>
          <w:rFonts w:ascii="Arial" w:hAnsi="Arial" w:cs="Arial"/>
          <w:lang w:val="es-MX"/>
        </w:rPr>
        <w:fldChar w:fldCharType="begin"/>
      </w:r>
      <w:r w:rsidR="007A7862">
        <w:rPr>
          <w:rFonts w:ascii="Arial" w:hAnsi="Arial" w:cs="Arial"/>
          <w:lang w:val="es-MX"/>
        </w:rPr>
        <w:instrText xml:space="preserve"> ADDIN ZOTERO_ITEM CSL_CITATION {"citationID":"jU342o20","properties":{"formattedCitation":"(Dumas et\\uc0\\u160{}al., 2018)","plainCitation":"(Dumas et al., 2018)","noteIndex":0},"citationItems":[{"id":"aBanXHU5/tGarCj4P","uris":["http://zotero.org/users/local/e9zG7BHc/items/6NJW6GC4"],"itemData":{"id":37,"type":"article-journal","container-title":"Fundamentals of business process management","note":"publisher: Springer","page":"1–33","source":"Google Scholar","title":"Introduction to business process management","author":[{"family":"Dumas","given":"Marlon"},{"family":"La Rosa","given":"Marcello"},{"family":"Mendling","given":"Jan"},{"family":"Reijers","given":"Hajo A."},{"family":"Dumas","given":"Marlon"},{"family":"La Rosa","given":"Marcello"},{"family":"Mendling","given":"Jan"},{"family":"Reijers","given":"Hajo A."}],"issued":{"date-parts":[["2018"]]}}}],"schema":"https://github.com/citation-style-language/schema/raw/master/csl-citation.json"} </w:instrText>
      </w:r>
      <w:r w:rsidR="00336964">
        <w:rPr>
          <w:rFonts w:ascii="Arial" w:hAnsi="Arial" w:cs="Arial"/>
          <w:lang w:val="es-MX"/>
        </w:rPr>
        <w:fldChar w:fldCharType="separate"/>
      </w:r>
      <w:r w:rsidR="00336964" w:rsidRPr="00336964">
        <w:rPr>
          <w:rFonts w:ascii="Arial" w:hAnsi="Arial" w:cs="Arial"/>
        </w:rPr>
        <w:t>(Dumas et al., 2018)</w:t>
      </w:r>
      <w:r w:rsidR="00336964">
        <w:rPr>
          <w:rFonts w:ascii="Arial" w:hAnsi="Arial" w:cs="Arial"/>
          <w:lang w:val="es-MX"/>
        </w:rPr>
        <w:fldChar w:fldCharType="end"/>
      </w:r>
      <w:r>
        <w:rPr>
          <w:rFonts w:ascii="Arial" w:hAnsi="Arial" w:cs="Arial"/>
          <w:lang w:val="es-MX"/>
        </w:rPr>
        <w:t xml:space="preserve">. Un módulo también puede referirse a una unidad de medida o un bloque de información dentro de un sistema, como en el procesamiento digital de señales </w:t>
      </w:r>
      <w:r w:rsidR="002A09FA">
        <w:rPr>
          <w:rFonts w:ascii="Arial" w:hAnsi="Arial" w:cs="Arial"/>
          <w:lang w:val="es-MX"/>
        </w:rPr>
        <w:fldChar w:fldCharType="begin"/>
      </w:r>
      <w:r w:rsidR="007A7862">
        <w:rPr>
          <w:rFonts w:ascii="Arial" w:hAnsi="Arial" w:cs="Arial"/>
          <w:lang w:val="es-MX"/>
        </w:rPr>
        <w:instrText xml:space="preserve"> ADDIN ZOTERO_ITEM CSL_CITATION {"citationID":"x6TDuETH","properties":{"formattedCitation":"(G\\uc0\\u243{}mez, 2017)","plainCitation":"(Gómez, 2017)","noteIndex":0},"citationItems":[{"id":"aBanXHU5/YE393vih","uris":["http://zotero.org/users/local/e9zG7BHc/items/NWC7NER9"],"itemData":{"id":43,"type":"article-journal","container-title":"Estadística, probabilidad y ruido","source":"Google Scholar","title":"Procesamiento digital de señales","author":[{"family":"Gómez","given":"M."}],"issued":{"date-parts":[["2017"]]}}}],"schema":"https://github.com/citation-style-language/schema/raw/master/csl-citation.json"} </w:instrText>
      </w:r>
      <w:r w:rsidR="002A09FA">
        <w:rPr>
          <w:rFonts w:ascii="Arial" w:hAnsi="Arial" w:cs="Arial"/>
          <w:lang w:val="es-MX"/>
        </w:rPr>
        <w:fldChar w:fldCharType="separate"/>
      </w:r>
      <w:r w:rsidR="002A09FA" w:rsidRPr="002A09FA">
        <w:rPr>
          <w:rFonts w:ascii="Arial" w:hAnsi="Arial" w:cs="Arial"/>
        </w:rPr>
        <w:t>(Gómez, 2017)</w:t>
      </w:r>
      <w:r w:rsidR="002A09FA">
        <w:rPr>
          <w:rFonts w:ascii="Arial" w:hAnsi="Arial" w:cs="Arial"/>
          <w:lang w:val="es-MX"/>
        </w:rPr>
        <w:fldChar w:fldCharType="end"/>
      </w:r>
      <w:r w:rsidR="002A09FA">
        <w:rPr>
          <w:rFonts w:ascii="Arial" w:hAnsi="Arial" w:cs="Arial"/>
          <w:lang w:val="es-MX"/>
        </w:rPr>
        <w:t xml:space="preserve">. </w:t>
      </w:r>
      <w:r>
        <w:rPr>
          <w:rFonts w:ascii="Arial" w:hAnsi="Arial" w:cs="Arial"/>
          <w:lang w:val="es-MX"/>
        </w:rPr>
        <w:t>Visto desde el contexto de programación, un módulo (o biblioteca) es una colección de definiciones de variables, funciones y tipos (entre otras cosas) que pueden ser importadas para ser usadas desde cualquier programa</w:t>
      </w:r>
      <w:r w:rsidR="002A09FA">
        <w:rPr>
          <w:rFonts w:ascii="Arial" w:hAnsi="Arial" w:cs="Arial"/>
          <w:lang w:val="es-MX"/>
        </w:rPr>
        <w:fldChar w:fldCharType="begin"/>
      </w:r>
      <w:r w:rsidR="007A7862">
        <w:rPr>
          <w:rFonts w:ascii="Arial" w:hAnsi="Arial" w:cs="Arial"/>
          <w:lang w:val="es-MX"/>
        </w:rPr>
        <w:instrText xml:space="preserve"> ADDIN ZOTERO_ITEM CSL_CITATION {"citationID":"zRuO2BZ2","properties":{"formattedCitation":"(Sanz, 2016)","plainCitation":"(Sanz, 2016)","noteIndex":0},"citationItems":[{"id":"aBanXHU5/7F0KzAbz","uris":["http://zotero.org/users/local/e9zG7BHc/items/RN9ZZ2RZ"],"itemData":{"id":39,"type":"book","publisher":"Ra-Ma Editorial","source":"Google Scholar","title":"MF0491_3 Programación web en el Entorno Cliente.","author":[{"family":"Sanz","given":"Marcos López"}],"issued":{"date-parts":[["2016"]]}}}],"schema":"https://github.com/citation-style-language/schema/raw/master/csl-citation.json"} </w:instrText>
      </w:r>
      <w:r w:rsidR="002A09FA">
        <w:rPr>
          <w:rFonts w:ascii="Arial" w:hAnsi="Arial" w:cs="Arial"/>
          <w:lang w:val="es-MX"/>
        </w:rPr>
        <w:fldChar w:fldCharType="separate"/>
      </w:r>
      <w:r w:rsidR="002A09FA" w:rsidRPr="002A09FA">
        <w:rPr>
          <w:rFonts w:ascii="Arial" w:hAnsi="Arial" w:cs="Arial"/>
        </w:rPr>
        <w:t>(Sanz, 2016)</w:t>
      </w:r>
      <w:r w:rsidR="002A09FA">
        <w:rPr>
          <w:rFonts w:ascii="Arial" w:hAnsi="Arial" w:cs="Arial"/>
          <w:lang w:val="es-MX"/>
        </w:rPr>
        <w:fldChar w:fldCharType="end"/>
      </w:r>
      <w:r>
        <w:rPr>
          <w:rFonts w:ascii="Arial" w:hAnsi="Arial" w:cs="Arial"/>
          <w:lang w:val="es-MX"/>
        </w:rPr>
        <w:t xml:space="preserve">. Del concepto de módulo se </w:t>
      </w:r>
      <w:r w:rsidR="00A22638">
        <w:rPr>
          <w:rFonts w:ascii="Arial" w:hAnsi="Arial" w:cs="Arial"/>
          <w:lang w:val="es-MX"/>
        </w:rPr>
        <w:t>deriva</w:t>
      </w:r>
      <w:r>
        <w:rPr>
          <w:rFonts w:ascii="Arial" w:hAnsi="Arial" w:cs="Arial"/>
          <w:lang w:val="es-MX"/>
        </w:rPr>
        <w:t xml:space="preserve"> </w:t>
      </w:r>
      <w:r w:rsidR="00A22638">
        <w:rPr>
          <w:rFonts w:ascii="Arial" w:hAnsi="Arial" w:cs="Arial"/>
          <w:lang w:val="es-MX"/>
        </w:rPr>
        <w:t>el de modularidad</w:t>
      </w:r>
      <w:r>
        <w:rPr>
          <w:rFonts w:ascii="Arial" w:hAnsi="Arial" w:cs="Arial"/>
          <w:b/>
          <w:bCs/>
          <w:lang w:val="es-MX"/>
        </w:rPr>
        <w:t xml:space="preserve">. </w:t>
      </w:r>
      <w:r>
        <w:rPr>
          <w:rFonts w:ascii="Arial" w:hAnsi="Arial" w:cs="Arial"/>
          <w:lang w:val="es-MX"/>
        </w:rPr>
        <w:t xml:space="preserve">Se conoce a esto, como la capacidad de un sistema para ser atendido como la unión de varios elementos que se vinculan entre sí y que resultan </w:t>
      </w:r>
      <w:r w:rsidR="00A22638">
        <w:rPr>
          <w:rFonts w:ascii="Arial" w:hAnsi="Arial" w:cs="Arial"/>
          <w:lang w:val="es-MX"/>
        </w:rPr>
        <w:t>solidarios (cada</w:t>
      </w:r>
      <w:r>
        <w:rPr>
          <w:rFonts w:ascii="Arial" w:hAnsi="Arial" w:cs="Arial"/>
          <w:lang w:val="es-MX"/>
        </w:rPr>
        <w:t xml:space="preserve"> uno cumple con una tarea</w:t>
      </w:r>
      <w:r w:rsidR="00A22638">
        <w:rPr>
          <w:rFonts w:ascii="Arial" w:hAnsi="Arial" w:cs="Arial"/>
          <w:lang w:val="es-MX"/>
        </w:rPr>
        <w:t xml:space="preserve"> en pos de un objetivo en común</w:t>
      </w:r>
      <w:r>
        <w:rPr>
          <w:rFonts w:ascii="Arial" w:hAnsi="Arial" w:cs="Arial"/>
          <w:lang w:val="es-MX"/>
        </w:rPr>
        <w:t>)</w:t>
      </w:r>
      <w:r w:rsidR="002A09FA">
        <w:rPr>
          <w:rFonts w:ascii="Arial" w:hAnsi="Arial" w:cs="Arial"/>
          <w:lang w:val="es-MX"/>
        </w:rPr>
        <w:t xml:space="preserve"> </w:t>
      </w:r>
      <w:r w:rsidR="002A09FA">
        <w:rPr>
          <w:rFonts w:ascii="Arial" w:hAnsi="Arial" w:cs="Arial"/>
          <w:lang w:val="es-MX"/>
        </w:rPr>
        <w:fldChar w:fldCharType="begin"/>
      </w:r>
      <w:r w:rsidR="007A7862">
        <w:rPr>
          <w:rFonts w:ascii="Arial" w:hAnsi="Arial" w:cs="Arial"/>
          <w:lang w:val="es-MX"/>
        </w:rPr>
        <w:instrText xml:space="preserve"> ADDIN ZOTERO_ITEM CSL_CITATION {"citationID":"4LvzGDm1","properties":{"formattedCitation":"(Vidal-Silva et\\uc0\\u160{}al., 2019)","plainCitation":"(Vidal-Silva et al., 2019)","noteIndex":0},"citationItems":[{"id":"aBanXHU5/kpwNeiRS","uris":["http://zotero.org/users/local/e9zG7BHc/items/PAKYECKQ"],"itemData":{"id":44,"type":"article-journal","container-title":"Información tecnológica","issue":"3","note":"publisher: SciELO Chile","page":"95–104","source":"Google Scholar","title":"En Búsqueda de un Procedimiento de Desarrollo de Software Modular. Simbiosis entre Programación Orientada a la Característica y Programación Orientada a Aspectos JPI","volume":"30","author":[{"family":"Vidal-Silva","given":"Cristian L."},{"family":"Pham","given":"Trung T."},{"family":"Sepúlveda","given":"Sussan M."},{"family":"Carter","given":"Luis E."}],"issued":{"date-parts":[["2019"]]}}}],"schema":"https://github.com/citation-style-language/schema/raw/master/csl-citation.json"} </w:instrText>
      </w:r>
      <w:r w:rsidR="002A09FA">
        <w:rPr>
          <w:rFonts w:ascii="Arial" w:hAnsi="Arial" w:cs="Arial"/>
          <w:lang w:val="es-MX"/>
        </w:rPr>
        <w:fldChar w:fldCharType="separate"/>
      </w:r>
      <w:r w:rsidR="002A09FA" w:rsidRPr="002A09FA">
        <w:rPr>
          <w:rFonts w:ascii="Arial" w:hAnsi="Arial" w:cs="Arial"/>
        </w:rPr>
        <w:t>(Vidal-Silva et al., 2019)</w:t>
      </w:r>
      <w:r w:rsidR="002A09FA">
        <w:rPr>
          <w:rFonts w:ascii="Arial" w:hAnsi="Arial" w:cs="Arial"/>
          <w:lang w:val="es-MX"/>
        </w:rPr>
        <w:fldChar w:fldCharType="end"/>
      </w:r>
      <w:r>
        <w:rPr>
          <w:rFonts w:ascii="Arial" w:hAnsi="Arial" w:cs="Arial"/>
          <w:lang w:val="es-MX"/>
        </w:rPr>
        <w:t>.</w:t>
      </w:r>
    </w:p>
    <w:p w:rsidR="00232ED7" w:rsidRDefault="002766A0">
      <w:pPr>
        <w:pStyle w:val="BodyText"/>
        <w:spacing w:line="360" w:lineRule="auto"/>
        <w:ind w:firstLine="0"/>
        <w:jc w:val="both"/>
        <w:rPr>
          <w:rFonts w:ascii="Arial" w:hAnsi="Arial" w:cs="Arial"/>
          <w:lang w:val="es-MX"/>
        </w:rPr>
      </w:pPr>
      <w:r>
        <w:rPr>
          <w:rFonts w:ascii="Arial" w:hAnsi="Arial" w:cs="Arial"/>
          <w:lang w:val="es-MX"/>
        </w:rPr>
        <w:t>A modo de resumen el término módulo se utiliza para referirse a una unidad funcional o de procesamiento independiente dentro de un sistema más grande, y se utiliza comúnmente en la informática y la ingeniería de sistemas para modularizar el proceso de desarrollo y diseñar sistemas complejos.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Soporte:</w:t>
      </w:r>
    </w:p>
    <w:p w:rsidR="00340F47" w:rsidRDefault="002766A0">
      <w:pPr>
        <w:pStyle w:val="BodyText"/>
        <w:spacing w:line="360" w:lineRule="auto"/>
        <w:ind w:firstLine="0"/>
        <w:jc w:val="both"/>
        <w:rPr>
          <w:rFonts w:ascii="Arial" w:hAnsi="Arial" w:cs="Arial"/>
          <w:lang w:val="es-MX"/>
        </w:rPr>
      </w:pPr>
      <w:r>
        <w:rPr>
          <w:rFonts w:ascii="Arial" w:hAnsi="Arial" w:cs="Arial"/>
          <w:lang w:val="es-MX"/>
        </w:rPr>
        <w:t>En términos generales, el soporte se refiere a la ayuda o asistencia que se brinda a una persona, organización o sistema para resolver problemas o alcanzar objetivos</w:t>
      </w:r>
      <w:r w:rsidR="000B369B">
        <w:rPr>
          <w:rFonts w:ascii="Arial" w:hAnsi="Arial" w:cs="Arial"/>
          <w:lang w:val="es-MX"/>
        </w:rPr>
        <w:t xml:space="preserve">. </w:t>
      </w:r>
      <w:r>
        <w:rPr>
          <w:rFonts w:ascii="Arial" w:hAnsi="Arial" w:cs="Arial"/>
          <w:lang w:val="es-MX"/>
        </w:rPr>
        <w:t xml:space="preserve"> En el contexto de la informática y la tecnología de la información, el soporte se refiere a la asistencia técnica que se brinda a los usuarios para ayudarles a resolver problemas con sus dispositivos, software o servicio d</w:t>
      </w:r>
      <w:r w:rsidR="00B071F6">
        <w:rPr>
          <w:rFonts w:ascii="Arial" w:hAnsi="Arial" w:cs="Arial"/>
          <w:lang w:val="es-MX"/>
        </w:rPr>
        <w:t xml:space="preserve">e TI </w:t>
      </w:r>
      <w:r w:rsidR="00B071F6">
        <w:rPr>
          <w:rFonts w:ascii="Arial" w:hAnsi="Arial" w:cs="Arial"/>
          <w:lang w:val="es-MX"/>
        </w:rPr>
        <w:fldChar w:fldCharType="begin"/>
      </w:r>
      <w:r w:rsidR="007A7862">
        <w:rPr>
          <w:rFonts w:ascii="Arial" w:hAnsi="Arial" w:cs="Arial"/>
          <w:lang w:val="es-MX"/>
        </w:rPr>
        <w:instrText xml:space="preserve"> ADDIN ZOTERO_ITEM CSL_CITATION {"citationID":"TS3JJDOL","properties":{"formattedCitation":"(L\\uc0\\u243{}pez Vargas &amp; V\\uc0\\u225{}zquez Ch\\uc0\\u225{}vez, 2016)","plainCitation":"(López Vargas &amp; Vázquez Chávez, 2016)","noteIndex":0},"citationItems":[{"id":"aBanXHU5/KIBLKTiR","uris":["http://zotero.org/users/local/e9zG7BHc/items/ZKYPMB2U"],"itemData":{"id":34,"type":"article-journal","container-title":"Revista Cubana de Ciencias Informáticas","note":"publisher: Universidad de las Ciencias Informáticas","page":"46–60","source":"Google Scholar","title":"La Gestión de Servicios de soporte técnico en el ciclo de vida del desarrollo de software","volume":"10","author":[{"family":"López Vargas","given":"Yohannia"},{"family":"Vázquez Chávez","given":"Alejandro"}],"issued":{"date-parts":[["2016"]]}}}],"schema":"https://github.com/citation-style-language/schema/raw/master/csl-citation.json"} </w:instrText>
      </w:r>
      <w:r w:rsidR="00B071F6">
        <w:rPr>
          <w:rFonts w:ascii="Arial" w:hAnsi="Arial" w:cs="Arial"/>
          <w:lang w:val="es-MX"/>
        </w:rPr>
        <w:fldChar w:fldCharType="separate"/>
      </w:r>
      <w:r w:rsidR="00B071F6" w:rsidRPr="00B071F6">
        <w:rPr>
          <w:rFonts w:ascii="Arial" w:hAnsi="Arial" w:cs="Arial"/>
        </w:rPr>
        <w:t>(López Vargas &amp; Vázquez Chávez, 2016)</w:t>
      </w:r>
      <w:r w:rsidR="00B071F6">
        <w:rPr>
          <w:rFonts w:ascii="Arial" w:hAnsi="Arial" w:cs="Arial"/>
          <w:lang w:val="es-MX"/>
        </w:rPr>
        <w:fldChar w:fldCharType="end"/>
      </w:r>
      <w:r w:rsidR="00340F47">
        <w:rPr>
          <w:rFonts w:ascii="Arial" w:hAnsi="Arial" w:cs="Arial"/>
          <w:lang w:val="es-MX"/>
        </w:rPr>
        <w:t xml:space="preserve">. </w:t>
      </w:r>
      <w:r>
        <w:rPr>
          <w:rFonts w:ascii="Arial" w:hAnsi="Arial" w:cs="Arial"/>
          <w:lang w:val="es-MX"/>
        </w:rPr>
        <w:t>El soporte también puede incluir aspectos emocionales y psicológicos, como el soporte emocional que se brinda a los paci</w:t>
      </w:r>
      <w:r w:rsidR="00B071F6">
        <w:rPr>
          <w:rFonts w:ascii="Arial" w:hAnsi="Arial" w:cs="Arial"/>
          <w:lang w:val="es-MX"/>
        </w:rPr>
        <w:t xml:space="preserve">entes con enfermedades crónicas </w:t>
      </w:r>
      <w:r w:rsidR="00B071F6">
        <w:rPr>
          <w:rFonts w:ascii="Arial" w:hAnsi="Arial" w:cs="Arial"/>
          <w:lang w:val="es-MX"/>
        </w:rPr>
        <w:fldChar w:fldCharType="begin"/>
      </w:r>
      <w:r w:rsidR="007A7862">
        <w:rPr>
          <w:rFonts w:ascii="Arial" w:hAnsi="Arial" w:cs="Arial"/>
          <w:lang w:val="es-MX"/>
        </w:rPr>
        <w:instrText xml:space="preserve"> ADDIN ZOTERO_ITEM CSL_CITATION {"citationID":"YihasvAi","properties":{"formattedCitation":"(Juanes et\\uc0\\u160{}al., 2000)","plainCitation":"(Juanes et al., 2000)","noteIndex":0},"citationItems":[{"id":"aBanXHU5/VFK7cRMn","uris":["http://zotero.org/users/local/e9zG7BHc/items/CCXIT537"],"itemData":{"id":46,"type":"article-journal","container-title":"Atención primaria","issue":"9","note":"publisher: Elsevier","page":"618–624","source":"Google Scholar","title":"Análisis del consumo de medicamentos utilizando indicadores de calidad en la prescripción","volume":"25","author":[{"family":"Juanes","given":"V. Gómez"},{"family":"Villar","given":"MA Candás"},{"family":"González","given":"S. Fidalgo"},{"family":"Gómez","given":"J. Armesto"},{"family":"Alcántara","given":"MJ Calvo"},{"family":"Marino Gómez-Sandoval","given":"M. A.","non-dropping-particle":"de"},{"family":"Caldentey","given":"C. Vicens"}],"issued":{"date-parts":[["2000"]]}}}],"schema":"https://github.com/citation-style-language/schema/raw/master/csl-citation.json"} </w:instrText>
      </w:r>
      <w:r w:rsidR="00B071F6">
        <w:rPr>
          <w:rFonts w:ascii="Arial" w:hAnsi="Arial" w:cs="Arial"/>
          <w:lang w:val="es-MX"/>
        </w:rPr>
        <w:fldChar w:fldCharType="separate"/>
      </w:r>
      <w:r w:rsidR="00B071F6" w:rsidRPr="00B071F6">
        <w:rPr>
          <w:rFonts w:ascii="Arial" w:hAnsi="Arial" w:cs="Arial"/>
        </w:rPr>
        <w:t>(Juanes et al., 2000)</w:t>
      </w:r>
      <w:r w:rsidR="00B071F6">
        <w:rPr>
          <w:rFonts w:ascii="Arial" w:hAnsi="Arial" w:cs="Arial"/>
          <w:lang w:val="es-MX"/>
        </w:rPr>
        <w:fldChar w:fldCharType="end"/>
      </w:r>
      <w:r w:rsidR="00B071F6">
        <w:rPr>
          <w:rFonts w:ascii="Arial" w:hAnsi="Arial" w:cs="Arial"/>
          <w:lang w:val="es-MX"/>
        </w:rPr>
        <w:t xml:space="preserve">. </w:t>
      </w:r>
      <w:r w:rsidR="00340F47">
        <w:rPr>
          <w:rFonts w:ascii="Arial" w:hAnsi="Arial" w:cs="Arial"/>
          <w:lang w:val="es-MX"/>
        </w:rPr>
        <w:t>A partir de estos conceptos, y enfocándose en el objeto de estudio se llega a la conclusión de que el soporte es la asistencia que se le otorga a un sistema de software para resolver errores y problemas o alcanzar objetivos.</w:t>
      </w:r>
      <w:r w:rsidR="00DB371D">
        <w:rPr>
          <w:rFonts w:ascii="Arial" w:hAnsi="Arial" w:cs="Arial"/>
          <w:lang w:val="es-MX"/>
        </w:rPr>
        <w:t xml:space="preserve"> </w:t>
      </w:r>
      <w:r w:rsidR="00340F47">
        <w:rPr>
          <w:rFonts w:ascii="Arial" w:hAnsi="Arial" w:cs="Arial"/>
          <w:lang w:val="es-MX"/>
        </w:rPr>
        <w:t xml:space="preserve"> </w:t>
      </w:r>
    </w:p>
    <w:p w:rsidR="00232ED7" w:rsidRDefault="002766A0">
      <w:pPr>
        <w:pStyle w:val="BodyText"/>
        <w:spacing w:line="360" w:lineRule="auto"/>
        <w:ind w:firstLine="0"/>
        <w:jc w:val="both"/>
        <w:rPr>
          <w:rFonts w:ascii="Arial" w:hAnsi="Arial" w:cs="Arial"/>
          <w:lang w:val="es-MX"/>
        </w:rPr>
      </w:pPr>
      <w:r>
        <w:rPr>
          <w:rFonts w:ascii="Arial" w:hAnsi="Arial" w:cs="Arial"/>
          <w:lang w:val="es-MX"/>
        </w:rPr>
        <w:lastRenderedPageBreak/>
        <w:t xml:space="preserve">Se puede decir que el concepto de </w:t>
      </w:r>
      <w:r>
        <w:rPr>
          <w:rFonts w:ascii="Arial" w:hAnsi="Arial" w:cs="Arial"/>
          <w:b/>
          <w:bCs/>
          <w:lang w:val="es-MX"/>
        </w:rPr>
        <w:t xml:space="preserve">soporte técnico </w:t>
      </w:r>
      <w:r>
        <w:rPr>
          <w:rFonts w:ascii="Arial" w:hAnsi="Arial" w:cs="Arial"/>
          <w:lang w:val="es-MX"/>
        </w:rPr>
        <w:t xml:space="preserve">se deriva del mismo </w:t>
      </w:r>
      <w:r w:rsidR="00B071F6">
        <w:rPr>
          <w:rFonts w:ascii="Arial" w:hAnsi="Arial" w:cs="Arial"/>
          <w:lang w:val="es-MX"/>
        </w:rPr>
        <w:t>soporte,</w:t>
      </w:r>
      <w:r>
        <w:rPr>
          <w:rFonts w:ascii="Arial" w:hAnsi="Arial" w:cs="Arial"/>
          <w:lang w:val="es-MX"/>
        </w:rPr>
        <w:t xml:space="preserve"> pero en un enfoque más empresarial. Este estipula ser el servicio que provee una empresa a sus clientes, con el fin que reciban ayuda acerca del uso de sus productos, ya sean físicos o digitales</w:t>
      </w:r>
      <w:r w:rsidR="00446246">
        <w:rPr>
          <w:rFonts w:ascii="Arial" w:hAnsi="Arial" w:cs="Arial"/>
          <w:lang w:val="es-MX"/>
        </w:rPr>
        <w:t xml:space="preserve"> </w:t>
      </w:r>
      <w:r w:rsidR="00446246">
        <w:rPr>
          <w:rFonts w:ascii="Arial" w:hAnsi="Arial" w:cs="Arial"/>
          <w:lang w:val="es-MX"/>
        </w:rPr>
        <w:fldChar w:fldCharType="begin"/>
      </w:r>
      <w:r w:rsidR="007A7862">
        <w:rPr>
          <w:rFonts w:ascii="Arial" w:hAnsi="Arial" w:cs="Arial"/>
          <w:lang w:val="es-MX"/>
        </w:rPr>
        <w:instrText xml:space="preserve"> ADDIN ZOTERO_ITEM CSL_CITATION {"citationID":"P6hvHJRl","properties":{"formattedCitation":"(L\\uc0\\u243{}pez Vargas &amp; V\\uc0\\u225{}zquez Ch\\uc0\\u225{}vez, 2016)","plainCitation":"(López Vargas &amp; Vázquez Chávez, 2016)","noteIndex":0},"citationItems":[{"id":"aBanXHU5/KIBLKTiR","uris":["http://zotero.org/users/local/e9zG7BHc/items/ZKYPMB2U"],"itemData":{"id":34,"type":"article-journal","container-title":"Revista Cubana de Ciencias Informáticas","note":"publisher: Universidad de las Ciencias Informáticas","page":"46–60","source":"Google Scholar","title":"La Gestión de Servicios de soporte técnico en el ciclo de vida del desarrollo de software","volume":"10","author":[{"family":"López Vargas","given":"Yohannia"},{"family":"Vázquez Chávez","given":"Alejandro"}],"issued":{"date-parts":[["2016"]]}}}],"schema":"https://github.com/citation-style-language/schema/raw/master/csl-citation.json"} </w:instrText>
      </w:r>
      <w:r w:rsidR="00446246">
        <w:rPr>
          <w:rFonts w:ascii="Arial" w:hAnsi="Arial" w:cs="Arial"/>
          <w:lang w:val="es-MX"/>
        </w:rPr>
        <w:fldChar w:fldCharType="separate"/>
      </w:r>
      <w:r w:rsidR="00446246" w:rsidRPr="00446246">
        <w:rPr>
          <w:rFonts w:ascii="Arial" w:hAnsi="Arial" w:cs="Arial"/>
        </w:rPr>
        <w:t>(López Vargas &amp; Vázquez Chávez, 2016)</w:t>
      </w:r>
      <w:r w:rsidR="00446246">
        <w:rPr>
          <w:rFonts w:ascii="Arial" w:hAnsi="Arial" w:cs="Arial"/>
          <w:lang w:val="es-MX"/>
        </w:rPr>
        <w:fldChar w:fldCharType="end"/>
      </w:r>
      <w:r>
        <w:rPr>
          <w:rFonts w:ascii="Arial" w:hAnsi="Arial" w:cs="Arial"/>
          <w:lang w:val="es-MX"/>
        </w:rPr>
        <w:t>. Puede estar directamente proporcionado por la compañía o por agentes externos especializados.</w:t>
      </w:r>
    </w:p>
    <w:p w:rsidR="00232ED7" w:rsidRDefault="002766A0">
      <w:pPr>
        <w:pStyle w:val="BodyText"/>
        <w:spacing w:line="360" w:lineRule="auto"/>
        <w:ind w:firstLine="0"/>
        <w:jc w:val="both"/>
        <w:rPr>
          <w:rFonts w:ascii="Arial" w:hAnsi="Arial" w:cs="Arial"/>
          <w:lang w:val="es-MX"/>
        </w:rPr>
      </w:pPr>
      <w:r>
        <w:rPr>
          <w:rFonts w:ascii="Arial" w:hAnsi="Arial" w:cs="Arial"/>
          <w:lang w:val="es-MX"/>
        </w:rPr>
        <w:t>Cabe resaltar las importantes funciones que realiza el soporte técnico:</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Identificar problemas de software o hardware, así como realizar instalaciones y configurac</w:t>
      </w:r>
      <w:r w:rsidR="00A22638">
        <w:rPr>
          <w:rFonts w:ascii="Arial" w:hAnsi="Arial" w:cs="Arial"/>
          <w:lang w:val="es-MX"/>
        </w:rPr>
        <w:t>i</w:t>
      </w:r>
      <w:r>
        <w:rPr>
          <w:rFonts w:ascii="Arial" w:hAnsi="Arial" w:cs="Arial"/>
          <w:lang w:val="es-MX"/>
        </w:rPr>
        <w:t>ones exitosas de los mismos.</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Dar mantenimiento regular a los productos, sobre todo cuando hay una garantía de por medio.</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Realizar diagnósticos de las fallas en un producto o un servidor.</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Hablar a los clientes de la forma adecuada para que comprendan cuales son los pasos a seguir.</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Documentar el procedimiento del soporte por medio de una bitácora.</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Avisar a los clientes del estado de resolución de sus peticiones.</w:t>
      </w:r>
    </w:p>
    <w:p w:rsidR="00232ED7" w:rsidRDefault="002766A0">
      <w:pPr>
        <w:pStyle w:val="BodyText"/>
        <w:numPr>
          <w:ilvl w:val="0"/>
          <w:numId w:val="6"/>
        </w:numPr>
        <w:spacing w:line="360" w:lineRule="auto"/>
        <w:jc w:val="both"/>
        <w:rPr>
          <w:rFonts w:ascii="Arial" w:hAnsi="Arial" w:cs="Arial"/>
          <w:lang w:val="es-MX"/>
        </w:rPr>
      </w:pPr>
      <w:r>
        <w:rPr>
          <w:rFonts w:ascii="Arial" w:hAnsi="Arial" w:cs="Arial"/>
          <w:lang w:val="es-MX"/>
        </w:rPr>
        <w:t>Recibir comentarios acerca de la calidad del servicio y poner en prácticas las mejoras que surjan de esto.</w:t>
      </w:r>
    </w:p>
    <w:p w:rsidR="00232ED7" w:rsidRDefault="00232ED7">
      <w:pPr>
        <w:pStyle w:val="BodyText"/>
        <w:spacing w:line="360" w:lineRule="auto"/>
        <w:ind w:firstLine="0"/>
        <w:jc w:val="both"/>
        <w:rPr>
          <w:rFonts w:ascii="Arial" w:hAnsi="Arial" w:cs="Arial"/>
          <w:lang w:val="es-MX"/>
        </w:rPr>
      </w:pPr>
    </w:p>
    <w:p w:rsidR="00232ED7" w:rsidRDefault="002766A0">
      <w:pPr>
        <w:pStyle w:val="Heading2"/>
        <w:rPr>
          <w:iCs w:val="0"/>
          <w:szCs w:val="24"/>
        </w:rPr>
      </w:pPr>
      <w:bookmarkStart w:id="6" w:name="__RefHeading___Toc1691_4066780807"/>
      <w:bookmarkEnd w:id="6"/>
      <w:r>
        <w:rPr>
          <w:iCs w:val="0"/>
          <w:szCs w:val="24"/>
        </w:rPr>
        <w:t xml:space="preserve">I.2 </w:t>
      </w:r>
      <w:r>
        <w:rPr>
          <w:iCs w:val="0"/>
          <w:szCs w:val="24"/>
          <w:lang w:val="es-MX"/>
        </w:rPr>
        <w:t>Sistemas de Gestión de Incidencias Tecnológicas nacionales e internacionales:</w:t>
      </w:r>
    </w:p>
    <w:p w:rsidR="00232ED7" w:rsidRDefault="002766A0">
      <w:pPr>
        <w:pStyle w:val="BodyText"/>
        <w:spacing w:line="360" w:lineRule="auto"/>
        <w:ind w:firstLine="0"/>
        <w:jc w:val="both"/>
        <w:rPr>
          <w:rFonts w:ascii="Arial" w:hAnsi="Arial" w:cs="Arial"/>
          <w:lang w:val="es-MX"/>
        </w:rPr>
      </w:pPr>
      <w:r>
        <w:rPr>
          <w:rFonts w:ascii="Arial" w:hAnsi="Arial" w:cs="Arial"/>
          <w:lang w:val="es-MX"/>
        </w:rPr>
        <w:t>Actualmente existen varias opciones de sistemas homólogos internacionales de módulos de gestión de incidencias tecnológicas que pueden ser utilizados para mejorar la gestión de incidencias en una organización. Cada una de estas plataformas tiene sus propias características por lo que es importante evaluarlas cuidadosamente.</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Homólogos Internacionales:</w:t>
      </w:r>
    </w:p>
    <w:p w:rsidR="00232ED7" w:rsidRDefault="00232ED7">
      <w:pPr>
        <w:pStyle w:val="BodyText"/>
        <w:spacing w:line="360" w:lineRule="auto"/>
        <w:ind w:firstLine="0"/>
        <w:jc w:val="both"/>
        <w:rPr>
          <w:rFonts w:ascii="Arial" w:hAnsi="Arial" w:cs="Arial"/>
          <w:b/>
          <w:bCs/>
          <w:lang w:val="es-MX"/>
        </w:rPr>
      </w:pP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t>ServiceNow</w:t>
      </w:r>
      <w:proofErr w:type="spellEnd"/>
      <w:r>
        <w:rPr>
          <w:rFonts w:ascii="Arial" w:hAnsi="Arial" w:cs="Arial"/>
          <w:b/>
          <w:bCs/>
          <w:noProof/>
          <w:lang w:val="en-US"/>
        </w:rPr>
        <w:drawing>
          <wp:inline distT="0" distB="0" distL="114300" distR="114300" wp14:anchorId="44C46794" wp14:editId="3DC66199">
            <wp:extent cx="952500" cy="292100"/>
            <wp:effectExtent l="0" t="0" r="0" b="12700"/>
            <wp:docPr id="5" name="Picture 5" descr="Capture2023042921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20230429215410"/>
                    <pic:cNvPicPr>
                      <a:picLocks noChangeAspect="1"/>
                    </pic:cNvPicPr>
                  </pic:nvPicPr>
                  <pic:blipFill>
                    <a:blip r:embed="rId43"/>
                    <a:stretch>
                      <a:fillRect/>
                    </a:stretch>
                  </pic:blipFill>
                  <pic:spPr>
                    <a:xfrm>
                      <a:off x="0" y="0"/>
                      <a:ext cx="952500" cy="292100"/>
                    </a:xfrm>
                    <a:prstGeom prst="rect">
                      <a:avLst/>
                    </a:prstGeom>
                  </pic:spPr>
                </pic:pic>
              </a:graphicData>
            </a:graphic>
          </wp:inline>
        </w:drawing>
      </w:r>
      <w:r>
        <w:rPr>
          <w:rFonts w:ascii="Arial" w:hAnsi="Arial" w:cs="Arial"/>
          <w:b/>
          <w:bCs/>
          <w:lang w:val="es-MX"/>
        </w:rPr>
        <w:t xml:space="preserve">: </w:t>
      </w:r>
      <w:proofErr w:type="spellStart"/>
      <w:r>
        <w:rPr>
          <w:rFonts w:ascii="Arial" w:hAnsi="Arial" w:cs="Arial"/>
          <w:lang w:val="es-MX"/>
        </w:rPr>
        <w:t>ServiceNow</w:t>
      </w:r>
      <w:proofErr w:type="spellEnd"/>
      <w:r>
        <w:rPr>
          <w:rFonts w:ascii="Arial" w:hAnsi="Arial" w:cs="Arial"/>
          <w:lang w:val="es-MX"/>
        </w:rPr>
        <w:t xml:space="preserve"> es una plataforma de gestión de servicios empresariales en la nube que incluye un módulo de gestión de incidencias tecnológicas. </w:t>
      </w:r>
      <w:r>
        <w:rPr>
          <w:rFonts w:ascii="Arial" w:hAnsi="Arial" w:cs="Arial"/>
          <w:lang w:val="es-MX"/>
        </w:rPr>
        <w:lastRenderedPageBreak/>
        <w:t>Permite la gestión colaborativa de incidencias, seguimiento de incidencias, automatización de procesos y análisis de datos para la toma de decisiones.</w:t>
      </w:r>
    </w:p>
    <w:p w:rsidR="00232ED7" w:rsidRDefault="002766A0">
      <w:pPr>
        <w:pStyle w:val="BodyText"/>
        <w:spacing w:line="360" w:lineRule="auto"/>
        <w:ind w:firstLine="0"/>
        <w:jc w:val="both"/>
        <w:rPr>
          <w:rFonts w:ascii="Arial" w:hAnsi="Arial" w:cs="Arial"/>
          <w:lang w:val="es-MX"/>
        </w:rPr>
      </w:pPr>
      <w:r>
        <w:rPr>
          <w:rFonts w:ascii="Arial" w:hAnsi="Arial" w:cs="Arial"/>
          <w:b/>
          <w:bCs/>
          <w:lang w:val="es-MX"/>
        </w:rPr>
        <w:t xml:space="preserve">Jira </w:t>
      </w:r>
      <w:proofErr w:type="spellStart"/>
      <w:r>
        <w:rPr>
          <w:rFonts w:ascii="Arial" w:hAnsi="Arial" w:cs="Arial"/>
          <w:b/>
          <w:bCs/>
          <w:lang w:val="es-MX"/>
        </w:rPr>
        <w:t>Service</w:t>
      </w:r>
      <w:proofErr w:type="spellEnd"/>
      <w:r>
        <w:rPr>
          <w:rFonts w:ascii="Arial" w:hAnsi="Arial" w:cs="Arial"/>
          <w:b/>
          <w:bCs/>
          <w:lang w:val="es-MX"/>
        </w:rPr>
        <w:t xml:space="preserve"> Management</w:t>
      </w:r>
      <w:r>
        <w:rPr>
          <w:rFonts w:ascii="Arial" w:hAnsi="Arial" w:cs="Arial"/>
          <w:b/>
          <w:bCs/>
          <w:noProof/>
          <w:lang w:val="en-US"/>
        </w:rPr>
        <w:drawing>
          <wp:inline distT="0" distB="0" distL="114300" distR="114300" wp14:anchorId="7E9AF355" wp14:editId="19761265">
            <wp:extent cx="1362075" cy="716280"/>
            <wp:effectExtent l="0" t="0" r="9525" b="7620"/>
            <wp:docPr id="6" name="Picture 6" descr="jira servic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jira service management"/>
                    <pic:cNvPicPr>
                      <a:picLocks noChangeAspect="1"/>
                    </pic:cNvPicPr>
                  </pic:nvPicPr>
                  <pic:blipFill>
                    <a:blip r:embed="rId44"/>
                    <a:stretch>
                      <a:fillRect/>
                    </a:stretch>
                  </pic:blipFill>
                  <pic:spPr>
                    <a:xfrm>
                      <a:off x="0" y="0"/>
                      <a:ext cx="1362075" cy="716280"/>
                    </a:xfrm>
                    <a:prstGeom prst="rect">
                      <a:avLst/>
                    </a:prstGeom>
                  </pic:spPr>
                </pic:pic>
              </a:graphicData>
            </a:graphic>
          </wp:inline>
        </w:drawing>
      </w:r>
      <w:r>
        <w:rPr>
          <w:rFonts w:ascii="Arial" w:hAnsi="Arial" w:cs="Arial"/>
          <w:b/>
          <w:bCs/>
          <w:lang w:val="es-MX"/>
        </w:rPr>
        <w:t xml:space="preserve">: </w:t>
      </w:r>
      <w:r>
        <w:rPr>
          <w:rFonts w:ascii="Arial" w:hAnsi="Arial" w:cs="Arial"/>
          <w:lang w:val="es-MX"/>
        </w:rPr>
        <w:t xml:space="preserve">Jira </w:t>
      </w:r>
      <w:proofErr w:type="spellStart"/>
      <w:r>
        <w:rPr>
          <w:rFonts w:ascii="Arial" w:hAnsi="Arial" w:cs="Arial"/>
          <w:lang w:val="es-MX"/>
        </w:rPr>
        <w:t>Service</w:t>
      </w:r>
      <w:proofErr w:type="spellEnd"/>
      <w:r>
        <w:rPr>
          <w:rFonts w:ascii="Arial" w:hAnsi="Arial" w:cs="Arial"/>
          <w:lang w:val="es-MX"/>
        </w:rPr>
        <w:t xml:space="preserve"> Management es un software de gestión de servicios empresariales que también incluye un módulo de gestión de incidencias. Dentro de sus características se encuentra permitir la gestión de </w:t>
      </w:r>
      <w:r w:rsidR="00446246">
        <w:rPr>
          <w:rFonts w:ascii="Arial" w:hAnsi="Arial" w:cs="Arial"/>
          <w:lang w:val="es-MX"/>
        </w:rPr>
        <w:t>incidencias,</w:t>
      </w:r>
      <w:r>
        <w:rPr>
          <w:rFonts w:ascii="Arial" w:hAnsi="Arial" w:cs="Arial"/>
          <w:lang w:val="es-MX"/>
        </w:rPr>
        <w:t xml:space="preserve"> solicitudes de servicio y problemas, la automatización de flujos de trabajo y la integración con otras herramientas de desarrollo de software.</w:t>
      </w:r>
    </w:p>
    <w:p w:rsidR="00232ED7" w:rsidRDefault="002766A0">
      <w:pPr>
        <w:pStyle w:val="BodyText"/>
        <w:spacing w:line="360" w:lineRule="auto"/>
        <w:ind w:firstLine="0"/>
        <w:jc w:val="both"/>
        <w:rPr>
          <w:rFonts w:ascii="Arial" w:hAnsi="Arial" w:cs="Arial"/>
          <w:lang w:val="es-MX"/>
        </w:rPr>
      </w:pPr>
      <w:r>
        <w:rPr>
          <w:rFonts w:ascii="Arial" w:hAnsi="Arial" w:cs="Arial"/>
          <w:b/>
          <w:bCs/>
          <w:lang w:val="es-MX"/>
        </w:rPr>
        <w:t xml:space="preserve">BMC </w:t>
      </w:r>
      <w:proofErr w:type="spellStart"/>
      <w:r>
        <w:rPr>
          <w:rFonts w:ascii="Arial" w:hAnsi="Arial" w:cs="Arial"/>
          <w:b/>
          <w:bCs/>
          <w:lang w:val="es-MX"/>
        </w:rPr>
        <w:t>Helix</w:t>
      </w:r>
      <w:proofErr w:type="spellEnd"/>
      <w:r>
        <w:rPr>
          <w:rFonts w:ascii="Arial" w:hAnsi="Arial" w:cs="Arial"/>
          <w:b/>
          <w:bCs/>
          <w:lang w:val="es-MX"/>
        </w:rPr>
        <w:t xml:space="preserve"> ITSM</w:t>
      </w:r>
      <w:r>
        <w:rPr>
          <w:rFonts w:ascii="Arial" w:hAnsi="Arial" w:cs="Arial"/>
          <w:b/>
          <w:bCs/>
          <w:noProof/>
          <w:lang w:val="en-US"/>
        </w:rPr>
        <w:drawing>
          <wp:inline distT="0" distB="0" distL="114300" distR="114300" wp14:anchorId="61AC72BF" wp14:editId="2FBB0339">
            <wp:extent cx="1115695" cy="586740"/>
            <wp:effectExtent l="0" t="0" r="8255" b="3810"/>
            <wp:docPr id="8" name="Picture 8" descr="B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MC"/>
                    <pic:cNvPicPr>
                      <a:picLocks noChangeAspect="1"/>
                    </pic:cNvPicPr>
                  </pic:nvPicPr>
                  <pic:blipFill>
                    <a:blip r:embed="rId45"/>
                    <a:stretch>
                      <a:fillRect/>
                    </a:stretch>
                  </pic:blipFill>
                  <pic:spPr>
                    <a:xfrm>
                      <a:off x="0" y="0"/>
                      <a:ext cx="1115695" cy="586740"/>
                    </a:xfrm>
                    <a:prstGeom prst="rect">
                      <a:avLst/>
                    </a:prstGeom>
                  </pic:spPr>
                </pic:pic>
              </a:graphicData>
            </a:graphic>
          </wp:inline>
        </w:drawing>
      </w:r>
      <w:r>
        <w:rPr>
          <w:rFonts w:ascii="Arial" w:hAnsi="Arial" w:cs="Arial"/>
          <w:b/>
          <w:bCs/>
          <w:lang w:val="es-MX"/>
        </w:rPr>
        <w:t xml:space="preserve">: </w:t>
      </w:r>
      <w:r>
        <w:rPr>
          <w:rFonts w:ascii="Arial" w:hAnsi="Arial" w:cs="Arial"/>
          <w:lang w:val="es-MX"/>
        </w:rPr>
        <w:t xml:space="preserve">BMC </w:t>
      </w:r>
      <w:proofErr w:type="spellStart"/>
      <w:r>
        <w:rPr>
          <w:rFonts w:ascii="Arial" w:hAnsi="Arial" w:cs="Arial"/>
          <w:lang w:val="es-MX"/>
        </w:rPr>
        <w:t>Helix</w:t>
      </w:r>
      <w:proofErr w:type="spellEnd"/>
      <w:r>
        <w:rPr>
          <w:rFonts w:ascii="Arial" w:hAnsi="Arial" w:cs="Arial"/>
          <w:lang w:val="es-MX"/>
        </w:rPr>
        <w:t xml:space="preserve"> ITSM es una plataforma de gestión de servicios empresariales que incluye un módulo de gestión de incidencias tecnológicas. Permite la gestión de incidencias, problemas, cambios y activos, también resalta la automatización de flujos de trabajo y la integración con otras herramientas de gestión de servicios.</w:t>
      </w: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t>Zendesk</w:t>
      </w:r>
      <w:proofErr w:type="spellEnd"/>
      <w:r>
        <w:rPr>
          <w:rFonts w:ascii="Arial" w:hAnsi="Arial" w:cs="Arial"/>
          <w:b/>
          <w:bCs/>
          <w:noProof/>
          <w:lang w:val="en-US"/>
        </w:rPr>
        <w:drawing>
          <wp:inline distT="0" distB="0" distL="114300" distR="114300" wp14:anchorId="34776285" wp14:editId="630B66B9">
            <wp:extent cx="1029335" cy="715645"/>
            <wp:effectExtent l="0" t="0" r="18415" b="8255"/>
            <wp:docPr id="7" name="Picture 7" descr="zen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zendesk"/>
                    <pic:cNvPicPr>
                      <a:picLocks noChangeAspect="1"/>
                    </pic:cNvPicPr>
                  </pic:nvPicPr>
                  <pic:blipFill>
                    <a:blip r:embed="rId46"/>
                    <a:stretch>
                      <a:fillRect/>
                    </a:stretch>
                  </pic:blipFill>
                  <pic:spPr>
                    <a:xfrm>
                      <a:off x="0" y="0"/>
                      <a:ext cx="1029335" cy="715645"/>
                    </a:xfrm>
                    <a:prstGeom prst="rect">
                      <a:avLst/>
                    </a:prstGeom>
                  </pic:spPr>
                </pic:pic>
              </a:graphicData>
            </a:graphic>
          </wp:inline>
        </w:drawing>
      </w:r>
      <w:r>
        <w:rPr>
          <w:rFonts w:ascii="Arial" w:hAnsi="Arial" w:cs="Arial"/>
          <w:b/>
          <w:bCs/>
          <w:lang w:val="es-MX"/>
        </w:rPr>
        <w:t xml:space="preserve">: </w:t>
      </w:r>
      <w:proofErr w:type="spellStart"/>
      <w:r>
        <w:rPr>
          <w:rFonts w:ascii="Arial" w:hAnsi="Arial" w:cs="Arial"/>
          <w:lang w:val="es-MX"/>
        </w:rPr>
        <w:t>Zendesk</w:t>
      </w:r>
      <w:proofErr w:type="spellEnd"/>
      <w:r>
        <w:rPr>
          <w:rFonts w:ascii="Arial" w:hAnsi="Arial" w:cs="Arial"/>
          <w:lang w:val="es-MX"/>
        </w:rPr>
        <w:t xml:space="preserve"> es una plataforma de gestión de servicios empresariales que incluye un módulo de gestión de incidencias tecnológicas. Y como las anteriores también </w:t>
      </w:r>
      <w:proofErr w:type="gramStart"/>
      <w:r>
        <w:rPr>
          <w:rFonts w:ascii="Arial" w:hAnsi="Arial" w:cs="Arial"/>
          <w:lang w:val="es-MX"/>
        </w:rPr>
        <w:t>permite</w:t>
      </w:r>
      <w:proofErr w:type="gramEnd"/>
      <w:r>
        <w:rPr>
          <w:rFonts w:ascii="Arial" w:hAnsi="Arial" w:cs="Arial"/>
          <w:lang w:val="es-MX"/>
        </w:rPr>
        <w:t xml:space="preserve"> la gestión de incidencias, solicitudes de servicios y problemas, presenta una automatización de flujo de trabajo y una de las características más común hasta ahora es la integración con otras herramientas de gestión de servicios.</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Homólogos Nacionales:</w:t>
      </w:r>
    </w:p>
    <w:p w:rsidR="00232ED7" w:rsidRDefault="002766A0">
      <w:pPr>
        <w:pStyle w:val="BodyText"/>
        <w:spacing w:line="360" w:lineRule="auto"/>
        <w:ind w:firstLine="0"/>
        <w:jc w:val="both"/>
        <w:rPr>
          <w:rFonts w:ascii="Arial" w:hAnsi="Arial" w:cs="Arial"/>
          <w:lang w:val="es-MX"/>
        </w:rPr>
      </w:pPr>
      <w:r>
        <w:rPr>
          <w:rFonts w:ascii="Arial" w:hAnsi="Arial" w:cs="Arial"/>
          <w:lang w:val="es-MX"/>
        </w:rPr>
        <w:t>Aunque la información sobre sistemas empresariales que utilizan un módulo de gestión de incidencias tecnológicas en Cuba es limitada, se tuvo en cuenta la investigación de homólogos también nacionalmente, logrando llegar al resultado de tener en cuenta 3 sistemas que llevan a cabo dicho proceso.</w:t>
      </w:r>
    </w:p>
    <w:p w:rsidR="00232ED7" w:rsidRDefault="00232ED7">
      <w:pPr>
        <w:pStyle w:val="BodyText"/>
        <w:spacing w:line="360" w:lineRule="auto"/>
        <w:ind w:firstLine="0"/>
        <w:jc w:val="center"/>
        <w:rPr>
          <w:rFonts w:ascii="Arial" w:hAnsi="Arial" w:cs="Arial"/>
          <w:lang w:val="es-MX"/>
        </w:rPr>
      </w:pP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lastRenderedPageBreak/>
        <w:t>Infomed</w:t>
      </w:r>
      <w:proofErr w:type="spellEnd"/>
      <w:r>
        <w:rPr>
          <w:rFonts w:ascii="Arial" w:hAnsi="Arial" w:cs="Arial"/>
          <w:noProof/>
          <w:lang w:val="en-US"/>
        </w:rPr>
        <w:drawing>
          <wp:inline distT="0" distB="0" distL="114300" distR="114300" wp14:anchorId="4770C250" wp14:editId="4BDB619C">
            <wp:extent cx="811530" cy="811530"/>
            <wp:effectExtent l="0" t="0" r="7620" b="7620"/>
            <wp:docPr id="2" name="Picture 2" descr="info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fomed"/>
                    <pic:cNvPicPr>
                      <a:picLocks noChangeAspect="1"/>
                    </pic:cNvPicPr>
                  </pic:nvPicPr>
                  <pic:blipFill>
                    <a:blip r:embed="rId47"/>
                    <a:stretch>
                      <a:fillRect/>
                    </a:stretch>
                  </pic:blipFill>
                  <pic:spPr>
                    <a:xfrm>
                      <a:off x="0" y="0"/>
                      <a:ext cx="811530" cy="811530"/>
                    </a:xfrm>
                    <a:prstGeom prst="rect">
                      <a:avLst/>
                    </a:prstGeom>
                  </pic:spPr>
                </pic:pic>
              </a:graphicData>
            </a:graphic>
          </wp:inline>
        </w:drawing>
      </w:r>
      <w:proofErr w:type="gramStart"/>
      <w:r>
        <w:rPr>
          <w:rFonts w:ascii="Arial" w:hAnsi="Arial" w:cs="Arial"/>
          <w:b/>
          <w:bCs/>
          <w:lang w:val="es-MX"/>
        </w:rPr>
        <w:t xml:space="preserve">: </w:t>
      </w:r>
      <w:r>
        <w:rPr>
          <w:rFonts w:ascii="Arial" w:hAnsi="Arial" w:cs="Arial"/>
          <w:lang w:val="es-MX"/>
        </w:rPr>
        <w:t xml:space="preserve"> </w:t>
      </w:r>
      <w:proofErr w:type="spellStart"/>
      <w:r>
        <w:rPr>
          <w:rFonts w:ascii="Arial" w:hAnsi="Arial" w:cs="Arial"/>
          <w:lang w:val="es-MX"/>
        </w:rPr>
        <w:t>Infomed</w:t>
      </w:r>
      <w:proofErr w:type="spellEnd"/>
      <w:proofErr w:type="gramEnd"/>
      <w:r>
        <w:rPr>
          <w:rFonts w:ascii="Arial" w:hAnsi="Arial" w:cs="Arial"/>
          <w:lang w:val="es-MX"/>
        </w:rPr>
        <w:t xml:space="preserve"> es una red de información de salud en Cuba que ofrece una amplia gama de servicios en línea como información médica y científica, publicaciones especializadas, bases de datos, herramientas de búsquedas, cursos en línea, foros de discusión y redes sociales a profesionales de la salud, científicos y estudiantes. Fue creada en 1992 como una iniciativa del Ministerio de Salud Pública de Cuba para mejorar la comunicación y el intercambio de información en el sector de la salud en Cuba. Su objetivo principal es mejorar la calidad de la atención médica en Cuba y fomentar la investigación y la educación en el campo de la salud. Presenta en su plataforma un sistema de gestión de incidencias tecnológicas para administrar problemas técnicos y reportes de errores en la misma. Esto ayuda a gara</w:t>
      </w:r>
      <w:r w:rsidR="00446246">
        <w:rPr>
          <w:rFonts w:ascii="Arial" w:hAnsi="Arial" w:cs="Arial"/>
          <w:lang w:val="es-MX"/>
        </w:rPr>
        <w:t>ntizar que los usu</w:t>
      </w:r>
      <w:r>
        <w:rPr>
          <w:rFonts w:ascii="Arial" w:hAnsi="Arial" w:cs="Arial"/>
          <w:lang w:val="es-MX"/>
        </w:rPr>
        <w:t xml:space="preserve">arios tengan acceso sin interrupciones a los servicios y la información que necesitan. </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t>CubaTronik</w:t>
      </w:r>
      <w:proofErr w:type="spellEnd"/>
      <w:r>
        <w:rPr>
          <w:rFonts w:ascii="Arial" w:hAnsi="Arial" w:cs="Arial"/>
          <w:b/>
          <w:bCs/>
          <w:lang w:val="es-MX"/>
        </w:rPr>
        <w:t xml:space="preserve">: </w:t>
      </w:r>
      <w:proofErr w:type="spellStart"/>
      <w:r>
        <w:rPr>
          <w:rFonts w:ascii="Arial" w:hAnsi="Arial" w:cs="Arial"/>
          <w:lang w:val="es-MX"/>
        </w:rPr>
        <w:t>CubaTronik</w:t>
      </w:r>
      <w:proofErr w:type="spellEnd"/>
      <w:r>
        <w:rPr>
          <w:rFonts w:ascii="Arial" w:hAnsi="Arial" w:cs="Arial"/>
          <w:lang w:val="es-MX"/>
        </w:rPr>
        <w:t xml:space="preserve"> es una empresa de tecnología en Cuba que ofrece soluciones tecnológicas personalizadas a empresas y organizaciones. Fue creada en 2014 como una iniciativa del Ministerio de la Informática y las Comunicaciones de Cuba. Presenta como objetivos principales desarrollar soluciones tecnológicas personalizadas</w:t>
      </w:r>
      <w:r w:rsidR="00446246">
        <w:rPr>
          <w:rFonts w:ascii="Arial" w:hAnsi="Arial" w:cs="Arial"/>
          <w:lang w:val="es-MX"/>
        </w:rPr>
        <w:t xml:space="preserve"> para empresas y organizaciones</w:t>
      </w:r>
      <w:r>
        <w:rPr>
          <w:rFonts w:ascii="Arial" w:hAnsi="Arial" w:cs="Arial"/>
          <w:lang w:val="es-MX"/>
        </w:rPr>
        <w:t>, fomentar la innovación y el desarrollo en el campo de la tecnología en Cuba, y mejorar la calidad de vida de los ciudadanos cubanos a través de la tecnología. Dentro de sus servicios se incluye el desarrollo de software, diseño de sitios web, análisis de datos, consultoría en tecnología, soluciones de seguridad y soluciones de comunicación para fomentar el desarrollo de la tecnología en Cuba. Cuenta con un sistema de gestión de incidencias tecnológicas para administrar problemas técnicos y reportes de errores en sus soluciones. Esto proporciona una ayuda para garantizar que los clientes puedan usar sus</w:t>
      </w:r>
      <w:r w:rsidR="00446246">
        <w:rPr>
          <w:rFonts w:ascii="Arial" w:hAnsi="Arial" w:cs="Arial"/>
          <w:lang w:val="es-MX"/>
        </w:rPr>
        <w:t xml:space="preserve"> soluciones sin interrupciones </w:t>
      </w:r>
      <w:r>
        <w:rPr>
          <w:rFonts w:ascii="Arial" w:hAnsi="Arial" w:cs="Arial"/>
          <w:lang w:val="es-MX"/>
        </w:rPr>
        <w:t>y que se resuelvan rápidamente los problemas técnicos que puedan surgir.</w:t>
      </w: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b/>
          <w:bCs/>
          <w:lang w:val="es-MX"/>
        </w:rPr>
        <w:lastRenderedPageBreak/>
        <w:t>Etecsa</w:t>
      </w:r>
      <w:proofErr w:type="spellEnd"/>
      <w:r>
        <w:rPr>
          <w:rFonts w:ascii="Arial" w:hAnsi="Arial" w:cs="Arial"/>
          <w:b/>
          <w:bCs/>
          <w:noProof/>
          <w:lang w:val="en-US"/>
        </w:rPr>
        <w:drawing>
          <wp:inline distT="0" distB="0" distL="114300" distR="114300" wp14:anchorId="3A3C82C0" wp14:editId="3E70DADD">
            <wp:extent cx="1228725" cy="697230"/>
            <wp:effectExtent l="0" t="0" r="9525" b="7620"/>
            <wp:docPr id="3" name="Picture 3" descr="Ete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tecsa"/>
                    <pic:cNvPicPr>
                      <a:picLocks noChangeAspect="1"/>
                    </pic:cNvPicPr>
                  </pic:nvPicPr>
                  <pic:blipFill>
                    <a:blip r:embed="rId48"/>
                    <a:stretch>
                      <a:fillRect/>
                    </a:stretch>
                  </pic:blipFill>
                  <pic:spPr>
                    <a:xfrm>
                      <a:off x="0" y="0"/>
                      <a:ext cx="1228725" cy="697230"/>
                    </a:xfrm>
                    <a:prstGeom prst="rect">
                      <a:avLst/>
                    </a:prstGeom>
                  </pic:spPr>
                </pic:pic>
              </a:graphicData>
            </a:graphic>
          </wp:inline>
        </w:drawing>
      </w:r>
      <w:r>
        <w:rPr>
          <w:rFonts w:ascii="Arial" w:hAnsi="Arial" w:cs="Arial"/>
          <w:b/>
          <w:bCs/>
          <w:lang w:val="es-MX"/>
        </w:rPr>
        <w:t xml:space="preserve">: </w:t>
      </w:r>
      <w:proofErr w:type="spellStart"/>
      <w:r>
        <w:rPr>
          <w:rFonts w:ascii="Arial" w:hAnsi="Arial" w:cs="Arial"/>
          <w:lang w:val="es-MX"/>
        </w:rPr>
        <w:t>Etecsa</w:t>
      </w:r>
      <w:proofErr w:type="spellEnd"/>
      <w:r>
        <w:rPr>
          <w:rFonts w:ascii="Arial" w:hAnsi="Arial" w:cs="Arial"/>
          <w:lang w:val="es-MX"/>
        </w:rPr>
        <w:t xml:space="preserve"> es la empresa de telecomunicaciones de Cuba y es responsable de proporcionar servicios de telefonía, internet y otras tecnologías de la información en Cuba. Fue creada en 1994 como una empresa estatal de telecomunicaciones. Dentro de sus objetivos principales se encuentran: Proporcionar servicios de telecomunicaciones de alta calidad en Cuba, fomentar la innovación y el desarrollo en el campo de las telecomunicaciones, y mejorar la conectividad y el acceso de la información en Cuba. Dentro de sus </w:t>
      </w:r>
      <w:r w:rsidR="00446246">
        <w:rPr>
          <w:rFonts w:ascii="Arial" w:hAnsi="Arial" w:cs="Arial"/>
          <w:lang w:val="es-MX"/>
        </w:rPr>
        <w:t>servicios principales</w:t>
      </w:r>
      <w:r>
        <w:rPr>
          <w:rFonts w:ascii="Arial" w:hAnsi="Arial" w:cs="Arial"/>
          <w:lang w:val="es-MX"/>
        </w:rPr>
        <w:t xml:space="preserve"> están enmarcados la telefonía móvil, telefonía fija, internet, correo electrónico, mensajería y servicios de valor agregado. Sus servicios son accesibles para todos los ciudadanos cubanos y los visitantes extranjeros también. Tal y como es tend</w:t>
      </w:r>
      <w:r w:rsidR="00446246">
        <w:rPr>
          <w:rFonts w:ascii="Arial" w:hAnsi="Arial" w:cs="Arial"/>
          <w:lang w:val="es-MX"/>
        </w:rPr>
        <w:t>encia entre las anteriores</w:t>
      </w:r>
      <w:r>
        <w:rPr>
          <w:rFonts w:ascii="Arial" w:hAnsi="Arial" w:cs="Arial"/>
          <w:lang w:val="es-MX"/>
        </w:rPr>
        <w:t xml:space="preserve"> mencionadas, también presenta un sistema de gestión de incidencias tecnológicas para administrar problemas técnicos y reporte de errores en sus servicios. </w:t>
      </w:r>
      <w:r w:rsidR="00B573C2">
        <w:rPr>
          <w:rFonts w:ascii="Arial" w:hAnsi="Arial" w:cs="Arial"/>
          <w:lang w:val="es-MX"/>
        </w:rPr>
        <w:t xml:space="preserve"> Hace uso de la aplicación web </w:t>
      </w:r>
      <w:proofErr w:type="spellStart"/>
      <w:r w:rsidR="00B573C2">
        <w:rPr>
          <w:rFonts w:ascii="Arial" w:hAnsi="Arial" w:cs="Arial"/>
          <w:lang w:val="es-MX"/>
        </w:rPr>
        <w:t>AvilaQuid</w:t>
      </w:r>
      <w:proofErr w:type="spellEnd"/>
      <w:r w:rsidR="00B573C2">
        <w:rPr>
          <w:rFonts w:ascii="Arial" w:hAnsi="Arial" w:cs="Arial"/>
          <w:lang w:val="es-MX"/>
        </w:rPr>
        <w:t xml:space="preserve"> desarrollada en la provincia de Ciego de Ávila por la empresa DESOFT para toda esta gestión de incidencias. </w:t>
      </w:r>
      <w:r>
        <w:rPr>
          <w:rFonts w:ascii="Arial" w:hAnsi="Arial" w:cs="Arial"/>
          <w:lang w:val="es-MX"/>
        </w:rPr>
        <w:t>Garantizando así que los usuarios puedan usar sus servicios sin interrupciones y que se resuelvan rápidamente los problemas técnicos que puedan surgir.</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 xml:space="preserve">I.2.1 Resultados de </w:t>
      </w:r>
      <w:r w:rsidR="007A7862">
        <w:rPr>
          <w:rFonts w:ascii="Arial" w:hAnsi="Arial" w:cs="Arial"/>
          <w:b/>
          <w:bCs/>
          <w:lang w:val="es-MX"/>
        </w:rPr>
        <w:t>comparación obtenida</w:t>
      </w:r>
      <w:r>
        <w:rPr>
          <w:rFonts w:ascii="Arial" w:hAnsi="Arial" w:cs="Arial"/>
          <w:b/>
          <w:bCs/>
          <w:lang w:val="es-MX"/>
        </w:rPr>
        <w:t xml:space="preserve"> por el estudio de homólogos:</w:t>
      </w:r>
    </w:p>
    <w:p w:rsidR="00232ED7" w:rsidRDefault="00232ED7">
      <w:pPr>
        <w:pStyle w:val="BodyText"/>
        <w:spacing w:line="360" w:lineRule="auto"/>
        <w:ind w:firstLine="0"/>
        <w:jc w:val="both"/>
        <w:rPr>
          <w:rFonts w:ascii="Arial" w:hAnsi="Arial" w:cs="Arial"/>
          <w:b/>
          <w:bCs/>
          <w:lang w:val="es-MX"/>
        </w:rPr>
      </w:pPr>
    </w:p>
    <w:p w:rsidR="00AB1965" w:rsidRDefault="002766A0">
      <w:pPr>
        <w:pStyle w:val="BodyText"/>
        <w:spacing w:line="360" w:lineRule="auto"/>
        <w:ind w:firstLine="0"/>
        <w:jc w:val="both"/>
        <w:rPr>
          <w:rFonts w:ascii="Arial" w:hAnsi="Arial" w:cs="Arial"/>
          <w:lang w:val="es-MX"/>
        </w:rPr>
      </w:pPr>
      <w:r>
        <w:rPr>
          <w:rFonts w:ascii="Arial" w:hAnsi="Arial" w:cs="Arial"/>
          <w:lang w:val="es-MX"/>
        </w:rPr>
        <w:t xml:space="preserve">En este epígrafe se elabora una comparación entre los diferentes sistemas homólogos tanto nacionales como internacionales, que realizan una gestión de incidencias dentro de sus procesos, teniendo en cuenta la guía de aspectos que son necesidades del cliente. Las principales características por las que se hacen la comparación son: </w:t>
      </w:r>
    </w:p>
    <w:p w:rsidR="00FB5DE1" w:rsidRDefault="002766A0">
      <w:pPr>
        <w:pStyle w:val="BodyText"/>
        <w:spacing w:line="360" w:lineRule="auto"/>
        <w:ind w:firstLine="0"/>
        <w:jc w:val="both"/>
        <w:rPr>
          <w:rFonts w:ascii="Arial" w:hAnsi="Arial" w:cs="Arial"/>
          <w:lang w:val="es-MX"/>
        </w:rPr>
      </w:pPr>
      <w:r>
        <w:rPr>
          <w:rFonts w:ascii="Arial" w:hAnsi="Arial" w:cs="Arial"/>
          <w:lang w:val="es-MX"/>
        </w:rPr>
        <w:t xml:space="preserve">Presentar un carácter de software libre en caso de ser un sistema desarrollador de software o utilizar software libre en la mayoría de sus aplicaciones, o </w:t>
      </w:r>
      <w:r w:rsidR="00A22638">
        <w:rPr>
          <w:rFonts w:ascii="Arial" w:hAnsi="Arial" w:cs="Arial"/>
          <w:lang w:val="es-MX"/>
        </w:rPr>
        <w:t>específicamente</w:t>
      </w:r>
      <w:r>
        <w:rPr>
          <w:rFonts w:ascii="Arial" w:hAnsi="Arial" w:cs="Arial"/>
          <w:lang w:val="es-MX"/>
        </w:rPr>
        <w:t>, en la gestión de incide</w:t>
      </w:r>
      <w:r w:rsidR="00FB5DE1">
        <w:rPr>
          <w:rFonts w:ascii="Arial" w:hAnsi="Arial" w:cs="Arial"/>
          <w:lang w:val="es-MX"/>
        </w:rPr>
        <w:t>ncias tecnológicas.</w:t>
      </w:r>
    </w:p>
    <w:p w:rsidR="00AB1965" w:rsidRDefault="002766A0">
      <w:pPr>
        <w:pStyle w:val="BodyText"/>
        <w:spacing w:line="360" w:lineRule="auto"/>
        <w:ind w:firstLine="0"/>
        <w:jc w:val="both"/>
        <w:rPr>
          <w:rFonts w:ascii="Arial" w:hAnsi="Arial" w:cs="Arial"/>
          <w:lang w:val="es-MX"/>
        </w:rPr>
      </w:pPr>
      <w:r>
        <w:rPr>
          <w:rFonts w:ascii="Arial" w:hAnsi="Arial" w:cs="Arial"/>
          <w:lang w:val="es-MX"/>
        </w:rPr>
        <w:t xml:space="preserve">Otro de los puntos a tener en cuenta es: Presentar una actualización de las tecnologías en las que se apoya el sistema. Muy necesario este aspecto pues con el desarrollo de las </w:t>
      </w:r>
      <w:r>
        <w:rPr>
          <w:rFonts w:ascii="Arial" w:hAnsi="Arial" w:cs="Arial"/>
          <w:lang w:val="es-MX"/>
        </w:rPr>
        <w:lastRenderedPageBreak/>
        <w:t xml:space="preserve">tecnologías, es relevante adquirir una actualización de las mismas para permitir una mayor integración, eficacia y eficiencia de las aplicaciones y servicios desarrollados. </w:t>
      </w:r>
    </w:p>
    <w:p w:rsidR="003067F2" w:rsidRDefault="00674B4C">
      <w:pPr>
        <w:pStyle w:val="BodyText"/>
        <w:spacing w:line="360" w:lineRule="auto"/>
        <w:ind w:firstLine="0"/>
        <w:jc w:val="both"/>
        <w:rPr>
          <w:rFonts w:ascii="Arial" w:hAnsi="Arial" w:cs="Arial"/>
          <w:lang w:val="es-MX"/>
        </w:rPr>
      </w:pPr>
      <w:r>
        <w:rPr>
          <w:rFonts w:ascii="Arial" w:hAnsi="Arial" w:cs="Arial"/>
          <w:lang w:val="es-MX"/>
        </w:rPr>
        <w:t>S</w:t>
      </w:r>
      <w:r w:rsidR="003C0A5E">
        <w:rPr>
          <w:rFonts w:ascii="Arial" w:hAnsi="Arial" w:cs="Arial"/>
          <w:lang w:val="es-MX"/>
        </w:rPr>
        <w:t>e tendrá en cuenta también que contengan una base de conocimientos</w:t>
      </w:r>
      <w:r w:rsidR="002766A0">
        <w:rPr>
          <w:rFonts w:ascii="Arial" w:hAnsi="Arial" w:cs="Arial"/>
          <w:lang w:val="es-MX"/>
        </w:rPr>
        <w:t xml:space="preserve">. Significa específicamente en este caso, que el proceso de gestión de incidencias que presenta el sistema homólogo </w:t>
      </w:r>
      <w:r w:rsidR="003C0A5E">
        <w:rPr>
          <w:rFonts w:ascii="Arial" w:hAnsi="Arial" w:cs="Arial"/>
          <w:lang w:val="es-MX"/>
        </w:rPr>
        <w:t>permita que, mediante un Manual, que es requerido para cada sistema se le pueda otorgar respuesta a las incidencias</w:t>
      </w:r>
      <w:r w:rsidR="00B3781D">
        <w:rPr>
          <w:rFonts w:ascii="Arial" w:hAnsi="Arial" w:cs="Arial"/>
          <w:lang w:val="es-MX"/>
        </w:rPr>
        <w:t>. Puede tener anexado a la base de datos soluciones ya antes dadas por las que pudiera guiarse también.</w:t>
      </w:r>
    </w:p>
    <w:p w:rsidR="00416A68" w:rsidRDefault="00674B4C">
      <w:pPr>
        <w:pStyle w:val="BodyText"/>
        <w:spacing w:line="360" w:lineRule="auto"/>
        <w:ind w:firstLine="0"/>
        <w:jc w:val="both"/>
        <w:rPr>
          <w:rFonts w:ascii="Arial" w:hAnsi="Arial" w:cs="Arial"/>
          <w:lang w:val="es-MX"/>
        </w:rPr>
      </w:pPr>
      <w:r>
        <w:rPr>
          <w:rFonts w:ascii="Arial" w:hAnsi="Arial" w:cs="Arial"/>
          <w:lang w:val="es-MX"/>
        </w:rPr>
        <w:t>Por último, se observará como característica que presenten uso de la metodología ITIL todos los procesos de Soporte y más inmiscuidos dentro de la gestión de incidencias tecnológicas</w:t>
      </w:r>
    </w:p>
    <w:tbl>
      <w:tblPr>
        <w:tblStyle w:val="TableGrid"/>
        <w:tblpPr w:leftFromText="180" w:rightFromText="180" w:vertAnchor="text" w:horzAnchor="margin" w:tblpXSpec="center" w:tblpY="268"/>
        <w:tblOverlap w:val="never"/>
        <w:tblW w:w="11205" w:type="dxa"/>
        <w:tblLayout w:type="fixed"/>
        <w:tblLook w:val="04A0" w:firstRow="1" w:lastRow="0" w:firstColumn="1" w:lastColumn="0" w:noHBand="0" w:noVBand="1"/>
      </w:tblPr>
      <w:tblGrid>
        <w:gridCol w:w="2295"/>
        <w:gridCol w:w="3225"/>
        <w:gridCol w:w="2055"/>
        <w:gridCol w:w="1815"/>
        <w:gridCol w:w="1815"/>
      </w:tblGrid>
      <w:tr w:rsidR="003067F2" w:rsidTr="007B7CCA">
        <w:tc>
          <w:tcPr>
            <w:tcW w:w="229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Homólogos/ Necesidades del cliente</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lang w:val="es-MX"/>
              </w:rPr>
              <w:t>Carácter de software libre</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lang w:val="es-MX"/>
              </w:rPr>
              <w:t>Tecnologías actualizadas a partir de 2021</w:t>
            </w:r>
          </w:p>
        </w:tc>
        <w:tc>
          <w:tcPr>
            <w:tcW w:w="1815" w:type="dxa"/>
          </w:tcPr>
          <w:p w:rsidR="003067F2" w:rsidRDefault="003C0A5E" w:rsidP="007B7CCA">
            <w:pPr>
              <w:pStyle w:val="BodyText"/>
              <w:spacing w:line="360" w:lineRule="auto"/>
              <w:ind w:firstLine="0"/>
              <w:rPr>
                <w:rFonts w:ascii="Arial" w:hAnsi="Arial" w:cs="Arial"/>
                <w:b/>
                <w:bCs/>
                <w:lang w:val="es-MX"/>
              </w:rPr>
            </w:pPr>
            <w:r>
              <w:rPr>
                <w:rFonts w:ascii="Arial" w:hAnsi="Arial" w:cs="Arial"/>
                <w:lang w:val="es-MX"/>
              </w:rPr>
              <w:t>Contención de una Base de Conocimientos</w:t>
            </w:r>
          </w:p>
        </w:tc>
        <w:tc>
          <w:tcPr>
            <w:tcW w:w="181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Uso de la Metodología ITIL</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t>ServiceNow</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3067F2" w:rsidP="00416A68">
            <w:pPr>
              <w:pStyle w:val="BodyText"/>
              <w:spacing w:line="360" w:lineRule="auto"/>
              <w:ind w:firstLine="0"/>
              <w:rPr>
                <w:rFonts w:ascii="Arial" w:hAnsi="Arial" w:cs="Arial"/>
                <w:b/>
                <w:bCs/>
                <w:lang w:val="es-MX"/>
              </w:rPr>
            </w:pPr>
            <w:r>
              <w:rPr>
                <w:rFonts w:ascii="Arial" w:hAnsi="Arial" w:cs="Arial"/>
                <w:b/>
                <w:bCs/>
                <w:lang w:val="es-MX"/>
              </w:rPr>
              <w:t xml:space="preserve">Si </w:t>
            </w:r>
          </w:p>
        </w:tc>
        <w:tc>
          <w:tcPr>
            <w:tcW w:w="1815" w:type="dxa"/>
          </w:tcPr>
          <w:p w:rsidR="003067F2" w:rsidRDefault="00C737A9"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 xml:space="preserve">Jira </w:t>
            </w:r>
            <w:proofErr w:type="spellStart"/>
            <w:r>
              <w:rPr>
                <w:rFonts w:ascii="Arial" w:hAnsi="Arial" w:cs="Arial"/>
                <w:lang w:val="es-MX"/>
              </w:rPr>
              <w:t>Service</w:t>
            </w:r>
            <w:proofErr w:type="spellEnd"/>
            <w:r>
              <w:rPr>
                <w:rFonts w:ascii="Arial" w:hAnsi="Arial" w:cs="Arial"/>
                <w:lang w:val="es-MX"/>
              </w:rPr>
              <w:t xml:space="preserve"> Management</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B573C2" w:rsidP="007B7CCA">
            <w:pPr>
              <w:pStyle w:val="BodyText"/>
              <w:spacing w:line="360" w:lineRule="auto"/>
              <w:ind w:firstLine="0"/>
              <w:rPr>
                <w:rFonts w:ascii="Arial" w:hAnsi="Arial" w:cs="Arial"/>
                <w:b/>
                <w:bCs/>
                <w:lang w:val="es-MX"/>
              </w:rPr>
            </w:pPr>
            <w:r>
              <w:rPr>
                <w:rFonts w:ascii="Arial" w:hAnsi="Arial" w:cs="Arial"/>
                <w:b/>
                <w:bCs/>
                <w:lang w:val="es-MX"/>
              </w:rPr>
              <w:t>No soporta el flujo adecuado de ITIL 2011 a las incidencias</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 xml:space="preserve">BMC </w:t>
            </w:r>
            <w:proofErr w:type="spellStart"/>
            <w:r>
              <w:rPr>
                <w:rFonts w:ascii="Arial" w:hAnsi="Arial" w:cs="Arial"/>
                <w:lang w:val="es-MX"/>
              </w:rPr>
              <w:t>Helix</w:t>
            </w:r>
            <w:proofErr w:type="spellEnd"/>
            <w:r>
              <w:rPr>
                <w:rFonts w:ascii="Arial" w:hAnsi="Arial" w:cs="Arial"/>
                <w:lang w:val="es-MX"/>
              </w:rPr>
              <w:t xml:space="preserve"> ITSM</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3067F2" w:rsidP="00416A68">
            <w:pPr>
              <w:pStyle w:val="BodyText"/>
              <w:spacing w:line="360" w:lineRule="auto"/>
              <w:ind w:firstLine="0"/>
              <w:rPr>
                <w:rFonts w:ascii="Arial" w:hAnsi="Arial" w:cs="Arial"/>
                <w:b/>
                <w:bCs/>
                <w:lang w:val="es-MX"/>
              </w:rPr>
            </w:pPr>
            <w:r>
              <w:rPr>
                <w:rFonts w:ascii="Arial" w:hAnsi="Arial" w:cs="Arial"/>
                <w:b/>
                <w:bCs/>
                <w:lang w:val="es-MX"/>
              </w:rPr>
              <w:t xml:space="preserve">Si </w:t>
            </w:r>
          </w:p>
        </w:tc>
        <w:tc>
          <w:tcPr>
            <w:tcW w:w="1815" w:type="dxa"/>
          </w:tcPr>
          <w:p w:rsidR="003067F2" w:rsidRDefault="00C737A9"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t>Zendesk</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Carácter privativo</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3067F2" w:rsidP="00416A68">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1119F3"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RPr="00317313"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t>Infomed</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 xml:space="preserve">El código fuente es de acceso público pero su </w:t>
            </w:r>
            <w:r>
              <w:rPr>
                <w:rFonts w:ascii="Arial" w:hAnsi="Arial" w:cs="Arial"/>
                <w:b/>
                <w:bCs/>
                <w:lang w:val="es-MX"/>
              </w:rPr>
              <w:lastRenderedPageBreak/>
              <w:t>uso y distribución están limitados por las políticas del gobierno de Cuba.</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lastRenderedPageBreak/>
              <w:t xml:space="preserve">Hasta hace 2 años aún se </w:t>
            </w:r>
            <w:r>
              <w:rPr>
                <w:rFonts w:ascii="Arial" w:hAnsi="Arial" w:cs="Arial"/>
                <w:b/>
                <w:bCs/>
                <w:lang w:val="es-MX"/>
              </w:rPr>
              <w:lastRenderedPageBreak/>
              <w:t>usaban PHP.v7 y Java.v8, actualmente están parcialmente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lastRenderedPageBreak/>
              <w:t>No</w:t>
            </w:r>
          </w:p>
        </w:tc>
        <w:tc>
          <w:tcPr>
            <w:tcW w:w="1815" w:type="dxa"/>
          </w:tcPr>
          <w:p w:rsidR="003067F2" w:rsidRDefault="00317313" w:rsidP="007B7CCA">
            <w:pPr>
              <w:pStyle w:val="BodyText"/>
              <w:spacing w:line="360" w:lineRule="auto"/>
              <w:ind w:firstLine="0"/>
              <w:rPr>
                <w:rFonts w:ascii="Arial" w:hAnsi="Arial" w:cs="Arial"/>
                <w:b/>
                <w:bCs/>
                <w:lang w:val="es-MX"/>
              </w:rPr>
            </w:pPr>
            <w:r>
              <w:rPr>
                <w:rFonts w:ascii="Arial" w:hAnsi="Arial" w:cs="Arial"/>
                <w:b/>
                <w:bCs/>
                <w:lang w:val="es-MX"/>
              </w:rPr>
              <w:t xml:space="preserve">Hace uso de la </w:t>
            </w:r>
            <w:r>
              <w:rPr>
                <w:rFonts w:ascii="Arial" w:hAnsi="Arial" w:cs="Arial"/>
                <w:b/>
                <w:bCs/>
                <w:lang w:val="es-MX"/>
              </w:rPr>
              <w:lastRenderedPageBreak/>
              <w:t>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proofErr w:type="spellStart"/>
            <w:r>
              <w:rPr>
                <w:rFonts w:ascii="Arial" w:hAnsi="Arial" w:cs="Arial"/>
                <w:lang w:val="es-MX"/>
              </w:rPr>
              <w:lastRenderedPageBreak/>
              <w:t>CubaTronik</w:t>
            </w:r>
            <w:proofErr w:type="spellEnd"/>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 xml:space="preserve">No publica su código fuente de manera abierta y no permite la libre distribución y modificación de sus soluciones, </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317313" w:rsidP="007B7CCA">
            <w:pPr>
              <w:pStyle w:val="BodyText"/>
              <w:spacing w:line="360" w:lineRule="auto"/>
              <w:ind w:firstLine="0"/>
              <w:rPr>
                <w:rFonts w:ascii="Arial" w:hAnsi="Arial" w:cs="Arial"/>
                <w:b/>
                <w:bCs/>
                <w:lang w:val="es-MX"/>
              </w:rPr>
            </w:pPr>
            <w:r>
              <w:rPr>
                <w:rFonts w:ascii="Arial" w:hAnsi="Arial" w:cs="Arial"/>
                <w:b/>
                <w:bCs/>
                <w:lang w:val="es-MX"/>
              </w:rPr>
              <w:t>Hace uso de la metodología</w:t>
            </w:r>
          </w:p>
        </w:tc>
      </w:tr>
      <w:tr w:rsidR="003067F2" w:rsidTr="007B7CCA">
        <w:tc>
          <w:tcPr>
            <w:tcW w:w="2295" w:type="dxa"/>
          </w:tcPr>
          <w:p w:rsidR="003067F2" w:rsidRDefault="003067F2" w:rsidP="007B7CCA">
            <w:pPr>
              <w:pStyle w:val="BodyText"/>
              <w:spacing w:line="360" w:lineRule="auto"/>
              <w:ind w:firstLine="0"/>
              <w:rPr>
                <w:rFonts w:ascii="Arial" w:hAnsi="Arial" w:cs="Arial"/>
                <w:lang w:val="es-MX"/>
              </w:rPr>
            </w:pPr>
            <w:r>
              <w:rPr>
                <w:rFonts w:ascii="Arial" w:hAnsi="Arial" w:cs="Arial"/>
                <w:lang w:val="es-MX"/>
              </w:rPr>
              <w:t>ETECSA</w:t>
            </w:r>
            <w:r w:rsidR="00C45A34">
              <w:rPr>
                <w:rFonts w:ascii="Arial" w:hAnsi="Arial" w:cs="Arial"/>
                <w:lang w:val="es-MX"/>
              </w:rPr>
              <w:t xml:space="preserve"> (</w:t>
            </w:r>
            <w:proofErr w:type="spellStart"/>
            <w:r w:rsidR="00C45A34">
              <w:rPr>
                <w:rFonts w:ascii="Arial" w:hAnsi="Arial" w:cs="Arial"/>
                <w:lang w:val="es-MX"/>
              </w:rPr>
              <w:t>AvilaQuid</w:t>
            </w:r>
            <w:proofErr w:type="spellEnd"/>
            <w:r w:rsidR="00C45A34">
              <w:rPr>
                <w:rFonts w:ascii="Arial" w:hAnsi="Arial" w:cs="Arial"/>
                <w:lang w:val="es-MX"/>
              </w:rPr>
              <w:t>)</w:t>
            </w:r>
          </w:p>
        </w:tc>
        <w:tc>
          <w:tcPr>
            <w:tcW w:w="322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Utiliza software libre en algunos de sus sistemas y aplicaciones, por lo que el código fuente de esos sistemas se encuentra disponible.</w:t>
            </w:r>
          </w:p>
        </w:tc>
        <w:tc>
          <w:tcPr>
            <w:tcW w:w="2055" w:type="dxa"/>
          </w:tcPr>
          <w:p w:rsidR="003067F2" w:rsidRDefault="003067F2" w:rsidP="007B7CCA">
            <w:pPr>
              <w:pStyle w:val="BodyText"/>
              <w:spacing w:line="360" w:lineRule="auto"/>
              <w:ind w:firstLine="0"/>
              <w:rPr>
                <w:rFonts w:ascii="Arial" w:hAnsi="Arial" w:cs="Arial"/>
                <w:b/>
                <w:bCs/>
                <w:lang w:val="es-MX"/>
              </w:rPr>
            </w:pPr>
            <w:r>
              <w:rPr>
                <w:rFonts w:ascii="Arial" w:hAnsi="Arial" w:cs="Arial"/>
                <w:b/>
                <w:bCs/>
                <w:lang w:val="es-MX"/>
              </w:rPr>
              <w:t>Tecnologías actualizadas</w:t>
            </w:r>
          </w:p>
        </w:tc>
        <w:tc>
          <w:tcPr>
            <w:tcW w:w="1815" w:type="dxa"/>
          </w:tcPr>
          <w:p w:rsidR="003067F2" w:rsidRDefault="00416A68" w:rsidP="007B7CCA">
            <w:pPr>
              <w:pStyle w:val="BodyText"/>
              <w:spacing w:line="360" w:lineRule="auto"/>
              <w:ind w:firstLine="0"/>
              <w:rPr>
                <w:rFonts w:ascii="Arial" w:hAnsi="Arial" w:cs="Arial"/>
                <w:b/>
                <w:bCs/>
                <w:lang w:val="es-MX"/>
              </w:rPr>
            </w:pPr>
            <w:r>
              <w:rPr>
                <w:rFonts w:ascii="Arial" w:hAnsi="Arial" w:cs="Arial"/>
                <w:b/>
                <w:bCs/>
                <w:lang w:val="es-MX"/>
              </w:rPr>
              <w:t>Si</w:t>
            </w:r>
          </w:p>
        </w:tc>
        <w:tc>
          <w:tcPr>
            <w:tcW w:w="1815" w:type="dxa"/>
          </w:tcPr>
          <w:p w:rsidR="003067F2" w:rsidRDefault="00C45A34" w:rsidP="007B7CCA">
            <w:pPr>
              <w:pStyle w:val="BodyText"/>
              <w:spacing w:line="360" w:lineRule="auto"/>
              <w:ind w:firstLine="0"/>
              <w:rPr>
                <w:rFonts w:ascii="Arial" w:hAnsi="Arial" w:cs="Arial"/>
                <w:b/>
                <w:bCs/>
                <w:lang w:val="es-MX"/>
              </w:rPr>
            </w:pPr>
            <w:r>
              <w:rPr>
                <w:rFonts w:ascii="Arial" w:hAnsi="Arial" w:cs="Arial"/>
                <w:b/>
                <w:bCs/>
                <w:lang w:val="es-MX"/>
              </w:rPr>
              <w:t>No soporta los procesos de ITIL 2011</w:t>
            </w:r>
          </w:p>
        </w:tc>
      </w:tr>
    </w:tbl>
    <w:p w:rsidR="003067F2" w:rsidRPr="003067F2" w:rsidRDefault="003067F2">
      <w:pPr>
        <w:pStyle w:val="BodyText"/>
        <w:spacing w:line="360" w:lineRule="auto"/>
        <w:ind w:firstLine="0"/>
        <w:jc w:val="both"/>
        <w:rPr>
          <w:rFonts w:ascii="Arial" w:hAnsi="Arial" w:cs="Arial"/>
        </w:rPr>
      </w:pPr>
    </w:p>
    <w:p w:rsidR="003067F2" w:rsidRDefault="003067F2">
      <w:pPr>
        <w:pStyle w:val="BodyText"/>
        <w:spacing w:line="360" w:lineRule="auto"/>
        <w:ind w:firstLine="0"/>
        <w:jc w:val="both"/>
        <w:rPr>
          <w:rFonts w:ascii="Arial" w:hAnsi="Arial" w:cs="Arial"/>
          <w:lang w:val="es-MX"/>
        </w:rPr>
      </w:pPr>
    </w:p>
    <w:p w:rsidR="00232ED7" w:rsidRDefault="00232ED7">
      <w:pPr>
        <w:pStyle w:val="BodyText"/>
        <w:spacing w:line="360" w:lineRule="auto"/>
        <w:ind w:firstLine="0"/>
        <w:jc w:val="both"/>
        <w:rPr>
          <w:rFonts w:ascii="Arial" w:hAnsi="Arial" w:cs="Arial"/>
          <w:b/>
          <w:bCs/>
          <w:lang w:val="es-MX"/>
        </w:rPr>
      </w:pPr>
    </w:p>
    <w:p w:rsidR="00232ED7" w:rsidRDefault="00232ED7">
      <w:pPr>
        <w:pStyle w:val="BodyText"/>
        <w:spacing w:line="360" w:lineRule="auto"/>
        <w:ind w:firstLine="0"/>
        <w:jc w:val="both"/>
        <w:rPr>
          <w:rFonts w:ascii="Arial" w:hAnsi="Arial" w:cs="Arial"/>
          <w:b/>
          <w:bCs/>
          <w:lang w:val="es-MX"/>
        </w:rPr>
      </w:pPr>
    </w:p>
    <w:p w:rsidR="00232ED7" w:rsidRPr="003067F2" w:rsidRDefault="00232ED7" w:rsidP="003067F2">
      <w:pPr>
        <w:pStyle w:val="Heading2"/>
        <w:rPr>
          <w:iCs w:val="0"/>
          <w:szCs w:val="24"/>
        </w:rPr>
      </w:pPr>
      <w:bookmarkStart w:id="7" w:name="__RefHeading___Toc1693_4066780807"/>
      <w:bookmarkEnd w:id="7"/>
    </w:p>
    <w:p w:rsidR="00232ED7" w:rsidRDefault="002766A0">
      <w:pPr>
        <w:pStyle w:val="Heading2"/>
        <w:rPr>
          <w:iCs w:val="0"/>
          <w:szCs w:val="24"/>
        </w:rPr>
      </w:pPr>
      <w:r>
        <w:rPr>
          <w:iCs w:val="0"/>
          <w:szCs w:val="24"/>
        </w:rPr>
        <w:t xml:space="preserve">I.3 </w:t>
      </w:r>
      <w:r>
        <w:rPr>
          <w:iCs w:val="0"/>
          <w:szCs w:val="24"/>
          <w:lang w:val="es-MX"/>
        </w:rPr>
        <w:t>Gestión de Incidencias Tecnológicas:</w:t>
      </w:r>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t xml:space="preserve">La gestión de incidencias tecnológicas se refiere al proceso de identificar, registrar, priorizar, investigar y resolver los problemas relacionados con los servicios de Tecnología de la Información (ITIL, 2019). </w:t>
      </w:r>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lastRenderedPageBreak/>
        <w:t>Presenta como objetivo principal: Minimizar el impacto negativo de los incidentes de las Tecnologías de la Información (TI) en el negocio y en los usuarios finales (</w:t>
      </w:r>
      <w:proofErr w:type="spellStart"/>
      <w:r>
        <w:rPr>
          <w:rFonts w:ascii="Arial" w:hAnsi="Arial" w:cs="Arial"/>
          <w:lang w:val="es-MX"/>
        </w:rPr>
        <w:t>ManageEngine</w:t>
      </w:r>
      <w:proofErr w:type="spellEnd"/>
      <w:r>
        <w:rPr>
          <w:rFonts w:ascii="Arial" w:hAnsi="Arial" w:cs="Arial"/>
          <w:lang w:val="es-MX"/>
        </w:rPr>
        <w:t>, 2021).</w:t>
      </w:r>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t>Se pueden observar numerosas ventajas con respecto a la gestión de Incidencias. De estas s</w:t>
      </w:r>
      <w:r w:rsidR="00E110D0">
        <w:rPr>
          <w:rFonts w:ascii="Arial" w:hAnsi="Arial" w:cs="Arial"/>
          <w:lang w:val="es-MX"/>
        </w:rPr>
        <w:t>e pueden</w:t>
      </w:r>
      <w:r>
        <w:rPr>
          <w:rFonts w:ascii="Arial" w:hAnsi="Arial" w:cs="Arial"/>
          <w:lang w:val="es-MX"/>
        </w:rPr>
        <w:t xml:space="preserve"> mencionar:</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t>Mejora la eficiencia y la rapidez en la resolución de incidentes.</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t>Reduce el impacto negativo de los incidentes en el negocio.</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t>Mejora la satisfacción del usuario final al proporcionar una comunicación clara y transparente.</w:t>
      </w:r>
    </w:p>
    <w:p w:rsidR="00232ED7" w:rsidRDefault="002766A0" w:rsidP="00C449CF">
      <w:pPr>
        <w:pStyle w:val="BodyText"/>
        <w:numPr>
          <w:ilvl w:val="0"/>
          <w:numId w:val="7"/>
        </w:numPr>
        <w:spacing w:line="360" w:lineRule="auto"/>
        <w:jc w:val="both"/>
        <w:rPr>
          <w:rFonts w:ascii="Arial" w:hAnsi="Arial" w:cs="Arial"/>
          <w:lang w:val="es-MX"/>
        </w:rPr>
      </w:pPr>
      <w:r>
        <w:rPr>
          <w:rFonts w:ascii="Arial" w:hAnsi="Arial" w:cs="Arial"/>
          <w:lang w:val="es-MX"/>
        </w:rPr>
        <w:t xml:space="preserve">Identifica y aborda las causas </w:t>
      </w:r>
      <w:r w:rsidR="00A22638">
        <w:rPr>
          <w:rFonts w:ascii="Arial" w:hAnsi="Arial" w:cs="Arial"/>
          <w:lang w:val="es-MX"/>
        </w:rPr>
        <w:t>subyacentes</w:t>
      </w:r>
      <w:r>
        <w:rPr>
          <w:rFonts w:ascii="Arial" w:hAnsi="Arial" w:cs="Arial"/>
          <w:lang w:val="es-MX"/>
        </w:rPr>
        <w:t xml:space="preserve"> de los incidentes para prevenir su recurrencia.</w:t>
      </w:r>
    </w:p>
    <w:p w:rsidR="00232ED7" w:rsidRDefault="002766A0" w:rsidP="00C449CF">
      <w:pPr>
        <w:pStyle w:val="BodyText"/>
        <w:spacing w:line="360" w:lineRule="auto"/>
        <w:ind w:firstLine="0"/>
        <w:jc w:val="both"/>
        <w:rPr>
          <w:rFonts w:ascii="Arial" w:hAnsi="Arial" w:cs="Arial"/>
          <w:lang w:val="es-MX"/>
        </w:rPr>
      </w:pPr>
      <w:r>
        <w:rPr>
          <w:rFonts w:ascii="Arial" w:hAnsi="Arial" w:cs="Arial"/>
          <w:lang w:val="es-MX"/>
        </w:rPr>
        <w:t>De</w:t>
      </w:r>
      <w:r w:rsidR="00E110D0">
        <w:rPr>
          <w:rFonts w:ascii="Arial" w:hAnsi="Arial" w:cs="Arial"/>
          <w:lang w:val="es-MX"/>
        </w:rPr>
        <w:t xml:space="preserve">jando enmarcadas las ventajas, </w:t>
      </w:r>
      <w:r w:rsidR="00533395">
        <w:rPr>
          <w:rFonts w:ascii="Arial" w:hAnsi="Arial" w:cs="Arial"/>
          <w:lang w:val="es-MX"/>
        </w:rPr>
        <w:t xml:space="preserve">se debe </w:t>
      </w:r>
      <w:r>
        <w:rPr>
          <w:rFonts w:ascii="Arial" w:hAnsi="Arial" w:cs="Arial"/>
          <w:lang w:val="es-MX"/>
        </w:rPr>
        <w:t>tener noción también, que esta gestión de inciden</w:t>
      </w:r>
      <w:r w:rsidR="00A22638">
        <w:rPr>
          <w:rFonts w:ascii="Arial" w:hAnsi="Arial" w:cs="Arial"/>
          <w:lang w:val="es-MX"/>
        </w:rPr>
        <w:t xml:space="preserve">cias conlleva consecuencias en </w:t>
      </w:r>
      <w:r>
        <w:rPr>
          <w:rFonts w:ascii="Arial" w:hAnsi="Arial" w:cs="Arial"/>
          <w:lang w:val="es-MX"/>
        </w:rPr>
        <w:t>varias ocasiones. Ejemplos de estas desventajas serían:</w:t>
      </w:r>
    </w:p>
    <w:p w:rsidR="00232ED7" w:rsidRDefault="002766A0" w:rsidP="00C449CF">
      <w:pPr>
        <w:pStyle w:val="BodyText"/>
        <w:numPr>
          <w:ilvl w:val="0"/>
          <w:numId w:val="8"/>
        </w:numPr>
        <w:tabs>
          <w:tab w:val="clear" w:pos="420"/>
        </w:tabs>
        <w:spacing w:line="360" w:lineRule="auto"/>
        <w:jc w:val="both"/>
        <w:rPr>
          <w:rFonts w:ascii="Arial" w:hAnsi="Arial" w:cs="Arial"/>
          <w:lang w:val="es-MX"/>
        </w:rPr>
      </w:pPr>
      <w:r>
        <w:rPr>
          <w:rFonts w:ascii="Arial" w:hAnsi="Arial" w:cs="Arial"/>
          <w:lang w:val="es-MX"/>
        </w:rPr>
        <w:t>Costos asociados con la implementación y el mantenimiento de un sistema de gestión de incidentes.</w:t>
      </w:r>
    </w:p>
    <w:p w:rsidR="00232ED7" w:rsidRDefault="002766A0" w:rsidP="00C449CF">
      <w:pPr>
        <w:pStyle w:val="BodyText"/>
        <w:numPr>
          <w:ilvl w:val="0"/>
          <w:numId w:val="8"/>
        </w:numPr>
        <w:tabs>
          <w:tab w:val="clear" w:pos="420"/>
        </w:tabs>
        <w:spacing w:line="360" w:lineRule="auto"/>
        <w:jc w:val="both"/>
        <w:rPr>
          <w:rFonts w:ascii="Arial" w:hAnsi="Arial" w:cs="Arial"/>
          <w:lang w:val="es-MX"/>
        </w:rPr>
      </w:pPr>
      <w:r>
        <w:rPr>
          <w:rFonts w:ascii="Arial" w:hAnsi="Arial" w:cs="Arial"/>
          <w:lang w:val="es-MX"/>
        </w:rPr>
        <w:t>Curva de aprendizaje para los usuarios, técnicos y administradores que utilizan el sistema.</w:t>
      </w:r>
    </w:p>
    <w:p w:rsidR="00232ED7" w:rsidRDefault="002766A0" w:rsidP="00C449CF">
      <w:pPr>
        <w:pStyle w:val="BodyText"/>
        <w:numPr>
          <w:ilvl w:val="0"/>
          <w:numId w:val="8"/>
        </w:numPr>
        <w:tabs>
          <w:tab w:val="clear" w:pos="420"/>
        </w:tabs>
        <w:spacing w:line="360" w:lineRule="auto"/>
        <w:jc w:val="both"/>
        <w:rPr>
          <w:rFonts w:ascii="Arial" w:hAnsi="Arial" w:cs="Arial"/>
          <w:lang w:val="es-MX"/>
        </w:rPr>
      </w:pPr>
      <w:r>
        <w:rPr>
          <w:rFonts w:ascii="Arial" w:hAnsi="Arial" w:cs="Arial"/>
          <w:lang w:val="es-MX"/>
        </w:rPr>
        <w:t>Puede requerir la colaboración de múltiples departamentos y equipos, lo que puede ser un desafío en organizaciones grandes y complejas.</w:t>
      </w:r>
    </w:p>
    <w:p w:rsidR="00232ED7" w:rsidRDefault="00232ED7">
      <w:pPr>
        <w:pStyle w:val="BodyText"/>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En la actualidad, la Universidad de Ciencias Informáticas cuenta con un Centro de Soporte, el cual brinda el servicio de soporte técnico a las aplicaciones y servicios informáticos desarrollados. </w:t>
      </w:r>
      <w:r w:rsidR="004568E7">
        <w:rPr>
          <w:rFonts w:ascii="Arial" w:hAnsi="Arial" w:cs="Arial"/>
          <w:lang w:val="es-MX"/>
        </w:rPr>
        <w:t xml:space="preserve">El Centro trabajaba con la plataforma privativa </w:t>
      </w:r>
      <w:proofErr w:type="spellStart"/>
      <w:r w:rsidR="00567335">
        <w:rPr>
          <w:rFonts w:ascii="Arial" w:hAnsi="Arial" w:cs="Arial"/>
          <w:lang w:val="es-MX"/>
        </w:rPr>
        <w:t>ServiceDesk</w:t>
      </w:r>
      <w:proofErr w:type="spellEnd"/>
      <w:r w:rsidR="00567335">
        <w:rPr>
          <w:rFonts w:ascii="Arial" w:hAnsi="Arial" w:cs="Arial"/>
          <w:lang w:val="es-MX"/>
        </w:rPr>
        <w:t>,</w:t>
      </w:r>
      <w:r w:rsidR="004568E7">
        <w:rPr>
          <w:rFonts w:ascii="Arial" w:hAnsi="Arial" w:cs="Arial"/>
          <w:lang w:val="es-MX"/>
        </w:rPr>
        <w:t xml:space="preserve"> pero como es de pago, </w:t>
      </w:r>
      <w:r w:rsidR="00567335">
        <w:rPr>
          <w:rFonts w:ascii="Arial" w:hAnsi="Arial" w:cs="Arial"/>
          <w:lang w:val="es-MX"/>
        </w:rPr>
        <w:t>culmino el rango de tiempo de</w:t>
      </w:r>
      <w:r w:rsidR="004568E7">
        <w:rPr>
          <w:rFonts w:ascii="Arial" w:hAnsi="Arial" w:cs="Arial"/>
          <w:lang w:val="es-MX"/>
        </w:rPr>
        <w:t xml:space="preserve"> la licencia y tuvieron que cambia</w:t>
      </w:r>
      <w:r w:rsidR="00B57BD5">
        <w:rPr>
          <w:rFonts w:ascii="Arial" w:hAnsi="Arial" w:cs="Arial"/>
          <w:lang w:val="es-MX"/>
        </w:rPr>
        <w:t xml:space="preserve">r para </w:t>
      </w:r>
      <w:proofErr w:type="spellStart"/>
      <w:r w:rsidR="00B57BD5" w:rsidRPr="0053075C">
        <w:rPr>
          <w:rFonts w:ascii="Arial" w:hAnsi="Arial" w:cs="Arial"/>
          <w:lang w:val="es-MX"/>
        </w:rPr>
        <w:t>Xamac</w:t>
      </w:r>
      <w:proofErr w:type="spellEnd"/>
      <w:r w:rsidR="00B57BD5">
        <w:rPr>
          <w:rFonts w:ascii="Arial" w:hAnsi="Arial" w:cs="Arial"/>
          <w:lang w:val="es-MX"/>
        </w:rPr>
        <w:t>, siendo esta la escogida por sus ventajas de ser gratuita y enfocada en software libre</w:t>
      </w:r>
      <w:r w:rsidR="004568E7">
        <w:rPr>
          <w:rFonts w:ascii="Arial" w:hAnsi="Arial" w:cs="Arial"/>
          <w:lang w:val="es-MX"/>
        </w:rPr>
        <w:t xml:space="preserve">. </w:t>
      </w:r>
      <w:r>
        <w:rPr>
          <w:rFonts w:ascii="Arial" w:hAnsi="Arial" w:cs="Arial"/>
          <w:lang w:val="es-MX"/>
        </w:rPr>
        <w:t>Dicho Centro cuenta dentro de su plataforma con un módulo de gestión de incid</w:t>
      </w:r>
      <w:r w:rsidR="00533395">
        <w:rPr>
          <w:rFonts w:ascii="Arial" w:hAnsi="Arial" w:cs="Arial"/>
          <w:lang w:val="es-MX"/>
        </w:rPr>
        <w:t>encias tecnológicas de s</w:t>
      </w:r>
      <w:r w:rsidR="00B57BD5">
        <w:rPr>
          <w:rFonts w:ascii="Arial" w:hAnsi="Arial" w:cs="Arial"/>
          <w:lang w:val="es-MX"/>
        </w:rPr>
        <w:t>oporte</w:t>
      </w:r>
      <w:r>
        <w:rPr>
          <w:rFonts w:ascii="Arial" w:hAnsi="Arial" w:cs="Arial"/>
          <w:lang w:val="es-MX"/>
        </w:rPr>
        <w:t xml:space="preserve">, con el objetivo, de administrar problemas contenidos dentro de las disímiles aplicaciones expandidas a la población y gestionar el reporte de errores dentro de sus servicios. </w:t>
      </w:r>
    </w:p>
    <w:p w:rsidR="00232ED7" w:rsidRDefault="00232ED7">
      <w:pPr>
        <w:pStyle w:val="BodyText"/>
        <w:spacing w:line="360" w:lineRule="auto"/>
        <w:ind w:firstLine="0"/>
        <w:jc w:val="both"/>
        <w:rPr>
          <w:rFonts w:ascii="Arial" w:hAnsi="Arial" w:cs="Arial"/>
          <w:lang w:val="es-MX"/>
        </w:rPr>
      </w:pP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Como modelo de referencia, mediante entrevistas realizadas a directivos del Centro de Soporte, se logró acreditar </w:t>
      </w:r>
      <w:r w:rsidR="00A22638">
        <w:rPr>
          <w:rFonts w:ascii="Arial" w:hAnsi="Arial" w:cs="Arial"/>
          <w:lang w:val="es-MX"/>
        </w:rPr>
        <w:t>que la</w:t>
      </w:r>
      <w:r>
        <w:rPr>
          <w:rFonts w:ascii="Arial" w:hAnsi="Arial" w:cs="Arial"/>
          <w:lang w:val="es-MX"/>
        </w:rPr>
        <w:t xml:space="preserve"> gestión de incidencias tecnológicas en el Centro de Soporte de la Universidad de</w:t>
      </w:r>
      <w:r w:rsidR="00533395">
        <w:rPr>
          <w:rFonts w:ascii="Arial" w:hAnsi="Arial" w:cs="Arial"/>
          <w:lang w:val="es-MX"/>
        </w:rPr>
        <w:t xml:space="preserve"> las Ciencias I</w:t>
      </w:r>
      <w:r>
        <w:rPr>
          <w:rFonts w:ascii="Arial" w:hAnsi="Arial" w:cs="Arial"/>
          <w:lang w:val="es-MX"/>
        </w:rPr>
        <w:t>nformáticas funciona de la siguiente manera:</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Se registra como primer paso el Registro de la Incidencia: En este paso, los usuarios pueden reportar un</w:t>
      </w:r>
      <w:r w:rsidR="00A22638">
        <w:rPr>
          <w:rFonts w:ascii="Arial" w:hAnsi="Arial" w:cs="Arial"/>
          <w:lang w:val="es-MX"/>
        </w:rPr>
        <w:t>a</w:t>
      </w:r>
      <w:r>
        <w:rPr>
          <w:rFonts w:ascii="Arial" w:hAnsi="Arial" w:cs="Arial"/>
          <w:lang w:val="es-MX"/>
        </w:rPr>
        <w:t xml:space="preserve"> incidencia a través de una plataforma de soporte en línea, un correo electrónico o una llamada telefónica. El Centro de Soporte de la UCI registra la incidencia y le asigna un número de seguimiento único.</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 xml:space="preserve">Posteriormente se avanza a la Priorización de la Incidencia: El Centro de Soporte de la UCI utiliza un sistema de priorización para determinar la gravedad de la incidencia y la urgencia de su resolución. Esto ayuda a los encargados de la gestión de incidencias a determinar </w:t>
      </w:r>
      <w:r w:rsidR="00A22638">
        <w:rPr>
          <w:rFonts w:ascii="Arial" w:hAnsi="Arial" w:cs="Arial"/>
          <w:lang w:val="es-MX"/>
        </w:rPr>
        <w:t>cuáles</w:t>
      </w:r>
      <w:r>
        <w:rPr>
          <w:rFonts w:ascii="Arial" w:hAnsi="Arial" w:cs="Arial"/>
          <w:lang w:val="es-MX"/>
        </w:rPr>
        <w:t xml:space="preserve"> deben ser atendidas primero.</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 xml:space="preserve">Luego se </w:t>
      </w:r>
      <w:r w:rsidR="00306E72">
        <w:rPr>
          <w:rFonts w:ascii="Arial" w:hAnsi="Arial" w:cs="Arial"/>
          <w:lang w:val="es-MX"/>
        </w:rPr>
        <w:t>avanza a</w:t>
      </w:r>
      <w:r>
        <w:rPr>
          <w:rFonts w:ascii="Arial" w:hAnsi="Arial" w:cs="Arial"/>
          <w:lang w:val="es-MX"/>
        </w:rPr>
        <w:t xml:space="preserve"> la Asignación de la Incidencia: Al cumplirse el paso anterior, el Centro de Soporte de la UCI asigna la incidencia automáticamente al equipo de Soporte correspondiente. Se puede tener en cuenta la notificación al usuario que reportó la incidencia, del estado actual y del equipo de soporte que se encuentra desarrollando la solución.</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Posteriormente se realiza un Análisis y Diagnóstico: El equipo previamente asignado comienza a trabajar en la incidencia y realiza un análisis y diagnóstico detallado para determinar la causa raíz del problema.</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De manera siguiente se procede a la Resolución de la Incidencia: Una vez que se ha identificado la causa raíz del problema, el equipo de soporte correspondiente trabaja para resolver la incidencia y realizar las pruebas necesarias para asegurarse de que el problema ha sido solucionado.</w:t>
      </w:r>
    </w:p>
    <w:p w:rsidR="00232ED7" w:rsidRDefault="002766A0">
      <w:pPr>
        <w:pStyle w:val="BodyText"/>
        <w:numPr>
          <w:ilvl w:val="0"/>
          <w:numId w:val="9"/>
        </w:numPr>
        <w:spacing w:line="360" w:lineRule="auto"/>
        <w:jc w:val="both"/>
        <w:rPr>
          <w:rFonts w:ascii="Arial" w:hAnsi="Arial" w:cs="Arial"/>
          <w:lang w:val="es-MX"/>
        </w:rPr>
      </w:pPr>
      <w:r>
        <w:rPr>
          <w:rFonts w:ascii="Arial" w:hAnsi="Arial" w:cs="Arial"/>
          <w:lang w:val="es-MX"/>
        </w:rPr>
        <w:t>Como paso final se encuentra el Cierre de la Incidencia: Una vez que se ha resuelto la incidencia, el equipo de soporte cierra el registro de la misma en la plataforma de soporte en línea. También se notifica al usuario que reportó la incidencia de su resolución, y se le solicita que proporcione comentarios sobre su experiencia con los nuevos resultados.</w:t>
      </w:r>
    </w:p>
    <w:p w:rsidR="00232ED7" w:rsidRDefault="00232ED7">
      <w:pPr>
        <w:pStyle w:val="BodyText"/>
        <w:spacing w:line="360" w:lineRule="auto"/>
        <w:ind w:firstLine="0"/>
        <w:jc w:val="both"/>
        <w:rPr>
          <w:rFonts w:ascii="Arial" w:hAnsi="Arial" w:cs="Arial"/>
          <w:lang w:val="es-MX"/>
        </w:rPr>
      </w:pPr>
    </w:p>
    <w:p w:rsidR="0033275C" w:rsidRDefault="002766A0">
      <w:pPr>
        <w:pStyle w:val="BodyText"/>
        <w:spacing w:line="360" w:lineRule="auto"/>
        <w:ind w:firstLine="0"/>
        <w:jc w:val="both"/>
        <w:rPr>
          <w:rFonts w:ascii="Arial" w:hAnsi="Arial" w:cs="Arial"/>
          <w:lang w:val="es-MX"/>
        </w:rPr>
      </w:pPr>
      <w:r>
        <w:rPr>
          <w:rFonts w:ascii="Arial" w:hAnsi="Arial" w:cs="Arial"/>
          <w:lang w:val="es-MX"/>
        </w:rPr>
        <w:lastRenderedPageBreak/>
        <w:t>Luego de verificar la información obtenida por la investigación a los sistemas homólogos y teniendo en cuenta que el módulo de gestión de incidencias del C</w:t>
      </w:r>
      <w:r w:rsidR="00B57BD5">
        <w:rPr>
          <w:rFonts w:ascii="Arial" w:hAnsi="Arial" w:cs="Arial"/>
          <w:lang w:val="es-MX"/>
        </w:rPr>
        <w:t>entro de Soporte no presenta dentro de sus requisitos una base de conocimientos</w:t>
      </w:r>
      <w:r>
        <w:rPr>
          <w:rFonts w:ascii="Arial" w:hAnsi="Arial" w:cs="Arial"/>
          <w:lang w:val="es-MX"/>
        </w:rPr>
        <w:t>,</w:t>
      </w:r>
      <w:r w:rsidR="00B57BD5">
        <w:rPr>
          <w:rFonts w:ascii="Arial" w:hAnsi="Arial" w:cs="Arial"/>
          <w:lang w:val="es-MX"/>
        </w:rPr>
        <w:t xml:space="preserve"> siendo la misma una muy buena práctica para incidir </w:t>
      </w:r>
      <w:r w:rsidR="00624A4E">
        <w:rPr>
          <w:rFonts w:ascii="Arial" w:hAnsi="Arial" w:cs="Arial"/>
          <w:lang w:val="es-MX"/>
        </w:rPr>
        <w:t xml:space="preserve">positivamente </w:t>
      </w:r>
      <w:r w:rsidR="00B57BD5">
        <w:rPr>
          <w:rFonts w:ascii="Arial" w:hAnsi="Arial" w:cs="Arial"/>
          <w:lang w:val="es-MX"/>
        </w:rPr>
        <w:t xml:space="preserve">en la resolución de las </w:t>
      </w:r>
      <w:r w:rsidR="00567335">
        <w:rPr>
          <w:rFonts w:ascii="Arial" w:hAnsi="Arial" w:cs="Arial"/>
          <w:lang w:val="es-MX"/>
        </w:rPr>
        <w:t>incidencias</w:t>
      </w:r>
      <w:r w:rsidR="0033275C">
        <w:rPr>
          <w:rFonts w:ascii="Arial" w:hAnsi="Arial" w:cs="Arial"/>
          <w:lang w:val="es-MX"/>
        </w:rPr>
        <w:t>, se hace necesario una actualización de dicho módulo</w:t>
      </w:r>
      <w:r w:rsidR="00567335">
        <w:rPr>
          <w:rFonts w:ascii="Arial" w:hAnsi="Arial" w:cs="Arial"/>
          <w:lang w:val="es-MX"/>
        </w:rPr>
        <w:t>.</w:t>
      </w:r>
    </w:p>
    <w:p w:rsidR="00232ED7" w:rsidRDefault="00567335">
      <w:pPr>
        <w:pStyle w:val="BodyText"/>
        <w:spacing w:line="360" w:lineRule="auto"/>
        <w:ind w:firstLine="0"/>
        <w:jc w:val="both"/>
        <w:rPr>
          <w:rFonts w:ascii="Arial" w:hAnsi="Arial" w:cs="Arial"/>
          <w:lang w:val="es-MX"/>
        </w:rPr>
      </w:pPr>
      <w:r>
        <w:rPr>
          <w:rFonts w:ascii="Arial" w:hAnsi="Arial" w:cs="Arial"/>
          <w:lang w:val="es-MX"/>
        </w:rPr>
        <w:t xml:space="preserve">Tampoco se evidencia </w:t>
      </w:r>
      <w:r w:rsidR="0033275C">
        <w:rPr>
          <w:rFonts w:ascii="Arial" w:hAnsi="Arial" w:cs="Arial"/>
          <w:lang w:val="es-MX"/>
        </w:rPr>
        <w:t xml:space="preserve">la adición de las diferentes soluciones a distintos sistemas, a su respectiva base de conocimientos para así tener mayor información al respecto y por consiguiente </w:t>
      </w:r>
      <w:r w:rsidR="00624A4E">
        <w:rPr>
          <w:rFonts w:ascii="Arial" w:hAnsi="Arial" w:cs="Arial"/>
          <w:lang w:val="es-MX"/>
        </w:rPr>
        <w:t>brindar</w:t>
      </w:r>
      <w:r w:rsidR="0033275C">
        <w:rPr>
          <w:rFonts w:ascii="Arial" w:hAnsi="Arial" w:cs="Arial"/>
          <w:lang w:val="es-MX"/>
        </w:rPr>
        <w:t xml:space="preserve"> la mejor solución a la incidencia.  Q</w:t>
      </w:r>
      <w:r w:rsidR="002766A0">
        <w:rPr>
          <w:rFonts w:ascii="Arial" w:hAnsi="Arial" w:cs="Arial"/>
          <w:lang w:val="es-MX"/>
        </w:rPr>
        <w:t xml:space="preserve">ueda plasmado el porqué es necesario realizar una actualización del módulo de incidencias tecnológicas, pues garantizaría el cumplimiento de todo el proceso descrito en líneas anteriores de forma eficiente, que, a su vez, proporcionaría mayor seguridad y eficacia a la hora de expandir aplicaciones desarrolladas en la universidad con una correcta gestión de errores y con calidad. </w:t>
      </w:r>
    </w:p>
    <w:p w:rsidR="00232ED7" w:rsidRDefault="002766A0">
      <w:pPr>
        <w:pStyle w:val="BodyText"/>
        <w:spacing w:line="360" w:lineRule="auto"/>
        <w:ind w:firstLine="0"/>
        <w:jc w:val="both"/>
      </w:pPr>
      <w:r>
        <w:rPr>
          <w:rFonts w:ascii="Arial" w:hAnsi="Arial" w:cs="Arial"/>
          <w:lang w:val="es-MX"/>
        </w:rPr>
        <w:t xml:space="preserve"> </w:t>
      </w:r>
    </w:p>
    <w:p w:rsidR="00232ED7" w:rsidRDefault="002766A0">
      <w:pPr>
        <w:pStyle w:val="Heading2"/>
        <w:rPr>
          <w:iCs w:val="0"/>
          <w:szCs w:val="24"/>
        </w:rPr>
      </w:pPr>
      <w:bookmarkStart w:id="8" w:name="__RefHeading___Toc1695_4066780807"/>
      <w:bookmarkEnd w:id="8"/>
      <w:r>
        <w:rPr>
          <w:iCs w:val="0"/>
          <w:szCs w:val="24"/>
        </w:rPr>
        <w:t>I.</w:t>
      </w:r>
      <w:r>
        <w:rPr>
          <w:iCs w:val="0"/>
          <w:szCs w:val="24"/>
          <w:lang w:val="es-MX"/>
        </w:rPr>
        <w:t>4</w:t>
      </w:r>
      <w:r>
        <w:rPr>
          <w:iCs w:val="0"/>
          <w:szCs w:val="24"/>
        </w:rPr>
        <w:t xml:space="preserve"> </w:t>
      </w:r>
      <w:r>
        <w:rPr>
          <w:iCs w:val="0"/>
          <w:szCs w:val="24"/>
          <w:lang w:val="es-MX"/>
        </w:rPr>
        <w:t>Metodología, herramientas y tecnología</w:t>
      </w:r>
    </w:p>
    <w:p w:rsidR="00232ED7" w:rsidRDefault="002766A0" w:rsidP="00F0111D">
      <w:pPr>
        <w:pStyle w:val="BodyText"/>
        <w:ind w:firstLine="0"/>
        <w:rPr>
          <w:rFonts w:ascii="Arial" w:hAnsi="Arial" w:cs="Arial"/>
          <w:b/>
          <w:bCs/>
          <w:lang w:val="es-MX"/>
        </w:rPr>
      </w:pPr>
      <w:r>
        <w:rPr>
          <w:rFonts w:ascii="Arial" w:hAnsi="Arial" w:cs="Arial"/>
          <w:b/>
          <w:bCs/>
          <w:lang w:val="es-MX"/>
        </w:rPr>
        <w:t xml:space="preserve">I.4.1 Metodología de desarrollo a utilizar: </w:t>
      </w:r>
      <w:r w:rsidR="00F0111D">
        <w:rPr>
          <w:rFonts w:ascii="Arial" w:hAnsi="Arial" w:cs="Arial"/>
          <w:b/>
          <w:bCs/>
          <w:lang w:val="es-MX"/>
        </w:rPr>
        <w:t>AUP-UCI: Escenario 4</w:t>
      </w:r>
    </w:p>
    <w:p w:rsidR="00F0111D" w:rsidRDefault="003D0CA5" w:rsidP="00F2082D">
      <w:pPr>
        <w:pStyle w:val="BodyText"/>
        <w:spacing w:line="360" w:lineRule="auto"/>
        <w:ind w:firstLine="0"/>
        <w:rPr>
          <w:rFonts w:ascii="Arial" w:hAnsi="Arial" w:cs="Arial"/>
          <w:bCs/>
          <w:lang w:val="es-MX"/>
        </w:rPr>
      </w:pPr>
      <w:r>
        <w:rPr>
          <w:rFonts w:ascii="Arial" w:hAnsi="Arial" w:cs="Arial"/>
          <w:bCs/>
          <w:lang w:val="es-MX"/>
        </w:rPr>
        <w:t xml:space="preserve">La Universidad de las Ciencias informáticas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 </w:t>
      </w:r>
      <w:r>
        <w:rPr>
          <w:rFonts w:ascii="Arial" w:hAnsi="Arial" w:cs="Arial"/>
          <w:bCs/>
          <w:lang w:val="es-MX"/>
        </w:rPr>
        <w:fldChar w:fldCharType="begin"/>
      </w:r>
      <w:r w:rsidR="007A7862">
        <w:rPr>
          <w:rFonts w:ascii="Arial" w:hAnsi="Arial" w:cs="Arial"/>
          <w:bCs/>
          <w:lang w:val="es-MX"/>
        </w:rPr>
        <w:instrText xml:space="preserve"> ADDIN ZOTERO_ITEM CSL_CITATION {"citationID":"9qNgt6cf","properties":{"formattedCitation":"(Alfonso Ben\\uc0\\u237{}tez, 2017)","plainCitation":"(Alfonso Benítez, 2017)","noteIndex":0},"citationItems":[{"id":"aBanXHU5/UOFFGRwB","uris":["http://zotero.org/users/local/e9zG7BHc/items/RSM5BMH2"],"itemData":{"id":52,"type":"thesis","genre":"B.S. thesis","publisher":"Universidad de las Ciencias Informáticas. Facultad 3.","source":"Google Scholar","title":"Herramienta para generar productos de trabajos de la metodología variación AUP-UCI","author":[{"family":"Alfonso Benítez","given":"Drymon"}],"issued":{"date-parts":[["2017"]]}}}],"schema":"https://github.com/citation-style-language/schema/raw/master/csl-citation.json"} </w:instrText>
      </w:r>
      <w:r>
        <w:rPr>
          <w:rFonts w:ascii="Arial" w:hAnsi="Arial" w:cs="Arial"/>
          <w:bCs/>
          <w:lang w:val="es-MX"/>
        </w:rPr>
        <w:fldChar w:fldCharType="separate"/>
      </w:r>
      <w:r w:rsidRPr="003D0CA5">
        <w:rPr>
          <w:rFonts w:ascii="Arial" w:hAnsi="Arial" w:cs="Arial"/>
        </w:rPr>
        <w:t>(Alfonso Benítez, 2017)</w:t>
      </w:r>
      <w:r>
        <w:rPr>
          <w:rFonts w:ascii="Arial" w:hAnsi="Arial" w:cs="Arial"/>
          <w:bCs/>
          <w:lang w:val="es-MX"/>
        </w:rPr>
        <w:fldChar w:fldCharType="end"/>
      </w:r>
      <w:r>
        <w:rPr>
          <w:rFonts w:ascii="Arial" w:hAnsi="Arial" w:cs="Arial"/>
          <w:bCs/>
          <w:lang w:val="es-MX"/>
        </w:rPr>
        <w:t>.</w:t>
      </w:r>
    </w:p>
    <w:p w:rsidR="007B7CCA" w:rsidRPr="003D0CA5" w:rsidRDefault="00933BC8" w:rsidP="00F2082D">
      <w:pPr>
        <w:pStyle w:val="BodyText"/>
        <w:spacing w:line="360" w:lineRule="auto"/>
        <w:ind w:firstLine="0"/>
        <w:rPr>
          <w:rFonts w:ascii="Arial" w:hAnsi="Arial" w:cs="Arial"/>
          <w:lang w:val="es-MX"/>
        </w:rPr>
      </w:pPr>
      <w:r>
        <w:rPr>
          <w:rFonts w:ascii="Arial" w:hAnsi="Arial" w:cs="Arial"/>
          <w:bCs/>
          <w:lang w:val="es-MX"/>
        </w:rPr>
        <w:t xml:space="preserve">La metodología AUP-UCI propone 3 variantes </w:t>
      </w:r>
      <w:r w:rsidR="0099654A">
        <w:rPr>
          <w:rFonts w:ascii="Arial" w:hAnsi="Arial" w:cs="Arial"/>
          <w:bCs/>
          <w:lang w:val="es-MX"/>
        </w:rPr>
        <w:t>para el modelado del negocio,</w:t>
      </w:r>
      <w:r>
        <w:rPr>
          <w:rFonts w:ascii="Arial" w:hAnsi="Arial" w:cs="Arial"/>
          <w:bCs/>
          <w:lang w:val="es-MX"/>
        </w:rPr>
        <w:t xml:space="preserve"> CUN (Casos de Uso del Negocio), DPN (Descripción del Proceso de Negocio) y MC (Modelo Conceptual)</w:t>
      </w:r>
      <w:r w:rsidR="0099654A">
        <w:rPr>
          <w:rFonts w:ascii="Arial" w:hAnsi="Arial" w:cs="Arial"/>
          <w:bCs/>
          <w:lang w:val="es-MX"/>
        </w:rPr>
        <w:t>, y contiene 3 formas de encapsular los requisitos, CUS (Casos de Uso del Sistema), HU (Historias de Usuarios), DRP (Descripción de Requisitos por Procesos)</w:t>
      </w:r>
      <w:r w:rsidR="00BC27D8">
        <w:rPr>
          <w:rFonts w:ascii="Arial" w:hAnsi="Arial" w:cs="Arial"/>
          <w:bCs/>
          <w:lang w:val="es-MX"/>
        </w:rPr>
        <w:t>. Por estas características está dividida la metodología en 4 escenarios</w:t>
      </w:r>
      <w:r w:rsidR="002E42DE">
        <w:rPr>
          <w:rFonts w:ascii="Arial" w:hAnsi="Arial" w:cs="Arial"/>
          <w:bCs/>
          <w:lang w:val="es-MX"/>
        </w:rPr>
        <w:t xml:space="preserve"> (Tamara, 2015)</w:t>
      </w:r>
      <w:r w:rsidR="00BC27D8">
        <w:rPr>
          <w:rFonts w:ascii="Arial" w:hAnsi="Arial" w:cs="Arial"/>
          <w:bCs/>
          <w:lang w:val="es-MX"/>
        </w:rPr>
        <w:t xml:space="preserve">. En este trabajo de diploma se hará uso de la metodología AUP-UCI en su escenario 4, pues el mismo se </w:t>
      </w:r>
      <w:r w:rsidR="00BC27D8">
        <w:rPr>
          <w:rFonts w:ascii="Arial" w:hAnsi="Arial" w:cs="Arial"/>
          <w:bCs/>
          <w:lang w:val="es-MX"/>
        </w:rPr>
        <w:lastRenderedPageBreak/>
        <w:t>utiliza en proyectos que no modelen el negocio y se utiliza para el modelado del sistema HU (Historia de Usuario).</w:t>
      </w:r>
      <w:r w:rsidR="0099654A">
        <w:rPr>
          <w:rFonts w:ascii="Arial" w:hAnsi="Arial" w:cs="Arial"/>
          <w:bCs/>
          <w:lang w:val="es-MX"/>
        </w:rPr>
        <w:t xml:space="preserve"> </w:t>
      </w:r>
    </w:p>
    <w:p w:rsidR="00C6742F" w:rsidRDefault="00C6742F" w:rsidP="00C6742F">
      <w:pPr>
        <w:pStyle w:val="BodyText"/>
        <w:ind w:firstLine="0"/>
        <w:jc w:val="both"/>
        <w:rPr>
          <w:rFonts w:ascii="Arial" w:hAnsi="Arial" w:cs="Arial"/>
          <w:b/>
          <w:bCs/>
          <w:lang w:val="es-MX"/>
        </w:rPr>
      </w:pPr>
      <w:r>
        <w:rPr>
          <w:rFonts w:ascii="Arial" w:hAnsi="Arial" w:cs="Arial"/>
          <w:b/>
          <w:bCs/>
          <w:lang w:val="es-MX"/>
        </w:rPr>
        <w:t>I.4.2 Lenguaje de Modelado:</w:t>
      </w:r>
    </w:p>
    <w:p w:rsidR="00232ED7" w:rsidRPr="003C0A5E" w:rsidRDefault="00C6742F">
      <w:pPr>
        <w:pStyle w:val="BodyText"/>
        <w:ind w:firstLine="0"/>
        <w:jc w:val="both"/>
        <w:rPr>
          <w:rFonts w:ascii="Arial" w:hAnsi="Arial" w:cs="Arial"/>
          <w:b/>
        </w:rPr>
      </w:pPr>
      <w:r w:rsidRPr="003C0A5E">
        <w:rPr>
          <w:rFonts w:ascii="Arial" w:hAnsi="Arial" w:cs="Arial"/>
          <w:b/>
        </w:rPr>
        <w:t>UML v</w:t>
      </w:r>
      <w:r w:rsidR="009233E1" w:rsidRPr="003C0A5E">
        <w:rPr>
          <w:rFonts w:ascii="Arial" w:hAnsi="Arial" w:cs="Arial"/>
          <w:b/>
        </w:rPr>
        <w:t>2.5.1:</w:t>
      </w:r>
    </w:p>
    <w:p w:rsidR="009233E1" w:rsidRPr="005224F0" w:rsidRDefault="009233E1" w:rsidP="00F2082D">
      <w:pPr>
        <w:pStyle w:val="BodyText"/>
        <w:spacing w:line="360" w:lineRule="auto"/>
        <w:ind w:firstLine="0"/>
        <w:jc w:val="both"/>
        <w:rPr>
          <w:rFonts w:ascii="Arial" w:hAnsi="Arial" w:cs="Arial"/>
        </w:rPr>
      </w:pPr>
      <w:r w:rsidRPr="005224F0">
        <w:rPr>
          <w:rFonts w:ascii="Arial" w:hAnsi="Arial" w:cs="Arial"/>
        </w:rPr>
        <w:t xml:space="preserve">UML (Lenguaje Unificado de Modelado) </w:t>
      </w:r>
      <w:r w:rsidR="005224F0" w:rsidRPr="005224F0">
        <w:rPr>
          <w:rFonts w:ascii="Arial" w:hAnsi="Arial" w:cs="Arial"/>
        </w:rPr>
        <w:t>se trata de un estándar que se ha adoptad</w:t>
      </w:r>
      <w:r w:rsidR="005224F0">
        <w:rPr>
          <w:rFonts w:ascii="Arial" w:hAnsi="Arial" w:cs="Arial"/>
        </w:rPr>
        <w:t>o a nivel internacional por numerosos organismos</w:t>
      </w:r>
      <w:r w:rsidRPr="005224F0">
        <w:rPr>
          <w:rFonts w:ascii="Arial" w:hAnsi="Arial" w:cs="Arial"/>
        </w:rPr>
        <w:t xml:space="preserve"> </w:t>
      </w:r>
      <w:r w:rsidR="005224F0">
        <w:rPr>
          <w:rFonts w:ascii="Arial" w:hAnsi="Arial" w:cs="Arial"/>
        </w:rPr>
        <w:t xml:space="preserve">y empresas para crear esquemas, diagramas y documentación relativa a los desarrollos de software. </w:t>
      </w:r>
      <w:r w:rsidR="00BB46A1">
        <w:rPr>
          <w:rFonts w:ascii="Arial" w:hAnsi="Arial" w:cs="Arial"/>
        </w:rPr>
        <w:t>Es una notación de modelado visual, que utiliza diagramas para mostrar distintos aspectos de un sistema</w:t>
      </w:r>
      <w:r w:rsidR="002E42DE">
        <w:rPr>
          <w:rFonts w:ascii="Arial" w:hAnsi="Arial" w:cs="Arial"/>
        </w:rPr>
        <w:t xml:space="preserve"> </w:t>
      </w:r>
      <w:r w:rsidR="002E42DE">
        <w:rPr>
          <w:rFonts w:ascii="Arial" w:hAnsi="Arial" w:cs="Arial"/>
        </w:rPr>
        <w:fldChar w:fldCharType="begin"/>
      </w:r>
      <w:r w:rsidR="007A7862">
        <w:rPr>
          <w:rFonts w:ascii="Arial" w:hAnsi="Arial" w:cs="Arial"/>
        </w:rPr>
        <w:instrText xml:space="preserve"> ADDIN ZOTERO_ITEM CSL_CITATION {"citationID":"120uADtu","properties":{"formattedCitation":"(Fontela, 2012)","plainCitation":"(Fontela, 2012)","noteIndex":0},"citationItems":[{"id":"aBanXHU5/RyATGs4y","uris":["http://zotero.org/users/local/e9zG7BHc/items/S2HF4FEQ"],"itemData":{"id":64,"type":"book","publisher":"Alpha Editorial","source":"Google Scholar","title":"UML: modelado de software para profesionales","title-short":"UML","author":[{"family":"Fontela","given":"Carlos"}],"issued":{"date-parts":[["2012"]]}}}],"schema":"https://github.com/citation-style-language/schema/raw/master/csl-citation.json"} </w:instrText>
      </w:r>
      <w:r w:rsidR="002E42DE">
        <w:rPr>
          <w:rFonts w:ascii="Arial" w:hAnsi="Arial" w:cs="Arial"/>
        </w:rPr>
        <w:fldChar w:fldCharType="separate"/>
      </w:r>
      <w:r w:rsidR="002E42DE" w:rsidRPr="002E42DE">
        <w:rPr>
          <w:rFonts w:ascii="Arial" w:hAnsi="Arial" w:cs="Arial"/>
        </w:rPr>
        <w:t>(Fontela, 2012)</w:t>
      </w:r>
      <w:r w:rsidR="002E42DE">
        <w:rPr>
          <w:rFonts w:ascii="Arial" w:hAnsi="Arial" w:cs="Arial"/>
        </w:rPr>
        <w:fldChar w:fldCharType="end"/>
      </w:r>
      <w:r w:rsidR="00BB46A1">
        <w:rPr>
          <w:rFonts w:ascii="Arial" w:hAnsi="Arial" w:cs="Arial"/>
        </w:rPr>
        <w:t xml:space="preserve">. </w:t>
      </w:r>
      <w:r w:rsidR="002E42DE">
        <w:rPr>
          <w:rFonts w:ascii="Arial" w:hAnsi="Arial" w:cs="Arial"/>
        </w:rPr>
        <w:t>UML es apto para cualquier sistema, pero su mayor difusión y sus principales virtudes se advierten en el campo de los sistemas de software</w:t>
      </w:r>
      <w:r w:rsidR="00A7469C">
        <w:rPr>
          <w:rFonts w:ascii="Arial" w:hAnsi="Arial" w:cs="Arial"/>
        </w:rPr>
        <w:t>.</w:t>
      </w:r>
    </w:p>
    <w:p w:rsidR="00232ED7" w:rsidRDefault="00C6742F">
      <w:pPr>
        <w:pStyle w:val="BodyText"/>
        <w:ind w:firstLine="0"/>
        <w:jc w:val="both"/>
        <w:rPr>
          <w:rFonts w:ascii="Arial" w:hAnsi="Arial" w:cs="Arial"/>
          <w:b/>
          <w:bCs/>
          <w:lang w:val="es-MX"/>
        </w:rPr>
      </w:pPr>
      <w:r>
        <w:rPr>
          <w:rFonts w:ascii="Arial" w:hAnsi="Arial" w:cs="Arial"/>
          <w:b/>
          <w:bCs/>
          <w:lang w:val="es-MX"/>
        </w:rPr>
        <w:t>I.4.3</w:t>
      </w:r>
      <w:r w:rsidR="002766A0">
        <w:rPr>
          <w:rFonts w:ascii="Arial" w:hAnsi="Arial" w:cs="Arial"/>
          <w:b/>
          <w:bCs/>
          <w:lang w:val="es-MX"/>
        </w:rPr>
        <w:t xml:space="preserve"> Herramienta CASE:</w:t>
      </w:r>
    </w:p>
    <w:p w:rsidR="00232ED7" w:rsidRDefault="003970E8">
      <w:pPr>
        <w:pStyle w:val="BodyText"/>
        <w:spacing w:line="360" w:lineRule="auto"/>
        <w:ind w:firstLine="0"/>
        <w:jc w:val="both"/>
        <w:rPr>
          <w:rFonts w:ascii="Arial" w:hAnsi="Arial" w:cs="Arial"/>
          <w:b/>
          <w:bCs/>
          <w:lang w:val="es-MX"/>
        </w:rPr>
      </w:pPr>
      <w:r>
        <w:rPr>
          <w:rFonts w:ascii="Arial" w:hAnsi="Arial" w:cs="Arial"/>
          <w:b/>
          <w:bCs/>
          <w:lang w:val="es-MX"/>
        </w:rPr>
        <w:t xml:space="preserve"> Visual Paradigm v17</w:t>
      </w:r>
      <w:r w:rsidR="002766A0">
        <w:rPr>
          <w:rFonts w:ascii="Arial" w:hAnsi="Arial" w:cs="Arial"/>
          <w:b/>
          <w:bCs/>
          <w:lang w:val="es-MX"/>
        </w:rPr>
        <w:t>.0:</w:t>
      </w:r>
    </w:p>
    <w:p w:rsidR="00232ED7" w:rsidRDefault="002766A0">
      <w:pPr>
        <w:pStyle w:val="BodyText"/>
        <w:spacing w:line="360" w:lineRule="auto"/>
        <w:ind w:firstLine="0"/>
        <w:jc w:val="both"/>
        <w:rPr>
          <w:rFonts w:ascii="Arial" w:hAnsi="Arial" w:cs="Arial"/>
          <w:lang w:val="es-MX"/>
        </w:rPr>
      </w:pPr>
      <w:r>
        <w:rPr>
          <w:rFonts w:ascii="Arial" w:hAnsi="Arial" w:cs="Arial"/>
          <w:lang w:val="es-MX"/>
        </w:rPr>
        <w:t>Visual Paradigm es una herramienta de modelado de software que se utiliza para crear diagramas UML, diagramas de flujo de datos, diagramas de entidad-relación y otros tipos de diagramas de diseño. Presenta importantes características que benefician a los desar</w:t>
      </w:r>
      <w:r w:rsidR="005224F0">
        <w:rPr>
          <w:rFonts w:ascii="Arial" w:hAnsi="Arial" w:cs="Arial"/>
          <w:lang w:val="es-MX"/>
        </w:rPr>
        <w:t>r</w:t>
      </w:r>
      <w:r>
        <w:rPr>
          <w:rFonts w:ascii="Arial" w:hAnsi="Arial" w:cs="Arial"/>
          <w:lang w:val="es-MX"/>
        </w:rPr>
        <w:t xml:space="preserve">olladores como lo es: contener </w:t>
      </w:r>
      <w:r w:rsidR="007E3F2D">
        <w:rPr>
          <w:rFonts w:ascii="Arial" w:hAnsi="Arial" w:cs="Arial"/>
          <w:lang w:val="es-MX"/>
        </w:rPr>
        <w:t>una amplia gama de plantillas, c</w:t>
      </w:r>
      <w:r>
        <w:rPr>
          <w:rFonts w:ascii="Arial" w:hAnsi="Arial" w:cs="Arial"/>
          <w:lang w:val="es-MX"/>
        </w:rPr>
        <w:t>olaboración en tiempo real, generación de código e integración con otras herramientas como lo son Eclipse, NetBeans y Microsoft Office. Visual Paradigm se utiliza principalmente en el desarrollo de software para ayudar a los equipos a visualizar y diseñar sistemas complejos. Presenta auge también en la planificación y gestión de proyectos.</w:t>
      </w:r>
    </w:p>
    <w:p w:rsidR="00232ED7" w:rsidRDefault="00232ED7">
      <w:pPr>
        <w:pStyle w:val="BodyText"/>
        <w:spacing w:line="360" w:lineRule="auto"/>
        <w:ind w:firstLine="0"/>
        <w:jc w:val="both"/>
        <w:rPr>
          <w:rFonts w:ascii="Arial" w:hAnsi="Arial" w:cs="Arial"/>
          <w:lang w:val="es-MX"/>
        </w:rPr>
      </w:pPr>
    </w:p>
    <w:p w:rsidR="00232ED7" w:rsidRDefault="002E42DE">
      <w:pPr>
        <w:pStyle w:val="BodyText"/>
        <w:spacing w:line="360" w:lineRule="auto"/>
        <w:ind w:firstLine="0"/>
        <w:jc w:val="both"/>
        <w:rPr>
          <w:rFonts w:ascii="Arial" w:hAnsi="Arial" w:cs="Arial"/>
          <w:b/>
          <w:bCs/>
          <w:lang w:val="es-MX"/>
        </w:rPr>
      </w:pPr>
      <w:r>
        <w:rPr>
          <w:rFonts w:ascii="Arial" w:hAnsi="Arial" w:cs="Arial"/>
          <w:b/>
          <w:bCs/>
          <w:lang w:val="es-MX"/>
        </w:rPr>
        <w:t>I.4.4</w:t>
      </w:r>
      <w:r w:rsidR="002766A0">
        <w:rPr>
          <w:rFonts w:ascii="Arial" w:hAnsi="Arial" w:cs="Arial"/>
          <w:b/>
          <w:bCs/>
          <w:lang w:val="es-MX"/>
        </w:rPr>
        <w:t xml:space="preserve"> Visual Studio Code v1.76:</w:t>
      </w:r>
    </w:p>
    <w:p w:rsidR="00232ED7" w:rsidRDefault="002766A0">
      <w:pPr>
        <w:pStyle w:val="BodyText"/>
        <w:spacing w:line="360" w:lineRule="auto"/>
        <w:ind w:firstLine="0"/>
        <w:jc w:val="both"/>
        <w:rPr>
          <w:rFonts w:ascii="Arial" w:hAnsi="Arial" w:cs="Arial"/>
          <w:lang w:val="es-MX"/>
        </w:rPr>
      </w:pPr>
      <w:r>
        <w:rPr>
          <w:rFonts w:ascii="Arial" w:hAnsi="Arial" w:cs="Arial"/>
          <w:lang w:val="es-MX"/>
        </w:rPr>
        <w:t xml:space="preserve">Visual Studio Code es un editor de código fuente desarrollado por Microsoft que se utiliza principalmente para la programación de software. Algunas de sus principales características son: Posee una amplia gama de extensiones para diferentes lenguajes de programación y tecnologías, presenta una depuración integrada, está en relación integrada con </w:t>
      </w:r>
      <w:proofErr w:type="spellStart"/>
      <w:r>
        <w:rPr>
          <w:rFonts w:ascii="Arial" w:hAnsi="Arial" w:cs="Arial"/>
          <w:lang w:val="es-MX"/>
        </w:rPr>
        <w:t>Git</w:t>
      </w:r>
      <w:proofErr w:type="spellEnd"/>
      <w:r>
        <w:rPr>
          <w:rFonts w:ascii="Arial" w:hAnsi="Arial" w:cs="Arial"/>
          <w:lang w:val="es-MX"/>
        </w:rPr>
        <w:t xml:space="preserve">, presenta un soporte multiplataforma, pues </w:t>
      </w:r>
      <w:r w:rsidR="00A22638">
        <w:rPr>
          <w:rFonts w:ascii="Arial" w:hAnsi="Arial" w:cs="Arial"/>
          <w:lang w:val="es-MX"/>
        </w:rPr>
        <w:t>está</w:t>
      </w:r>
      <w:r>
        <w:rPr>
          <w:rFonts w:ascii="Arial" w:hAnsi="Arial" w:cs="Arial"/>
          <w:lang w:val="es-MX"/>
        </w:rPr>
        <w:t xml:space="preserve"> disponible para Windows, </w:t>
      </w:r>
      <w:proofErr w:type="spellStart"/>
      <w:r>
        <w:rPr>
          <w:rFonts w:ascii="Arial" w:hAnsi="Arial" w:cs="Arial"/>
          <w:lang w:val="es-MX"/>
        </w:rPr>
        <w:t>macOS</w:t>
      </w:r>
      <w:proofErr w:type="spellEnd"/>
      <w:r>
        <w:rPr>
          <w:rFonts w:ascii="Arial" w:hAnsi="Arial" w:cs="Arial"/>
          <w:lang w:val="es-MX"/>
        </w:rPr>
        <w:t xml:space="preserve"> y Linux. Visual Studio Code se utiliza principalmente en el desarrollo de software para ayudar a los programadores a escribir, depurar y mantener su código. </w:t>
      </w:r>
    </w:p>
    <w:p w:rsidR="00232ED7" w:rsidRDefault="00232ED7">
      <w:pPr>
        <w:pStyle w:val="BodyText"/>
        <w:spacing w:line="360" w:lineRule="auto"/>
        <w:ind w:firstLine="0"/>
        <w:jc w:val="both"/>
        <w:rPr>
          <w:rFonts w:ascii="Arial" w:hAnsi="Arial" w:cs="Arial"/>
          <w:b/>
          <w:bCs/>
          <w:lang w:val="es-MX"/>
        </w:rPr>
      </w:pPr>
    </w:p>
    <w:p w:rsidR="00232ED7" w:rsidRDefault="002E42DE">
      <w:pPr>
        <w:pStyle w:val="BodyText"/>
        <w:spacing w:line="360" w:lineRule="auto"/>
        <w:ind w:firstLine="0"/>
        <w:jc w:val="both"/>
        <w:rPr>
          <w:rFonts w:ascii="Arial" w:hAnsi="Arial" w:cs="Arial"/>
          <w:b/>
          <w:bCs/>
          <w:lang w:val="es-MX"/>
        </w:rPr>
      </w:pPr>
      <w:r>
        <w:rPr>
          <w:rFonts w:ascii="Arial" w:hAnsi="Arial" w:cs="Arial"/>
          <w:b/>
          <w:bCs/>
          <w:lang w:val="es-MX"/>
        </w:rPr>
        <w:t>I</w:t>
      </w:r>
      <w:r w:rsidR="00847B83">
        <w:rPr>
          <w:rFonts w:ascii="Arial" w:hAnsi="Arial" w:cs="Arial"/>
          <w:b/>
          <w:bCs/>
          <w:lang w:val="es-MX"/>
        </w:rPr>
        <w:t>.4.5</w:t>
      </w:r>
      <w:r w:rsidR="008808AD">
        <w:rPr>
          <w:rFonts w:ascii="Arial" w:hAnsi="Arial" w:cs="Arial"/>
          <w:b/>
          <w:bCs/>
          <w:lang w:val="es-MX"/>
        </w:rPr>
        <w:t xml:space="preserve"> Django</w:t>
      </w:r>
      <w:r w:rsidR="00CE445B">
        <w:rPr>
          <w:rFonts w:ascii="Arial" w:hAnsi="Arial" w:cs="Arial"/>
          <w:b/>
          <w:bCs/>
          <w:lang w:val="es-MX"/>
        </w:rPr>
        <w:t xml:space="preserve"> v4.2.</w:t>
      </w:r>
      <w:r w:rsidR="007A7862">
        <w:rPr>
          <w:rFonts w:ascii="Arial" w:hAnsi="Arial" w:cs="Arial"/>
          <w:b/>
          <w:bCs/>
          <w:lang w:val="es-MX"/>
        </w:rPr>
        <w:t>5</w:t>
      </w:r>
      <w:r w:rsidR="002766A0">
        <w:rPr>
          <w:rFonts w:ascii="Arial" w:hAnsi="Arial" w:cs="Arial"/>
          <w:b/>
          <w:bCs/>
          <w:lang w:val="es-MX"/>
        </w:rPr>
        <w:t>:</w:t>
      </w:r>
    </w:p>
    <w:p w:rsidR="007E3F2D" w:rsidRDefault="007E2FBD">
      <w:pPr>
        <w:pStyle w:val="BodyText"/>
        <w:spacing w:line="360" w:lineRule="auto"/>
        <w:ind w:firstLine="0"/>
        <w:jc w:val="both"/>
        <w:rPr>
          <w:rFonts w:ascii="Arial" w:hAnsi="Arial" w:cs="Arial"/>
          <w:lang w:val="es-MX"/>
        </w:rPr>
      </w:pPr>
      <w:r>
        <w:rPr>
          <w:rFonts w:ascii="Arial" w:hAnsi="Arial" w:cs="Arial"/>
          <w:lang w:val="es-MX"/>
        </w:rPr>
        <w:t xml:space="preserve">Django es un popular framework de desarrollo web en </w:t>
      </w:r>
      <w:proofErr w:type="spellStart"/>
      <w:r>
        <w:rPr>
          <w:rFonts w:ascii="Arial" w:hAnsi="Arial" w:cs="Arial"/>
          <w:lang w:val="es-MX"/>
        </w:rPr>
        <w:t>Python</w:t>
      </w:r>
      <w:proofErr w:type="spellEnd"/>
      <w:r w:rsidR="0081295F">
        <w:rPr>
          <w:rFonts w:ascii="Arial" w:hAnsi="Arial" w:cs="Arial"/>
          <w:lang w:val="es-MX"/>
        </w:rPr>
        <w:t>, siendo el mismo flexible, potente y seguro</w:t>
      </w:r>
      <w:r w:rsidR="002766A0">
        <w:rPr>
          <w:rFonts w:ascii="Arial" w:hAnsi="Arial" w:cs="Arial"/>
          <w:lang w:val="es-MX"/>
        </w:rPr>
        <w:t>.</w:t>
      </w:r>
      <w:r w:rsidR="002E42DE">
        <w:rPr>
          <w:rFonts w:ascii="Arial" w:hAnsi="Arial" w:cs="Arial"/>
          <w:lang w:val="es-MX"/>
        </w:rPr>
        <w:t xml:space="preserve"> </w:t>
      </w:r>
      <w:r w:rsidR="002766A0">
        <w:rPr>
          <w:rFonts w:ascii="Arial" w:hAnsi="Arial" w:cs="Arial"/>
          <w:lang w:val="es-MX"/>
        </w:rPr>
        <w:t xml:space="preserve">Presenta como características: </w:t>
      </w:r>
    </w:p>
    <w:p w:rsidR="007E3F2D" w:rsidRDefault="0081295F" w:rsidP="007E3F2D">
      <w:pPr>
        <w:pStyle w:val="BodyText"/>
        <w:numPr>
          <w:ilvl w:val="0"/>
          <w:numId w:val="15"/>
        </w:numPr>
        <w:spacing w:line="360" w:lineRule="auto"/>
        <w:jc w:val="both"/>
        <w:rPr>
          <w:rFonts w:ascii="Arial" w:hAnsi="Arial" w:cs="Arial"/>
          <w:lang w:val="es-MX"/>
        </w:rPr>
      </w:pPr>
      <w:r>
        <w:rPr>
          <w:rFonts w:ascii="Arial" w:hAnsi="Arial" w:cs="Arial"/>
          <w:lang w:val="es-MX"/>
        </w:rPr>
        <w:t>Utiliza el patrón de arquitectura MVC (Modelo-Vista-Controlador) para separar la lógica de negocio de la interfaz de usuario y la gestión de datos.</w:t>
      </w:r>
    </w:p>
    <w:p w:rsidR="007E3F2D" w:rsidRPr="0081295F" w:rsidRDefault="0081295F" w:rsidP="007E3F2D">
      <w:pPr>
        <w:pStyle w:val="BodyText"/>
        <w:numPr>
          <w:ilvl w:val="0"/>
          <w:numId w:val="15"/>
        </w:numPr>
        <w:spacing w:line="360" w:lineRule="auto"/>
        <w:jc w:val="both"/>
        <w:rPr>
          <w:rFonts w:ascii="Arial" w:hAnsi="Arial" w:cs="Arial"/>
        </w:rPr>
      </w:pPr>
      <w:r w:rsidRPr="0081295F">
        <w:rPr>
          <w:rFonts w:ascii="Arial" w:hAnsi="Arial" w:cs="Arial"/>
        </w:rPr>
        <w:t>Incluye un ORM (</w:t>
      </w:r>
      <w:proofErr w:type="spellStart"/>
      <w:r w:rsidRPr="0081295F">
        <w:rPr>
          <w:rFonts w:ascii="Arial" w:hAnsi="Arial" w:cs="Arial"/>
        </w:rPr>
        <w:t>Object-Relational</w:t>
      </w:r>
      <w:proofErr w:type="spellEnd"/>
      <w:r w:rsidRPr="0081295F">
        <w:rPr>
          <w:rFonts w:ascii="Arial" w:hAnsi="Arial" w:cs="Arial"/>
        </w:rPr>
        <w:t xml:space="preserve"> </w:t>
      </w:r>
      <w:proofErr w:type="spellStart"/>
      <w:r w:rsidRPr="0081295F">
        <w:rPr>
          <w:rFonts w:ascii="Arial" w:hAnsi="Arial" w:cs="Arial"/>
        </w:rPr>
        <w:t>Mapping</w:t>
      </w:r>
      <w:proofErr w:type="spellEnd"/>
      <w:r w:rsidRPr="0081295F">
        <w:rPr>
          <w:rFonts w:ascii="Arial" w:hAnsi="Arial" w:cs="Arial"/>
        </w:rPr>
        <w:t>)</w:t>
      </w:r>
      <w:r>
        <w:rPr>
          <w:rFonts w:ascii="Arial" w:hAnsi="Arial" w:cs="Arial"/>
        </w:rPr>
        <w:t xml:space="preserve"> que permite trabajar con </w:t>
      </w:r>
      <w:r w:rsidRPr="0081295F">
        <w:rPr>
          <w:rFonts w:ascii="Arial" w:hAnsi="Arial" w:cs="Arial"/>
        </w:rPr>
        <w:t>bases de datos</w:t>
      </w:r>
      <w:r>
        <w:rPr>
          <w:rFonts w:ascii="Arial" w:hAnsi="Arial" w:cs="Arial"/>
        </w:rPr>
        <w:t xml:space="preserve"> de manera más sencilla y eficiente.</w:t>
      </w:r>
    </w:p>
    <w:p w:rsidR="007E3F2D" w:rsidRDefault="009228B1" w:rsidP="007E3F2D">
      <w:pPr>
        <w:pStyle w:val="BodyText"/>
        <w:numPr>
          <w:ilvl w:val="0"/>
          <w:numId w:val="15"/>
        </w:numPr>
        <w:spacing w:line="360" w:lineRule="auto"/>
        <w:jc w:val="both"/>
        <w:rPr>
          <w:rFonts w:ascii="Arial" w:hAnsi="Arial" w:cs="Arial"/>
          <w:lang w:val="es-MX"/>
        </w:rPr>
      </w:pPr>
      <w:r>
        <w:rPr>
          <w:rFonts w:ascii="Arial" w:hAnsi="Arial" w:cs="Arial"/>
          <w:lang w:val="es-MX"/>
        </w:rPr>
        <w:t>Django presenta un enrutador de URL incorporado que puede manejar las solicitudes del cliente y dirigirlas a las vistas apropiadas.</w:t>
      </w:r>
    </w:p>
    <w:p w:rsidR="00232ED7" w:rsidRDefault="009228B1" w:rsidP="007E3F2D">
      <w:pPr>
        <w:pStyle w:val="BodyText"/>
        <w:numPr>
          <w:ilvl w:val="0"/>
          <w:numId w:val="15"/>
        </w:numPr>
        <w:spacing w:line="360" w:lineRule="auto"/>
        <w:jc w:val="both"/>
        <w:rPr>
          <w:rFonts w:ascii="Arial" w:hAnsi="Arial" w:cs="Arial"/>
          <w:lang w:val="es-MX"/>
        </w:rPr>
      </w:pPr>
      <w:r>
        <w:rPr>
          <w:rFonts w:ascii="Arial" w:hAnsi="Arial" w:cs="Arial"/>
          <w:lang w:val="es-MX"/>
        </w:rPr>
        <w:t>Django proporciona un administrador web incorporado que permite gestionar fácilmente los datos de la aplicación</w:t>
      </w:r>
      <w:r w:rsidR="002766A0">
        <w:rPr>
          <w:rFonts w:ascii="Arial" w:hAnsi="Arial" w:cs="Arial"/>
          <w:lang w:val="es-MX"/>
        </w:rPr>
        <w:t>.</w:t>
      </w:r>
    </w:p>
    <w:p w:rsidR="00847B83" w:rsidRDefault="009228B1" w:rsidP="007E3F2D">
      <w:pPr>
        <w:pStyle w:val="BodyText"/>
        <w:numPr>
          <w:ilvl w:val="0"/>
          <w:numId w:val="15"/>
        </w:numPr>
        <w:spacing w:line="360" w:lineRule="auto"/>
        <w:jc w:val="both"/>
        <w:rPr>
          <w:rFonts w:ascii="Arial" w:hAnsi="Arial" w:cs="Arial"/>
          <w:lang w:val="es-MX"/>
        </w:rPr>
      </w:pPr>
      <w:r>
        <w:rPr>
          <w:rFonts w:ascii="Arial" w:hAnsi="Arial" w:cs="Arial"/>
          <w:lang w:val="es-MX"/>
        </w:rPr>
        <w:t xml:space="preserve">Incorpora medidas de seguridad </w:t>
      </w:r>
      <w:r w:rsidR="00847B83">
        <w:rPr>
          <w:rFonts w:ascii="Arial" w:hAnsi="Arial" w:cs="Arial"/>
          <w:lang w:val="es-MX"/>
        </w:rPr>
        <w:t>para proteger las aplicaciones web contra vulnerabilidades comunes, como XSS y CSRF.</w:t>
      </w:r>
    </w:p>
    <w:p w:rsidR="009228B1" w:rsidRDefault="00847B83" w:rsidP="007E3F2D">
      <w:pPr>
        <w:pStyle w:val="BodyText"/>
        <w:numPr>
          <w:ilvl w:val="0"/>
          <w:numId w:val="15"/>
        </w:numPr>
        <w:spacing w:line="360" w:lineRule="auto"/>
        <w:jc w:val="both"/>
        <w:rPr>
          <w:rFonts w:ascii="Arial" w:hAnsi="Arial" w:cs="Arial"/>
          <w:lang w:val="es-MX"/>
        </w:rPr>
      </w:pPr>
      <w:r>
        <w:rPr>
          <w:rFonts w:ascii="Arial" w:hAnsi="Arial" w:cs="Arial"/>
          <w:lang w:val="es-MX"/>
        </w:rPr>
        <w:t xml:space="preserve">Cuenta con una gran comunidad de desarrolladores que contribuyen con su código y brindan soporte a otros desarrolladores. </w:t>
      </w:r>
    </w:p>
    <w:p w:rsidR="00232ED7" w:rsidRDefault="00232ED7">
      <w:pPr>
        <w:pStyle w:val="BodyText"/>
        <w:spacing w:line="360" w:lineRule="auto"/>
        <w:ind w:firstLine="0"/>
        <w:jc w:val="both"/>
        <w:rPr>
          <w:rFonts w:ascii="Arial" w:hAnsi="Arial" w:cs="Arial"/>
          <w:b/>
          <w:bCs/>
          <w:lang w:val="es-MX"/>
        </w:rPr>
      </w:pPr>
    </w:p>
    <w:p w:rsidR="00232ED7" w:rsidRDefault="002E42DE">
      <w:pPr>
        <w:pStyle w:val="BodyText"/>
        <w:spacing w:line="360" w:lineRule="auto"/>
        <w:ind w:firstLine="0"/>
        <w:jc w:val="both"/>
        <w:rPr>
          <w:rFonts w:ascii="Arial" w:hAnsi="Arial" w:cs="Arial"/>
          <w:b/>
          <w:bCs/>
          <w:lang w:val="es-MX"/>
        </w:rPr>
      </w:pPr>
      <w:r>
        <w:rPr>
          <w:rFonts w:ascii="Arial" w:hAnsi="Arial" w:cs="Arial"/>
          <w:b/>
          <w:bCs/>
          <w:lang w:val="es-MX"/>
        </w:rPr>
        <w:t>I.4.7</w:t>
      </w:r>
      <w:r w:rsidR="002766A0">
        <w:rPr>
          <w:rFonts w:ascii="Arial" w:hAnsi="Arial" w:cs="Arial"/>
          <w:b/>
          <w:bCs/>
          <w:lang w:val="es-MX"/>
        </w:rPr>
        <w:t xml:space="preserve"> </w:t>
      </w:r>
      <w:proofErr w:type="spellStart"/>
      <w:r w:rsidR="002766A0">
        <w:rPr>
          <w:rFonts w:ascii="Arial" w:hAnsi="Arial" w:cs="Arial"/>
          <w:b/>
          <w:bCs/>
          <w:lang w:val="es-MX"/>
        </w:rPr>
        <w:t>Bootstrap</w:t>
      </w:r>
      <w:proofErr w:type="spellEnd"/>
      <w:r w:rsidR="002766A0">
        <w:rPr>
          <w:rFonts w:ascii="Arial" w:hAnsi="Arial" w:cs="Arial"/>
          <w:b/>
          <w:bCs/>
          <w:lang w:val="es-MX"/>
        </w:rPr>
        <w:t xml:space="preserve"> v5.1:</w:t>
      </w:r>
    </w:p>
    <w:p w:rsidR="00232ED7" w:rsidRDefault="002766A0">
      <w:pPr>
        <w:pStyle w:val="BodyText"/>
        <w:spacing w:line="360" w:lineRule="auto"/>
        <w:ind w:firstLine="0"/>
        <w:jc w:val="both"/>
        <w:rPr>
          <w:rFonts w:ascii="Arial" w:hAnsi="Arial" w:cs="Arial"/>
          <w:lang w:val="es-MX"/>
        </w:rPr>
      </w:pPr>
      <w:proofErr w:type="spellStart"/>
      <w:r>
        <w:rPr>
          <w:rFonts w:ascii="Arial" w:hAnsi="Arial" w:cs="Arial"/>
          <w:lang w:val="es-MX"/>
        </w:rPr>
        <w:t>Bootstrap</w:t>
      </w:r>
      <w:proofErr w:type="spellEnd"/>
      <w:r>
        <w:rPr>
          <w:rFonts w:ascii="Arial" w:hAnsi="Arial" w:cs="Arial"/>
          <w:lang w:val="es-MX"/>
        </w:rPr>
        <w:t xml:space="preserve"> es un framework de diseño web de código abierto que se utiliza para crear sitios web y aplicaciones móviles </w:t>
      </w:r>
      <w:proofErr w:type="gramStart"/>
      <w:r>
        <w:rPr>
          <w:rFonts w:ascii="Arial" w:hAnsi="Arial" w:cs="Arial"/>
          <w:lang w:val="es-MX"/>
        </w:rPr>
        <w:t>responsivos</w:t>
      </w:r>
      <w:proofErr w:type="gramEnd"/>
      <w:r>
        <w:rPr>
          <w:rFonts w:ascii="Arial" w:hAnsi="Arial" w:cs="Arial"/>
          <w:lang w:val="es-MX"/>
        </w:rPr>
        <w:t xml:space="preserve"> y con un diseño atractivo. Sus características principales son: Diseño responsivo, cuenta con una amplia variedad de componentes predefinidos, permite su personalización por el desarrollador en cuestión, cuenta con una documentación completa y detallada y es compatible con una amplia variedad de navegadores. </w:t>
      </w:r>
      <w:proofErr w:type="spellStart"/>
      <w:r>
        <w:rPr>
          <w:rFonts w:ascii="Arial" w:hAnsi="Arial" w:cs="Arial"/>
          <w:lang w:val="es-MX"/>
        </w:rPr>
        <w:t>Bootstrap</w:t>
      </w:r>
      <w:proofErr w:type="spellEnd"/>
      <w:r>
        <w:rPr>
          <w:rFonts w:ascii="Arial" w:hAnsi="Arial" w:cs="Arial"/>
          <w:lang w:val="es-MX"/>
        </w:rPr>
        <w:t xml:space="preserve"> es una herramienta muy útil para los desarrolladores web que buscan crear sitios web modernos y atractivos de manera rápida y eficiente.</w:t>
      </w:r>
    </w:p>
    <w:p w:rsidR="00F15D05" w:rsidRDefault="00F15D05">
      <w:pPr>
        <w:pStyle w:val="BodyText"/>
        <w:spacing w:line="360" w:lineRule="auto"/>
        <w:ind w:firstLine="0"/>
        <w:jc w:val="both"/>
        <w:rPr>
          <w:rFonts w:ascii="Arial" w:hAnsi="Arial" w:cs="Arial"/>
          <w:lang w:val="es-MX"/>
        </w:rPr>
      </w:pPr>
    </w:p>
    <w:p w:rsidR="00F15D05" w:rsidRPr="00CE445B" w:rsidRDefault="00F15D05">
      <w:pPr>
        <w:pStyle w:val="BodyText"/>
        <w:spacing w:line="360" w:lineRule="auto"/>
        <w:ind w:firstLine="0"/>
        <w:jc w:val="both"/>
        <w:rPr>
          <w:rFonts w:ascii="Arial" w:hAnsi="Arial" w:cs="Arial"/>
          <w:b/>
          <w:lang w:val="en-US"/>
        </w:rPr>
      </w:pPr>
      <w:r w:rsidRPr="00CE445B">
        <w:rPr>
          <w:rFonts w:ascii="Arial" w:hAnsi="Arial" w:cs="Arial"/>
          <w:b/>
          <w:lang w:val="en-US"/>
        </w:rPr>
        <w:t>I.4.8 DB Browser (SQLite)</w:t>
      </w:r>
      <w:r w:rsidR="00CE445B" w:rsidRPr="00CE445B">
        <w:rPr>
          <w:rFonts w:ascii="Arial" w:hAnsi="Arial" w:cs="Arial"/>
          <w:b/>
          <w:lang w:val="en-US"/>
        </w:rPr>
        <w:t xml:space="preserve"> v3.12.2</w:t>
      </w:r>
      <w:r w:rsidRPr="00CE445B">
        <w:rPr>
          <w:rFonts w:ascii="Arial" w:hAnsi="Arial" w:cs="Arial"/>
          <w:b/>
          <w:lang w:val="en-US"/>
        </w:rPr>
        <w:t>:</w:t>
      </w:r>
    </w:p>
    <w:p w:rsidR="00F15D05" w:rsidRPr="00CE445B" w:rsidRDefault="00F15D05">
      <w:pPr>
        <w:pStyle w:val="BodyText"/>
        <w:spacing w:line="360" w:lineRule="auto"/>
        <w:ind w:firstLine="0"/>
        <w:jc w:val="both"/>
        <w:rPr>
          <w:rFonts w:ascii="Arial" w:hAnsi="Arial" w:cs="Arial"/>
          <w:lang w:val="en-US"/>
        </w:rPr>
      </w:pPr>
    </w:p>
    <w:p w:rsidR="00F15D05" w:rsidRPr="00CE445B" w:rsidRDefault="00F15D05">
      <w:pPr>
        <w:pStyle w:val="BodyText"/>
        <w:spacing w:line="360" w:lineRule="auto"/>
        <w:ind w:firstLine="0"/>
        <w:jc w:val="both"/>
        <w:rPr>
          <w:rFonts w:ascii="Arial" w:hAnsi="Arial" w:cs="Arial"/>
          <w:lang w:val="en-US"/>
        </w:rPr>
      </w:pPr>
    </w:p>
    <w:p w:rsidR="00232ED7" w:rsidRDefault="002766A0">
      <w:pPr>
        <w:pStyle w:val="BodyText"/>
        <w:spacing w:line="360" w:lineRule="auto"/>
        <w:ind w:firstLine="0"/>
        <w:jc w:val="both"/>
        <w:rPr>
          <w:rFonts w:ascii="Arial" w:hAnsi="Arial" w:cs="Arial"/>
          <w:b/>
          <w:bCs/>
          <w:lang w:val="es-MX"/>
        </w:rPr>
      </w:pPr>
      <w:r>
        <w:rPr>
          <w:rFonts w:ascii="Arial" w:hAnsi="Arial" w:cs="Arial"/>
          <w:b/>
          <w:bCs/>
          <w:lang w:val="es-MX"/>
        </w:rPr>
        <w:t>Lenguajes de programación:</w:t>
      </w:r>
    </w:p>
    <w:p w:rsidR="00232ED7" w:rsidRDefault="00586730">
      <w:pPr>
        <w:pStyle w:val="BodyText"/>
        <w:spacing w:line="360" w:lineRule="auto"/>
        <w:ind w:firstLine="0"/>
        <w:jc w:val="both"/>
        <w:rPr>
          <w:rFonts w:ascii="Arial" w:hAnsi="Arial" w:cs="Arial"/>
          <w:b/>
          <w:bCs/>
          <w:lang w:val="es-MX"/>
        </w:rPr>
      </w:pPr>
      <w:r>
        <w:rPr>
          <w:rFonts w:ascii="Arial" w:hAnsi="Arial" w:cs="Arial"/>
          <w:b/>
          <w:bCs/>
          <w:lang w:val="es-MX"/>
        </w:rPr>
        <w:lastRenderedPageBreak/>
        <w:t>I.4.9</w:t>
      </w:r>
      <w:r w:rsidR="002766A0">
        <w:rPr>
          <w:rFonts w:ascii="Arial" w:hAnsi="Arial" w:cs="Arial"/>
          <w:b/>
          <w:bCs/>
          <w:lang w:val="es-MX"/>
        </w:rPr>
        <w:t xml:space="preserve"> </w:t>
      </w:r>
      <w:proofErr w:type="spellStart"/>
      <w:r w:rsidR="008808AD">
        <w:rPr>
          <w:rFonts w:ascii="Arial" w:hAnsi="Arial" w:cs="Arial"/>
          <w:b/>
          <w:bCs/>
          <w:lang w:val="es-MX"/>
        </w:rPr>
        <w:t>Python</w:t>
      </w:r>
      <w:proofErr w:type="spellEnd"/>
      <w:r w:rsidR="008808AD">
        <w:rPr>
          <w:rFonts w:ascii="Arial" w:hAnsi="Arial" w:cs="Arial"/>
          <w:b/>
          <w:bCs/>
          <w:lang w:val="es-MX"/>
        </w:rPr>
        <w:t xml:space="preserve"> v</w:t>
      </w:r>
      <w:r w:rsidR="00BB5D14">
        <w:rPr>
          <w:rFonts w:ascii="Arial" w:hAnsi="Arial" w:cs="Arial"/>
          <w:b/>
          <w:bCs/>
          <w:lang w:val="es-MX"/>
        </w:rPr>
        <w:t>3</w:t>
      </w:r>
      <w:r w:rsidR="000B0E08">
        <w:rPr>
          <w:rFonts w:ascii="Arial" w:hAnsi="Arial" w:cs="Arial"/>
          <w:b/>
          <w:bCs/>
          <w:lang w:val="es-MX"/>
        </w:rPr>
        <w:t>.</w:t>
      </w:r>
      <w:r w:rsidR="00BB5D14">
        <w:rPr>
          <w:rFonts w:ascii="Arial" w:hAnsi="Arial" w:cs="Arial"/>
          <w:b/>
          <w:bCs/>
          <w:lang w:val="es-MX"/>
        </w:rPr>
        <w:t>11</w:t>
      </w:r>
      <w:r w:rsidR="000B0E08">
        <w:rPr>
          <w:rFonts w:ascii="Arial" w:hAnsi="Arial" w:cs="Arial"/>
          <w:b/>
          <w:bCs/>
          <w:lang w:val="es-MX"/>
        </w:rPr>
        <w:t>.4</w:t>
      </w:r>
      <w:r w:rsidR="002766A0">
        <w:rPr>
          <w:rFonts w:ascii="Arial" w:hAnsi="Arial" w:cs="Arial"/>
          <w:b/>
          <w:bCs/>
          <w:lang w:val="es-MX"/>
        </w:rPr>
        <w:t>:</w:t>
      </w:r>
    </w:p>
    <w:p w:rsidR="00232ED7" w:rsidRDefault="008808AD">
      <w:pPr>
        <w:pStyle w:val="BodyText"/>
        <w:spacing w:line="360" w:lineRule="auto"/>
        <w:ind w:firstLine="0"/>
        <w:jc w:val="both"/>
        <w:rPr>
          <w:rFonts w:ascii="Arial" w:hAnsi="Arial" w:cs="Arial"/>
          <w:lang w:val="es-MX"/>
        </w:rPr>
      </w:pPr>
      <w:proofErr w:type="spellStart"/>
      <w:r>
        <w:rPr>
          <w:rFonts w:ascii="Arial" w:hAnsi="Arial" w:cs="Arial"/>
          <w:lang w:val="es-MX"/>
        </w:rPr>
        <w:t>Python</w:t>
      </w:r>
      <w:proofErr w:type="spellEnd"/>
      <w:r w:rsidR="002766A0">
        <w:rPr>
          <w:rFonts w:ascii="Arial" w:hAnsi="Arial" w:cs="Arial"/>
          <w:lang w:val="es-MX"/>
        </w:rPr>
        <w:t xml:space="preserve"> es un lenguaje de programación de código abierto y gratuito que se utiliza principalmente para crear aplicaciones web dinámicas y sitios web interactivos. Sus principales características son: Es un lenguaje de programación del lado del servidor, relativamente fácil de aprender y utilizar, presenta gran cantidad de recursos disponibles y se integra </w:t>
      </w:r>
      <w:r w:rsidR="007E3F2D">
        <w:rPr>
          <w:rFonts w:ascii="Arial" w:hAnsi="Arial" w:cs="Arial"/>
          <w:lang w:val="es-MX"/>
        </w:rPr>
        <w:t>fácilmente</w:t>
      </w:r>
      <w:r w:rsidR="002766A0">
        <w:rPr>
          <w:rFonts w:ascii="Arial" w:hAnsi="Arial" w:cs="Arial"/>
          <w:lang w:val="es-MX"/>
        </w:rPr>
        <w:t xml:space="preserve"> con otras tecnologías web como HTML, CSS, JavaScript y bases de datos. Por todas las características antes mencionadas es un lenguaje de programación popular entre los desarrolladores.</w:t>
      </w:r>
    </w:p>
    <w:p w:rsidR="00232ED7" w:rsidRDefault="00586730">
      <w:pPr>
        <w:pStyle w:val="BodyText"/>
        <w:spacing w:line="360" w:lineRule="auto"/>
        <w:ind w:firstLine="0"/>
        <w:jc w:val="both"/>
        <w:rPr>
          <w:rFonts w:ascii="Arial" w:hAnsi="Arial" w:cs="Arial"/>
          <w:b/>
          <w:bCs/>
          <w:lang w:val="es-MX"/>
        </w:rPr>
      </w:pPr>
      <w:r>
        <w:rPr>
          <w:rFonts w:ascii="Arial" w:hAnsi="Arial" w:cs="Arial"/>
          <w:b/>
          <w:bCs/>
          <w:lang w:val="es-MX"/>
        </w:rPr>
        <w:t>I.4.10</w:t>
      </w:r>
      <w:r w:rsidR="002766A0">
        <w:rPr>
          <w:rFonts w:ascii="Arial" w:hAnsi="Arial" w:cs="Arial"/>
          <w:b/>
          <w:bCs/>
          <w:lang w:val="es-MX"/>
        </w:rPr>
        <w:t xml:space="preserve"> </w:t>
      </w:r>
      <w:r w:rsidR="00196664">
        <w:rPr>
          <w:rFonts w:ascii="Arial" w:hAnsi="Arial" w:cs="Arial"/>
          <w:b/>
          <w:bCs/>
          <w:lang w:val="es-MX"/>
        </w:rPr>
        <w:t>SQLite v3.35.5</w:t>
      </w:r>
      <w:r w:rsidR="002E42DE">
        <w:rPr>
          <w:rFonts w:ascii="Arial" w:hAnsi="Arial" w:cs="Arial"/>
          <w:b/>
          <w:bCs/>
          <w:lang w:val="es-MX"/>
        </w:rPr>
        <w:t>:</w:t>
      </w:r>
    </w:p>
    <w:p w:rsidR="00232ED7" w:rsidRDefault="002766A0">
      <w:pPr>
        <w:pStyle w:val="BodyText"/>
        <w:spacing w:line="360" w:lineRule="auto"/>
        <w:ind w:firstLine="0"/>
        <w:jc w:val="both"/>
        <w:rPr>
          <w:rFonts w:ascii="Arial" w:hAnsi="Arial" w:cs="Arial"/>
          <w:lang w:val="es-MX"/>
        </w:rPr>
      </w:pPr>
      <w:r>
        <w:rPr>
          <w:rFonts w:ascii="Arial" w:hAnsi="Arial" w:cs="Arial"/>
          <w:lang w:val="es-MX"/>
        </w:rPr>
        <w:t>MySQL es un sistema de gestión de Bases de Datos de código abierto y gratuito que se utiliza para almacenar y gestionar datos en línea. Algunas de sus características principales son: Es altamente escalable y puede gestionar grandes volúmenes y tráfico de datos, es conocido por su velocidad y eficiencia en la gestión y recuperación de datos, es muy confiable y se utiliza en una amplia variedad de aplicaciones empresariales y de misión crítica. MySQL se utiliza principalmente para almacenar y gestionar datos en línea.</w:t>
      </w:r>
    </w:p>
    <w:p w:rsidR="007E3F2D" w:rsidRDefault="00586730">
      <w:pPr>
        <w:pStyle w:val="BodyText"/>
        <w:spacing w:line="360" w:lineRule="auto"/>
        <w:ind w:firstLine="0"/>
        <w:jc w:val="both"/>
        <w:rPr>
          <w:rFonts w:ascii="Arial" w:hAnsi="Arial" w:cs="Arial"/>
          <w:b/>
          <w:lang w:val="es-MX"/>
        </w:rPr>
      </w:pPr>
      <w:r>
        <w:rPr>
          <w:rFonts w:ascii="Arial" w:hAnsi="Arial" w:cs="Arial"/>
          <w:b/>
          <w:lang w:val="es-MX"/>
        </w:rPr>
        <w:t>I.4.11</w:t>
      </w:r>
      <w:r w:rsidR="007E3F2D">
        <w:rPr>
          <w:rFonts w:ascii="Arial" w:hAnsi="Arial" w:cs="Arial"/>
          <w:b/>
          <w:lang w:val="es-MX"/>
        </w:rPr>
        <w:t xml:space="preserve"> JavaScript:</w:t>
      </w:r>
    </w:p>
    <w:p w:rsidR="007E3F2D" w:rsidRPr="007E3F2D" w:rsidRDefault="005C1F0C">
      <w:pPr>
        <w:pStyle w:val="BodyText"/>
        <w:spacing w:line="360" w:lineRule="auto"/>
        <w:ind w:firstLine="0"/>
        <w:jc w:val="both"/>
        <w:rPr>
          <w:rFonts w:ascii="Arial" w:hAnsi="Arial" w:cs="Arial"/>
          <w:lang w:val="es-MX"/>
        </w:rPr>
      </w:pPr>
      <w:r>
        <w:rPr>
          <w:rFonts w:ascii="Arial" w:hAnsi="Arial" w:cs="Arial"/>
          <w:lang w:val="es-MX"/>
        </w:rPr>
        <w:t>JavaScript es un lenguaje de programación interpretado, lo que significa, que no necesita ser compilado antes de ser ejecutado. Concede la creación de objetos y la definición de clases. Una de sus principales características es ser un lenguaje dinámico, permitiendo que las variables puedan cambiar su tipo en tiempo de ejecución. Puede ser usado en diferentes sistemas operativos y navegadores web otorgando una visión multiplataforma. Es utilizado principalmente en el desarrollo web</w:t>
      </w:r>
      <w:r w:rsidR="00417DB4">
        <w:rPr>
          <w:rFonts w:ascii="Arial" w:hAnsi="Arial" w:cs="Arial"/>
          <w:lang w:val="es-MX"/>
        </w:rPr>
        <w:t>.</w:t>
      </w:r>
      <w:r>
        <w:rPr>
          <w:rFonts w:ascii="Arial" w:hAnsi="Arial" w:cs="Arial"/>
          <w:lang w:val="es-MX"/>
        </w:rPr>
        <w:t xml:space="preserve"> </w:t>
      </w:r>
    </w:p>
    <w:p w:rsidR="00232ED7" w:rsidRDefault="00232ED7">
      <w:pPr>
        <w:pStyle w:val="Heading2"/>
        <w:rPr>
          <w:iCs w:val="0"/>
          <w:szCs w:val="24"/>
        </w:rPr>
      </w:pPr>
      <w:bookmarkStart w:id="9" w:name="__RefHeading___Toc1697_4066780807"/>
      <w:bookmarkEnd w:id="9"/>
    </w:p>
    <w:p w:rsidR="00232ED7" w:rsidRDefault="002766A0">
      <w:pPr>
        <w:pStyle w:val="Heading2"/>
        <w:rPr>
          <w:iCs w:val="0"/>
          <w:szCs w:val="24"/>
        </w:rPr>
      </w:pPr>
      <w:r>
        <w:t>Conclusiones del capítulo</w:t>
      </w:r>
    </w:p>
    <w:p w:rsidR="00232ED7" w:rsidRDefault="002766A0">
      <w:pPr>
        <w:pStyle w:val="BodyText"/>
        <w:spacing w:line="360" w:lineRule="auto"/>
        <w:ind w:firstLine="0"/>
        <w:jc w:val="both"/>
      </w:pPr>
      <w:r>
        <w:rPr>
          <w:rFonts w:ascii="Arial" w:hAnsi="Arial" w:cs="Arial"/>
          <w:lang w:val="es-MX"/>
        </w:rPr>
        <w:t xml:space="preserve">Queda plasmado en este capítulo la situación problemática por la que se encuentra la gestión de incidencias en el Centro de Soporte de la Universidad de </w:t>
      </w:r>
      <w:r w:rsidR="002E35E3">
        <w:rPr>
          <w:rFonts w:ascii="Arial" w:hAnsi="Arial" w:cs="Arial"/>
          <w:lang w:val="es-MX"/>
        </w:rPr>
        <w:t xml:space="preserve">las </w:t>
      </w:r>
      <w:r>
        <w:rPr>
          <w:rFonts w:ascii="Arial" w:hAnsi="Arial" w:cs="Arial"/>
          <w:lang w:val="es-MX"/>
        </w:rPr>
        <w:t xml:space="preserve">Ciencias Informáticas que, a modo de </w:t>
      </w:r>
      <w:r w:rsidR="002E42DE">
        <w:rPr>
          <w:rFonts w:ascii="Arial" w:hAnsi="Arial" w:cs="Arial"/>
          <w:lang w:val="es-MX"/>
        </w:rPr>
        <w:t>resumen</w:t>
      </w:r>
      <w:r>
        <w:rPr>
          <w:rFonts w:ascii="Arial" w:hAnsi="Arial" w:cs="Arial"/>
          <w:lang w:val="es-MX"/>
        </w:rPr>
        <w:t xml:space="preserve">, el principal problema que se observa es la falta de </w:t>
      </w:r>
      <w:r w:rsidR="002E35E3">
        <w:rPr>
          <w:rFonts w:ascii="Arial" w:hAnsi="Arial" w:cs="Arial"/>
          <w:lang w:val="es-MX"/>
        </w:rPr>
        <w:t xml:space="preserve">una Base de Conocimientos, siendo una de las principales funcionalidades </w:t>
      </w:r>
      <w:r>
        <w:rPr>
          <w:rFonts w:ascii="Arial" w:hAnsi="Arial" w:cs="Arial"/>
          <w:lang w:val="es-MX"/>
        </w:rPr>
        <w:t>por las que se apoya</w:t>
      </w:r>
      <w:r w:rsidR="002E35E3">
        <w:rPr>
          <w:rFonts w:ascii="Arial" w:hAnsi="Arial" w:cs="Arial"/>
          <w:lang w:val="es-MX"/>
        </w:rPr>
        <w:t>n</w:t>
      </w:r>
      <w:r>
        <w:rPr>
          <w:rFonts w:ascii="Arial" w:hAnsi="Arial" w:cs="Arial"/>
          <w:lang w:val="es-MX"/>
        </w:rPr>
        <w:t xml:space="preserve"> </w:t>
      </w:r>
      <w:r w:rsidR="002E35E3">
        <w:rPr>
          <w:rFonts w:ascii="Arial" w:hAnsi="Arial" w:cs="Arial"/>
          <w:lang w:val="es-MX"/>
        </w:rPr>
        <w:t>los</w:t>
      </w:r>
      <w:r>
        <w:rPr>
          <w:rFonts w:ascii="Arial" w:hAnsi="Arial" w:cs="Arial"/>
          <w:lang w:val="es-MX"/>
        </w:rPr>
        <w:t xml:space="preserve"> módulo</w:t>
      </w:r>
      <w:r w:rsidR="002E35E3">
        <w:rPr>
          <w:rFonts w:ascii="Arial" w:hAnsi="Arial" w:cs="Arial"/>
          <w:lang w:val="es-MX"/>
        </w:rPr>
        <w:t>s investigados</w:t>
      </w:r>
      <w:r>
        <w:rPr>
          <w:rFonts w:ascii="Arial" w:hAnsi="Arial" w:cs="Arial"/>
          <w:lang w:val="es-MX"/>
        </w:rPr>
        <w:t xml:space="preserve"> mediante el</w:t>
      </w:r>
      <w:r w:rsidR="002E35E3">
        <w:rPr>
          <w:rFonts w:ascii="Arial" w:hAnsi="Arial" w:cs="Arial"/>
          <w:lang w:val="es-MX"/>
        </w:rPr>
        <w:t xml:space="preserve"> estudio de homólogos realizado. S</w:t>
      </w:r>
      <w:r>
        <w:rPr>
          <w:rFonts w:ascii="Arial" w:hAnsi="Arial" w:cs="Arial"/>
          <w:lang w:val="es-MX"/>
        </w:rPr>
        <w:t xml:space="preserve">e </w:t>
      </w:r>
      <w:r w:rsidR="002E42DE">
        <w:rPr>
          <w:rFonts w:ascii="Arial" w:hAnsi="Arial" w:cs="Arial"/>
          <w:lang w:val="es-MX"/>
        </w:rPr>
        <w:t>absorbieron</w:t>
      </w:r>
      <w:r>
        <w:rPr>
          <w:rFonts w:ascii="Arial" w:hAnsi="Arial" w:cs="Arial"/>
          <w:lang w:val="es-MX"/>
        </w:rPr>
        <w:t xml:space="preserve"> </w:t>
      </w:r>
      <w:r>
        <w:rPr>
          <w:rFonts w:ascii="Arial" w:hAnsi="Arial" w:cs="Arial"/>
          <w:lang w:val="es-MX"/>
        </w:rPr>
        <w:lastRenderedPageBreak/>
        <w:t>características referentes a los mismos, que presentan cierto grado de importancia y que se tendrán en cuenta para la actualización del módulo propuesto. Igual, se escogieron las herramientas necesarias para la creación de la respuesta a desarrollar para el problema planteado, haciendo uso de las mismas siempre teniendo en cuenta las características de la metodología escogida, qu</w:t>
      </w:r>
      <w:r w:rsidR="002E42DE">
        <w:rPr>
          <w:rFonts w:ascii="Arial" w:hAnsi="Arial" w:cs="Arial"/>
          <w:lang w:val="es-MX"/>
        </w:rPr>
        <w:t>e</w:t>
      </w:r>
      <w:r>
        <w:rPr>
          <w:rFonts w:ascii="Arial" w:hAnsi="Arial" w:cs="Arial"/>
          <w:lang w:val="es-MX"/>
        </w:rPr>
        <w:t>, en este caso, tal y como está enmarcado en el capítulo, se hará uso de</w:t>
      </w:r>
      <w:r w:rsidR="002E42DE">
        <w:rPr>
          <w:rFonts w:ascii="Arial" w:hAnsi="Arial" w:cs="Arial"/>
          <w:lang w:val="es-MX"/>
        </w:rPr>
        <w:t xml:space="preserve"> AUP-UCI en su escenario 4</w:t>
      </w:r>
      <w:r>
        <w:rPr>
          <w:rFonts w:ascii="Arial" w:hAnsi="Arial" w:cs="Arial"/>
          <w:lang w:val="es-MX"/>
        </w:rPr>
        <w:t xml:space="preserve">. </w:t>
      </w:r>
    </w:p>
    <w:p w:rsidR="00232ED7" w:rsidRDefault="002766A0" w:rsidP="002B00A2">
      <w:pPr>
        <w:pStyle w:val="Heading1"/>
      </w:pPr>
      <w:bookmarkStart w:id="10" w:name="__RefHeading___Toc1699_4066780807"/>
      <w:bookmarkEnd w:id="10"/>
      <w:r>
        <w:lastRenderedPageBreak/>
        <w:t>CAPÍTULO II: DISEÑO DE LA SOLUCIÓN PROPUESTA AL PROBLEMA CIENTÍFICO</w:t>
      </w:r>
    </w:p>
    <w:p w:rsidR="00232ED7" w:rsidRDefault="002766A0" w:rsidP="002B00A2">
      <w:pPr>
        <w:pStyle w:val="BodyText"/>
        <w:spacing w:line="360" w:lineRule="auto"/>
        <w:ind w:firstLine="0"/>
        <w:jc w:val="both"/>
        <w:rPr>
          <w:rFonts w:ascii="Arial" w:hAnsi="Arial" w:cs="Arial"/>
        </w:rPr>
      </w:pPr>
      <w:r>
        <w:rPr>
          <w:rFonts w:ascii="Arial" w:hAnsi="Arial" w:cs="Arial"/>
        </w:rPr>
        <w:t>&lt;Introducción del capítulo 2 con una breve explicación del objetivo que persigue el capítulo, los principales contenidos que aborda, la estructura que puede encontrar el lector en su composición y un breve texto introductorio a las temáticas principales que aborda el capítulo&gt;</w:t>
      </w:r>
    </w:p>
    <w:p w:rsidR="000072D7" w:rsidRDefault="000072D7" w:rsidP="002B00A2">
      <w:pPr>
        <w:pStyle w:val="BodyText"/>
        <w:spacing w:line="360" w:lineRule="auto"/>
        <w:ind w:firstLine="0"/>
        <w:jc w:val="both"/>
      </w:pPr>
      <w:r>
        <w:rPr>
          <w:rFonts w:ascii="Arial" w:hAnsi="Arial" w:cs="Arial"/>
        </w:rPr>
        <w:t>Este capítulo persigue como objetivo visualizar y diseñar el módulo de gesti</w:t>
      </w:r>
      <w:r w:rsidR="001A09A2">
        <w:rPr>
          <w:rFonts w:ascii="Arial" w:hAnsi="Arial" w:cs="Arial"/>
        </w:rPr>
        <w:t>ón de incidencias tecnológicas a través de la utilización de la metodología AUP-UCI en su escenario 4. Se especifican los requisitos funcionales y no funcionales de la propuesta de soluci</w:t>
      </w:r>
      <w:r w:rsidR="00DF68B8">
        <w:rPr>
          <w:rFonts w:ascii="Arial" w:hAnsi="Arial" w:cs="Arial"/>
        </w:rPr>
        <w:t>ón, así como las historias de usuarios correspondientes.</w:t>
      </w:r>
      <w:r w:rsidR="00902AAB">
        <w:rPr>
          <w:rFonts w:ascii="Arial" w:hAnsi="Arial" w:cs="Arial"/>
        </w:rPr>
        <w:t xml:space="preserve"> </w:t>
      </w:r>
    </w:p>
    <w:p w:rsidR="00232ED7" w:rsidRDefault="002766A0" w:rsidP="002B00A2">
      <w:pPr>
        <w:pStyle w:val="Heading2"/>
        <w:rPr>
          <w:iCs w:val="0"/>
          <w:szCs w:val="24"/>
        </w:rPr>
      </w:pPr>
      <w:bookmarkStart w:id="11" w:name="__RefHeading___Toc1701_4066780807"/>
      <w:bookmarkEnd w:id="11"/>
      <w:r>
        <w:t xml:space="preserve">II.1 </w:t>
      </w:r>
      <w:r w:rsidR="00947038">
        <w:t>Modelado del proceso de gestión de incidencias tecnológicas de soporte</w:t>
      </w:r>
    </w:p>
    <w:p w:rsidR="00232ED7" w:rsidRDefault="002766A0" w:rsidP="002B00A2">
      <w:pPr>
        <w:pStyle w:val="BodyText"/>
        <w:spacing w:line="360" w:lineRule="auto"/>
        <w:ind w:firstLine="0"/>
        <w:jc w:val="both"/>
      </w:pPr>
      <w:r>
        <w:rPr>
          <w:rFonts w:ascii="Arial" w:hAnsi="Arial" w:cs="Arial"/>
        </w:rPr>
        <w:t>&lt;Generalmente este epígrafe se dedica al modelado de los procesos y subprocesos que componen el objeto de estudio, por lo que debe ser consecuencia del epígrafe del capítulo 1 donde se realizó la descripción de dicho proceso en términos textuales&gt;</w:t>
      </w:r>
    </w:p>
    <w:p w:rsidR="00232ED7" w:rsidRDefault="002766A0" w:rsidP="002B00A2">
      <w:pPr>
        <w:pStyle w:val="Heading2"/>
        <w:rPr>
          <w:iCs w:val="0"/>
          <w:szCs w:val="24"/>
          <w:lang w:val="es-CU"/>
        </w:rPr>
      </w:pPr>
      <w:bookmarkStart w:id="12" w:name="__RefHeading___Toc1703_4066780807"/>
      <w:bookmarkEnd w:id="12"/>
      <w:r>
        <w:rPr>
          <w:iCs w:val="0"/>
          <w:szCs w:val="24"/>
        </w:rPr>
        <w:t xml:space="preserve">II.2 </w:t>
      </w:r>
      <w:r w:rsidR="00947038">
        <w:rPr>
          <w:iCs w:val="0"/>
          <w:szCs w:val="24"/>
        </w:rPr>
        <w:t>Requisitos,</w:t>
      </w:r>
      <w:r w:rsidR="00947038">
        <w:rPr>
          <w:iCs w:val="0"/>
          <w:szCs w:val="24"/>
          <w:lang w:val="es-CU"/>
        </w:rPr>
        <w:t xml:space="preserve"> análisis y diseño del módulo de gestión de incidencias tecnológicas de soporte </w:t>
      </w:r>
    </w:p>
    <w:p w:rsidR="00E91603" w:rsidRDefault="00E91603" w:rsidP="002B00A2">
      <w:pPr>
        <w:pStyle w:val="BodyText"/>
        <w:spacing w:line="360" w:lineRule="auto"/>
        <w:ind w:firstLine="0"/>
        <w:rPr>
          <w:rFonts w:ascii="Arial" w:hAnsi="Arial" w:cs="Arial"/>
          <w:b/>
          <w:lang w:val="es-CU"/>
        </w:rPr>
      </w:pPr>
      <w:r>
        <w:rPr>
          <w:rFonts w:ascii="Arial" w:hAnsi="Arial" w:cs="Arial"/>
          <w:b/>
          <w:lang w:val="es-CU"/>
        </w:rPr>
        <w:t>II.2.1 Requisitos Funcionales</w:t>
      </w:r>
    </w:p>
    <w:tbl>
      <w:tblPr>
        <w:tblStyle w:val="TableGrid"/>
        <w:tblW w:w="0" w:type="auto"/>
        <w:tblLook w:val="04A0" w:firstRow="1" w:lastRow="0" w:firstColumn="1" w:lastColumn="0" w:noHBand="0" w:noVBand="1"/>
      </w:tblPr>
      <w:tblGrid>
        <w:gridCol w:w="846"/>
        <w:gridCol w:w="2268"/>
        <w:gridCol w:w="3823"/>
        <w:gridCol w:w="1280"/>
        <w:gridCol w:w="1745"/>
      </w:tblGrid>
      <w:tr w:rsidR="00D70A88" w:rsidTr="00C26BB9">
        <w:tc>
          <w:tcPr>
            <w:tcW w:w="846"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No.</w:t>
            </w:r>
          </w:p>
        </w:tc>
        <w:tc>
          <w:tcPr>
            <w:tcW w:w="2268"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Nombre</w:t>
            </w:r>
          </w:p>
        </w:tc>
        <w:tc>
          <w:tcPr>
            <w:tcW w:w="3823"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Descripción</w:t>
            </w:r>
          </w:p>
        </w:tc>
        <w:tc>
          <w:tcPr>
            <w:tcW w:w="1280"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Prioridad</w:t>
            </w:r>
          </w:p>
        </w:tc>
        <w:tc>
          <w:tcPr>
            <w:tcW w:w="1745" w:type="dxa"/>
            <w:shd w:val="clear" w:color="auto" w:fill="5B9BD5" w:themeFill="accent5"/>
          </w:tcPr>
          <w:p w:rsidR="00D70A88" w:rsidRPr="00D70A88" w:rsidRDefault="00D70A88" w:rsidP="002B00A2">
            <w:pPr>
              <w:pStyle w:val="BodyText"/>
              <w:spacing w:line="360" w:lineRule="auto"/>
              <w:ind w:firstLine="0"/>
              <w:rPr>
                <w:rFonts w:ascii="Arial" w:hAnsi="Arial" w:cs="Arial"/>
                <w:b/>
                <w:lang w:val="es-CU"/>
              </w:rPr>
            </w:pPr>
            <w:r>
              <w:rPr>
                <w:rFonts w:ascii="Arial" w:hAnsi="Arial" w:cs="Arial"/>
                <w:b/>
                <w:lang w:val="es-CU"/>
              </w:rPr>
              <w:t>Complejidad</w:t>
            </w:r>
          </w:p>
        </w:tc>
      </w:tr>
      <w:tr w:rsidR="00D70A88" w:rsidTr="00C26BB9">
        <w:tc>
          <w:tcPr>
            <w:tcW w:w="846" w:type="dxa"/>
          </w:tcPr>
          <w:p w:rsidR="00D70A88"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Rf-1</w:t>
            </w:r>
          </w:p>
        </w:tc>
        <w:tc>
          <w:tcPr>
            <w:tcW w:w="2268" w:type="dxa"/>
          </w:tcPr>
          <w:p w:rsidR="00D70A88" w:rsidRPr="00AC571D" w:rsidRDefault="00B47AD3"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Autentica</w:t>
            </w:r>
            <w:r w:rsidR="00782A5F">
              <w:rPr>
                <w:rFonts w:ascii="Arial" w:hAnsi="Arial" w:cs="Arial"/>
                <w:sz w:val="20"/>
                <w:szCs w:val="20"/>
                <w:lang w:val="es-CU"/>
              </w:rPr>
              <w:t xml:space="preserve">r </w:t>
            </w:r>
            <w:r>
              <w:rPr>
                <w:rFonts w:ascii="Arial" w:hAnsi="Arial" w:cs="Arial"/>
                <w:sz w:val="20"/>
                <w:szCs w:val="20"/>
                <w:lang w:val="es-CU"/>
              </w:rPr>
              <w:t>Usuarios</w:t>
            </w:r>
          </w:p>
        </w:tc>
        <w:tc>
          <w:tcPr>
            <w:tcW w:w="3823" w:type="dxa"/>
          </w:tcPr>
          <w:p w:rsidR="00D70A88" w:rsidRPr="00AC571D" w:rsidRDefault="00D70A88" w:rsidP="002B00A2">
            <w:pPr>
              <w:pStyle w:val="BodyText"/>
              <w:spacing w:line="360" w:lineRule="auto"/>
              <w:ind w:firstLine="0"/>
              <w:rPr>
                <w:rFonts w:ascii="Arial" w:hAnsi="Arial" w:cs="Arial"/>
                <w:sz w:val="20"/>
                <w:szCs w:val="20"/>
                <w:lang w:val="es-CU"/>
              </w:rPr>
            </w:pPr>
          </w:p>
        </w:tc>
        <w:tc>
          <w:tcPr>
            <w:tcW w:w="1280" w:type="dxa"/>
          </w:tcPr>
          <w:p w:rsidR="00D70A88"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D70A88"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D26DCD" w:rsidTr="00C26BB9">
        <w:tc>
          <w:tcPr>
            <w:tcW w:w="846" w:type="dxa"/>
          </w:tcPr>
          <w:p w:rsidR="00D26DCD" w:rsidRDefault="00D26DC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Rf-2</w:t>
            </w:r>
          </w:p>
        </w:tc>
        <w:tc>
          <w:tcPr>
            <w:tcW w:w="2268" w:type="dxa"/>
          </w:tcPr>
          <w:p w:rsidR="00D26DCD" w:rsidRPr="00AC571D" w:rsidRDefault="00B47AD3" w:rsidP="00782A5F">
            <w:pPr>
              <w:pStyle w:val="BodyText"/>
              <w:spacing w:line="360" w:lineRule="auto"/>
              <w:ind w:firstLine="0"/>
              <w:rPr>
                <w:rFonts w:ascii="Arial" w:hAnsi="Arial" w:cs="Arial"/>
                <w:sz w:val="20"/>
                <w:szCs w:val="20"/>
                <w:lang w:val="es-CU"/>
              </w:rPr>
            </w:pPr>
            <w:r w:rsidRPr="00AC571D">
              <w:rPr>
                <w:rFonts w:ascii="Arial" w:hAnsi="Arial" w:cs="Arial"/>
                <w:sz w:val="20"/>
                <w:szCs w:val="20"/>
                <w:lang w:val="es-CU"/>
              </w:rPr>
              <w:t>Manej</w:t>
            </w:r>
            <w:r w:rsidR="00782A5F">
              <w:rPr>
                <w:rFonts w:ascii="Arial" w:hAnsi="Arial" w:cs="Arial"/>
                <w:sz w:val="20"/>
                <w:szCs w:val="20"/>
                <w:lang w:val="es-CU"/>
              </w:rPr>
              <w:t>ar</w:t>
            </w:r>
            <w:r w:rsidRPr="00AC571D">
              <w:rPr>
                <w:rFonts w:ascii="Arial" w:hAnsi="Arial" w:cs="Arial"/>
                <w:sz w:val="20"/>
                <w:szCs w:val="20"/>
                <w:lang w:val="es-CU"/>
              </w:rPr>
              <w:t xml:space="preserve"> Usuarios</w:t>
            </w:r>
          </w:p>
        </w:tc>
        <w:tc>
          <w:tcPr>
            <w:tcW w:w="3823" w:type="dxa"/>
          </w:tcPr>
          <w:p w:rsidR="00D26DCD" w:rsidRPr="00AC571D" w:rsidRDefault="00D26DCD" w:rsidP="002B00A2">
            <w:pPr>
              <w:pStyle w:val="BodyText"/>
              <w:spacing w:line="360" w:lineRule="auto"/>
              <w:ind w:firstLine="0"/>
              <w:rPr>
                <w:rFonts w:ascii="Arial" w:hAnsi="Arial" w:cs="Arial"/>
                <w:sz w:val="20"/>
                <w:szCs w:val="20"/>
                <w:lang w:val="es-CU"/>
              </w:rPr>
            </w:pPr>
          </w:p>
        </w:tc>
        <w:tc>
          <w:tcPr>
            <w:tcW w:w="1280" w:type="dxa"/>
          </w:tcPr>
          <w:p w:rsidR="00D26DCD" w:rsidRDefault="00DE37D2"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D26DCD" w:rsidRDefault="00DE37D2"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D70A88" w:rsidTr="00C26BB9">
        <w:tc>
          <w:tcPr>
            <w:tcW w:w="846" w:type="dxa"/>
          </w:tcPr>
          <w:p w:rsidR="00D70A88" w:rsidRPr="00AC571D" w:rsidRDefault="00D96A1A"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Rf-3</w:t>
            </w:r>
          </w:p>
        </w:tc>
        <w:tc>
          <w:tcPr>
            <w:tcW w:w="2268" w:type="dxa"/>
          </w:tcPr>
          <w:p w:rsidR="00D70A88" w:rsidRPr="00AC571D" w:rsidRDefault="00782A5F"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Crear</w:t>
            </w:r>
            <w:r w:rsidR="00B47AD3">
              <w:rPr>
                <w:rFonts w:ascii="Arial" w:hAnsi="Arial" w:cs="Arial"/>
                <w:sz w:val="20"/>
                <w:szCs w:val="20"/>
                <w:lang w:val="es-CU"/>
              </w:rPr>
              <w:t xml:space="preserve"> Base de Conocimientos</w:t>
            </w:r>
          </w:p>
        </w:tc>
        <w:tc>
          <w:tcPr>
            <w:tcW w:w="3823" w:type="dxa"/>
          </w:tcPr>
          <w:p w:rsidR="00D70A88" w:rsidRPr="00AC571D" w:rsidRDefault="00D70A88" w:rsidP="002B00A2">
            <w:pPr>
              <w:pStyle w:val="BodyText"/>
              <w:spacing w:line="360" w:lineRule="auto"/>
              <w:ind w:firstLine="0"/>
              <w:rPr>
                <w:rFonts w:ascii="Arial" w:hAnsi="Arial" w:cs="Arial"/>
                <w:sz w:val="20"/>
                <w:szCs w:val="20"/>
                <w:lang w:val="es-CU"/>
              </w:rPr>
            </w:pPr>
          </w:p>
        </w:tc>
        <w:tc>
          <w:tcPr>
            <w:tcW w:w="1280" w:type="dxa"/>
          </w:tcPr>
          <w:p w:rsidR="00D70A88"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D70A88"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F15B89" w:rsidTr="00C26BB9">
        <w:tc>
          <w:tcPr>
            <w:tcW w:w="846" w:type="dxa"/>
          </w:tcPr>
          <w:p w:rsidR="00F15B89" w:rsidRDefault="00F15B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Rf-4</w:t>
            </w:r>
          </w:p>
        </w:tc>
        <w:tc>
          <w:tcPr>
            <w:tcW w:w="2268" w:type="dxa"/>
          </w:tcPr>
          <w:p w:rsidR="00F15B89" w:rsidRDefault="004A2C58"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Visualiza</w:t>
            </w:r>
            <w:r w:rsidR="00782A5F">
              <w:rPr>
                <w:rFonts w:ascii="Arial" w:hAnsi="Arial" w:cs="Arial"/>
                <w:sz w:val="20"/>
                <w:szCs w:val="20"/>
                <w:lang w:val="es-CU"/>
              </w:rPr>
              <w:t xml:space="preserve">r </w:t>
            </w:r>
            <w:r>
              <w:rPr>
                <w:rFonts w:ascii="Arial" w:hAnsi="Arial" w:cs="Arial"/>
                <w:sz w:val="20"/>
                <w:szCs w:val="20"/>
                <w:lang w:val="es-CU"/>
              </w:rPr>
              <w:t>Base de Conocimiento</w:t>
            </w:r>
          </w:p>
        </w:tc>
        <w:tc>
          <w:tcPr>
            <w:tcW w:w="3823" w:type="dxa"/>
          </w:tcPr>
          <w:p w:rsidR="00F15B89" w:rsidRPr="00AC571D" w:rsidRDefault="00F15B89" w:rsidP="002B00A2">
            <w:pPr>
              <w:pStyle w:val="BodyText"/>
              <w:spacing w:line="360" w:lineRule="auto"/>
              <w:ind w:firstLine="0"/>
              <w:rPr>
                <w:rFonts w:ascii="Arial" w:hAnsi="Arial" w:cs="Arial"/>
                <w:sz w:val="20"/>
                <w:szCs w:val="20"/>
                <w:lang w:val="es-CU"/>
              </w:rPr>
            </w:pPr>
          </w:p>
        </w:tc>
        <w:tc>
          <w:tcPr>
            <w:tcW w:w="1280"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F15B89" w:rsidTr="00C26BB9">
        <w:tc>
          <w:tcPr>
            <w:tcW w:w="846" w:type="dxa"/>
          </w:tcPr>
          <w:p w:rsidR="00F15B89" w:rsidRDefault="00F15B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Rf-5</w:t>
            </w:r>
          </w:p>
        </w:tc>
        <w:tc>
          <w:tcPr>
            <w:tcW w:w="2268" w:type="dxa"/>
          </w:tcPr>
          <w:p w:rsidR="00F15B89" w:rsidRDefault="004A2C58"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Modifica</w:t>
            </w:r>
            <w:r w:rsidR="00782A5F">
              <w:rPr>
                <w:rFonts w:ascii="Arial" w:hAnsi="Arial" w:cs="Arial"/>
                <w:sz w:val="20"/>
                <w:szCs w:val="20"/>
                <w:lang w:val="es-CU"/>
              </w:rPr>
              <w:t xml:space="preserve">r </w:t>
            </w:r>
            <w:r>
              <w:rPr>
                <w:rFonts w:ascii="Arial" w:hAnsi="Arial" w:cs="Arial"/>
                <w:sz w:val="20"/>
                <w:szCs w:val="20"/>
                <w:lang w:val="es-CU"/>
              </w:rPr>
              <w:t>Base de Conocimiento</w:t>
            </w:r>
          </w:p>
        </w:tc>
        <w:tc>
          <w:tcPr>
            <w:tcW w:w="3823" w:type="dxa"/>
          </w:tcPr>
          <w:p w:rsidR="00F15B89" w:rsidRPr="00AC571D" w:rsidRDefault="00F15B89" w:rsidP="002B00A2">
            <w:pPr>
              <w:pStyle w:val="BodyText"/>
              <w:spacing w:line="360" w:lineRule="auto"/>
              <w:ind w:firstLine="0"/>
              <w:rPr>
                <w:rFonts w:ascii="Arial" w:hAnsi="Arial" w:cs="Arial"/>
                <w:sz w:val="20"/>
                <w:szCs w:val="20"/>
                <w:lang w:val="es-CU"/>
              </w:rPr>
            </w:pPr>
          </w:p>
        </w:tc>
        <w:tc>
          <w:tcPr>
            <w:tcW w:w="1280" w:type="dxa"/>
          </w:tcPr>
          <w:p w:rsidR="00F15B89" w:rsidRDefault="00F90DD6" w:rsidP="00F90DD6">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F15B89" w:rsidTr="00C26BB9">
        <w:tc>
          <w:tcPr>
            <w:tcW w:w="846" w:type="dxa"/>
          </w:tcPr>
          <w:p w:rsidR="00F15B89" w:rsidRDefault="00F15B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Rf-6</w:t>
            </w:r>
          </w:p>
        </w:tc>
        <w:tc>
          <w:tcPr>
            <w:tcW w:w="2268" w:type="dxa"/>
          </w:tcPr>
          <w:p w:rsidR="00F15B89" w:rsidRDefault="004A2C58" w:rsidP="00782A5F">
            <w:pPr>
              <w:pStyle w:val="BodyText"/>
              <w:spacing w:line="360" w:lineRule="auto"/>
              <w:ind w:firstLine="0"/>
              <w:rPr>
                <w:rFonts w:ascii="Arial" w:hAnsi="Arial" w:cs="Arial"/>
                <w:sz w:val="20"/>
                <w:szCs w:val="20"/>
                <w:lang w:val="es-CU"/>
              </w:rPr>
            </w:pPr>
            <w:r>
              <w:rPr>
                <w:rFonts w:ascii="Arial" w:hAnsi="Arial" w:cs="Arial"/>
                <w:sz w:val="20"/>
                <w:szCs w:val="20"/>
                <w:lang w:val="es-CU"/>
              </w:rPr>
              <w:t>Elimina</w:t>
            </w:r>
            <w:r w:rsidR="00782A5F">
              <w:rPr>
                <w:rFonts w:ascii="Arial" w:hAnsi="Arial" w:cs="Arial"/>
                <w:sz w:val="20"/>
                <w:szCs w:val="20"/>
                <w:lang w:val="es-CU"/>
              </w:rPr>
              <w:t xml:space="preserve">r </w:t>
            </w:r>
            <w:r>
              <w:rPr>
                <w:rFonts w:ascii="Arial" w:hAnsi="Arial" w:cs="Arial"/>
                <w:sz w:val="20"/>
                <w:szCs w:val="20"/>
                <w:lang w:val="es-CU"/>
              </w:rPr>
              <w:t>Base de Conocimientos</w:t>
            </w:r>
          </w:p>
        </w:tc>
        <w:tc>
          <w:tcPr>
            <w:tcW w:w="3823" w:type="dxa"/>
          </w:tcPr>
          <w:p w:rsidR="00F15B89" w:rsidRPr="00AC571D" w:rsidRDefault="00F15B89" w:rsidP="002B00A2">
            <w:pPr>
              <w:pStyle w:val="BodyText"/>
              <w:spacing w:line="360" w:lineRule="auto"/>
              <w:ind w:firstLine="0"/>
              <w:rPr>
                <w:rFonts w:ascii="Arial" w:hAnsi="Arial" w:cs="Arial"/>
                <w:sz w:val="20"/>
                <w:szCs w:val="20"/>
                <w:lang w:val="es-CU"/>
              </w:rPr>
            </w:pPr>
          </w:p>
        </w:tc>
        <w:tc>
          <w:tcPr>
            <w:tcW w:w="1280"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F15B89" w:rsidRDefault="00F90DD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4A2C58">
              <w:rPr>
                <w:rFonts w:ascii="Arial" w:hAnsi="Arial" w:cs="Arial"/>
                <w:sz w:val="20"/>
                <w:szCs w:val="20"/>
                <w:lang w:val="es-CU"/>
              </w:rPr>
              <w:t>f-7</w:t>
            </w:r>
          </w:p>
        </w:tc>
        <w:tc>
          <w:tcPr>
            <w:tcW w:w="2268" w:type="dxa"/>
          </w:tcPr>
          <w:p w:rsidR="00E91523" w:rsidRPr="00AC571D" w:rsidRDefault="00B47AD3" w:rsidP="00866389">
            <w:pPr>
              <w:pStyle w:val="BodyText"/>
              <w:spacing w:line="360" w:lineRule="auto"/>
              <w:ind w:firstLine="0"/>
              <w:rPr>
                <w:rFonts w:ascii="Arial" w:hAnsi="Arial" w:cs="Arial"/>
                <w:sz w:val="20"/>
                <w:szCs w:val="20"/>
                <w:lang w:val="es-CU"/>
              </w:rPr>
            </w:pPr>
            <w:r w:rsidRPr="00AC571D">
              <w:rPr>
                <w:rFonts w:ascii="Arial" w:hAnsi="Arial" w:cs="Arial"/>
                <w:sz w:val="20"/>
                <w:szCs w:val="20"/>
                <w:lang w:val="es-CU"/>
              </w:rPr>
              <w:t>Visualiza</w:t>
            </w:r>
            <w:r w:rsidR="00866389">
              <w:rPr>
                <w:rFonts w:ascii="Arial" w:hAnsi="Arial" w:cs="Arial"/>
                <w:sz w:val="20"/>
                <w:szCs w:val="20"/>
                <w:lang w:val="es-CU"/>
              </w:rPr>
              <w:t xml:space="preserve">r </w:t>
            </w:r>
            <w:r w:rsidRPr="00AC571D">
              <w:rPr>
                <w:rFonts w:ascii="Arial" w:hAnsi="Arial" w:cs="Arial"/>
                <w:sz w:val="20"/>
                <w:szCs w:val="20"/>
                <w:lang w:val="es-CU"/>
              </w:rPr>
              <w:t>estados de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4A2C58">
              <w:rPr>
                <w:rFonts w:ascii="Arial" w:hAnsi="Arial" w:cs="Arial"/>
                <w:sz w:val="20"/>
                <w:szCs w:val="20"/>
                <w:lang w:val="es-CU"/>
              </w:rPr>
              <w:t>f-8</w:t>
            </w:r>
          </w:p>
        </w:tc>
        <w:tc>
          <w:tcPr>
            <w:tcW w:w="2268" w:type="dxa"/>
          </w:tcPr>
          <w:p w:rsidR="00E91523" w:rsidRPr="00AC571D" w:rsidRDefault="00D93C63"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 xml:space="preserve">Listar las incidencias por su estado </w:t>
            </w:r>
            <w:r>
              <w:rPr>
                <w:rFonts w:ascii="Arial" w:hAnsi="Arial" w:cs="Arial"/>
                <w:sz w:val="20"/>
                <w:szCs w:val="20"/>
                <w:lang w:val="es-CU"/>
              </w:rPr>
              <w:lastRenderedPageBreak/>
              <w:t>asociado</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lastRenderedPageBreak/>
              <w:t>R</w:t>
            </w:r>
            <w:r w:rsidR="00C26BB9">
              <w:rPr>
                <w:rFonts w:ascii="Arial" w:hAnsi="Arial" w:cs="Arial"/>
                <w:sz w:val="20"/>
                <w:szCs w:val="20"/>
                <w:lang w:val="es-CU"/>
              </w:rPr>
              <w:t>f-9</w:t>
            </w:r>
          </w:p>
        </w:tc>
        <w:tc>
          <w:tcPr>
            <w:tcW w:w="2268" w:type="dxa"/>
          </w:tcPr>
          <w:p w:rsidR="00E91523" w:rsidRPr="00AC571D" w:rsidRDefault="00AC571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Crea</w:t>
            </w:r>
            <w:r w:rsidR="00866389">
              <w:rPr>
                <w:rFonts w:ascii="Arial" w:hAnsi="Arial" w:cs="Arial"/>
                <w:sz w:val="20"/>
                <w:szCs w:val="20"/>
                <w:lang w:val="es-CU"/>
              </w:rPr>
              <w:t xml:space="preserve">r las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f-10</w:t>
            </w:r>
          </w:p>
        </w:tc>
        <w:tc>
          <w:tcPr>
            <w:tcW w:w="2268" w:type="dxa"/>
          </w:tcPr>
          <w:p w:rsidR="00E91523" w:rsidRPr="00AC571D" w:rsidRDefault="00AC571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Visualiza</w:t>
            </w:r>
            <w:r w:rsidR="00866389">
              <w:rPr>
                <w:rFonts w:ascii="Arial" w:hAnsi="Arial" w:cs="Arial"/>
                <w:sz w:val="20"/>
                <w:szCs w:val="20"/>
                <w:lang w:val="es-CU"/>
              </w:rPr>
              <w:t xml:space="preserve">r </w:t>
            </w:r>
            <w:r>
              <w:rPr>
                <w:rFonts w:ascii="Arial" w:hAnsi="Arial" w:cs="Arial"/>
                <w:sz w:val="20"/>
                <w:szCs w:val="20"/>
                <w:lang w:val="es-CU"/>
              </w:rPr>
              <w:t>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f-11</w:t>
            </w:r>
          </w:p>
        </w:tc>
        <w:tc>
          <w:tcPr>
            <w:tcW w:w="2268" w:type="dxa"/>
          </w:tcPr>
          <w:p w:rsidR="00E91523" w:rsidRPr="00AC571D" w:rsidRDefault="00AC571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Modifica</w:t>
            </w:r>
            <w:r w:rsidR="00866389">
              <w:rPr>
                <w:rFonts w:ascii="Arial" w:hAnsi="Arial" w:cs="Arial"/>
                <w:sz w:val="20"/>
                <w:szCs w:val="20"/>
                <w:lang w:val="es-CU"/>
              </w:rPr>
              <w:t xml:space="preserve">r las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w:t>
            </w:r>
            <w:r w:rsidR="00C26BB9">
              <w:rPr>
                <w:rFonts w:ascii="Arial" w:hAnsi="Arial" w:cs="Arial"/>
                <w:sz w:val="20"/>
                <w:szCs w:val="20"/>
                <w:lang w:val="es-CU"/>
              </w:rPr>
              <w:t>12</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Elimina</w:t>
            </w:r>
            <w:r w:rsidR="00866389">
              <w:rPr>
                <w:rFonts w:ascii="Arial" w:hAnsi="Arial" w:cs="Arial"/>
                <w:sz w:val="20"/>
                <w:szCs w:val="20"/>
                <w:lang w:val="es-CU"/>
              </w:rPr>
              <w:t xml:space="preserve">r las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r>
      <w:tr w:rsidR="00E91523" w:rsidTr="00C26BB9">
        <w:tc>
          <w:tcPr>
            <w:tcW w:w="846" w:type="dxa"/>
          </w:tcPr>
          <w:p w:rsidR="00E91523" w:rsidRPr="00AC571D" w:rsidRDefault="00AC571D"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f-13</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C</w:t>
            </w:r>
            <w:r w:rsidR="00866389">
              <w:rPr>
                <w:rFonts w:ascii="Arial" w:hAnsi="Arial" w:cs="Arial"/>
                <w:sz w:val="20"/>
                <w:szCs w:val="20"/>
                <w:lang w:val="es-CU"/>
              </w:rPr>
              <w:t xml:space="preserve">errar </w:t>
            </w:r>
            <w:r>
              <w:rPr>
                <w:rFonts w:ascii="Arial" w:hAnsi="Arial" w:cs="Arial"/>
                <w:sz w:val="20"/>
                <w:szCs w:val="20"/>
                <w:lang w:val="es-CU"/>
              </w:rPr>
              <w:t>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E41289"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Rf-1</w:t>
            </w:r>
            <w:r w:rsidR="00C26BB9">
              <w:rPr>
                <w:rFonts w:ascii="Arial" w:hAnsi="Arial" w:cs="Arial"/>
                <w:sz w:val="20"/>
                <w:szCs w:val="20"/>
                <w:lang w:val="es-CU"/>
              </w:rPr>
              <w:t>4</w:t>
            </w:r>
          </w:p>
        </w:tc>
        <w:tc>
          <w:tcPr>
            <w:tcW w:w="2268"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 xml:space="preserve">Permitir el adjunto de archivos a las </w:t>
            </w:r>
            <w:r w:rsidR="003C04CD">
              <w:rPr>
                <w:rFonts w:ascii="Arial" w:hAnsi="Arial" w:cs="Arial"/>
                <w:sz w:val="20"/>
                <w:szCs w:val="20"/>
                <w:lang w:val="es-CU"/>
              </w:rPr>
              <w:t>Base de Conocimientos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3C6DCF"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C26BB9">
              <w:rPr>
                <w:rFonts w:ascii="Arial" w:hAnsi="Arial" w:cs="Arial"/>
                <w:sz w:val="20"/>
                <w:szCs w:val="20"/>
                <w:lang w:val="es-CU"/>
              </w:rPr>
              <w:t>f-15</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Visualiz</w:t>
            </w:r>
            <w:r w:rsidR="00866389">
              <w:rPr>
                <w:rFonts w:ascii="Arial" w:hAnsi="Arial" w:cs="Arial"/>
                <w:sz w:val="20"/>
                <w:szCs w:val="20"/>
                <w:lang w:val="es-CU"/>
              </w:rPr>
              <w:t xml:space="preserve">ar el </w:t>
            </w:r>
            <w:r>
              <w:rPr>
                <w:rFonts w:ascii="Arial" w:hAnsi="Arial" w:cs="Arial"/>
                <w:sz w:val="20"/>
                <w:szCs w:val="20"/>
                <w:lang w:val="es-CU"/>
              </w:rPr>
              <w:t>nivel de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w:t>
            </w:r>
            <w:r w:rsidR="00C26BB9">
              <w:rPr>
                <w:rFonts w:ascii="Arial" w:hAnsi="Arial" w:cs="Arial"/>
                <w:sz w:val="20"/>
                <w:szCs w:val="20"/>
                <w:lang w:val="es-CU"/>
              </w:rPr>
              <w:t>-16</w:t>
            </w:r>
          </w:p>
        </w:tc>
        <w:tc>
          <w:tcPr>
            <w:tcW w:w="2268" w:type="dxa"/>
          </w:tcPr>
          <w:p w:rsidR="00E91523" w:rsidRPr="00AC571D" w:rsidRDefault="004153FD"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Gesti</w:t>
            </w:r>
            <w:r w:rsidR="00866389">
              <w:rPr>
                <w:rFonts w:ascii="Arial" w:hAnsi="Arial" w:cs="Arial"/>
                <w:sz w:val="20"/>
                <w:szCs w:val="20"/>
                <w:lang w:val="es-CU"/>
              </w:rPr>
              <w:t>o</w:t>
            </w:r>
            <w:r>
              <w:rPr>
                <w:rFonts w:ascii="Arial" w:hAnsi="Arial" w:cs="Arial"/>
                <w:sz w:val="20"/>
                <w:szCs w:val="20"/>
                <w:lang w:val="es-CU"/>
              </w:rPr>
              <w:t>n</w:t>
            </w:r>
            <w:r w:rsidR="00866389">
              <w:rPr>
                <w:rFonts w:ascii="Arial" w:hAnsi="Arial" w:cs="Arial"/>
                <w:sz w:val="20"/>
                <w:szCs w:val="20"/>
                <w:lang w:val="es-CU"/>
              </w:rPr>
              <w:t xml:space="preserve">ar </w:t>
            </w:r>
            <w:r>
              <w:rPr>
                <w:rFonts w:ascii="Arial" w:hAnsi="Arial" w:cs="Arial"/>
                <w:sz w:val="20"/>
                <w:szCs w:val="20"/>
                <w:lang w:val="es-CU"/>
              </w:rPr>
              <w:t>la prioridad</w:t>
            </w:r>
            <w:r w:rsidR="00BD5B4C">
              <w:rPr>
                <w:rFonts w:ascii="Arial" w:hAnsi="Arial" w:cs="Arial"/>
                <w:sz w:val="20"/>
                <w:szCs w:val="20"/>
                <w:lang w:val="es-CU"/>
              </w:rPr>
              <w:t xml:space="preserve"> de las incidencias</w:t>
            </w:r>
            <w:r>
              <w:rPr>
                <w:rFonts w:ascii="Arial" w:hAnsi="Arial" w:cs="Arial"/>
                <w:sz w:val="20"/>
                <w:szCs w:val="20"/>
                <w:lang w:val="es-CU"/>
              </w:rPr>
              <w:t>.</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FE4983">
              <w:rPr>
                <w:rFonts w:ascii="Arial" w:hAnsi="Arial" w:cs="Arial"/>
                <w:sz w:val="20"/>
                <w:szCs w:val="20"/>
                <w:lang w:val="es-CU"/>
              </w:rPr>
              <w:t>f-17</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Gesti</w:t>
            </w:r>
            <w:r w:rsidR="00866389">
              <w:rPr>
                <w:rFonts w:ascii="Arial" w:hAnsi="Arial" w:cs="Arial"/>
                <w:sz w:val="20"/>
                <w:szCs w:val="20"/>
                <w:lang w:val="es-CU"/>
              </w:rPr>
              <w:t xml:space="preserve">onar </w:t>
            </w:r>
            <w:r w:rsidR="00D54CE0">
              <w:rPr>
                <w:rFonts w:ascii="Arial" w:hAnsi="Arial" w:cs="Arial"/>
                <w:sz w:val="20"/>
                <w:szCs w:val="20"/>
                <w:lang w:val="es-CU"/>
              </w:rPr>
              <w:t>la organización y sistema</w:t>
            </w:r>
            <w:r>
              <w:rPr>
                <w:rFonts w:ascii="Arial" w:hAnsi="Arial" w:cs="Arial"/>
                <w:sz w:val="20"/>
                <w:szCs w:val="20"/>
                <w:lang w:val="es-CU"/>
              </w:rPr>
              <w:t xml:space="preserve"> asociado a la incidencia</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FE4983">
              <w:rPr>
                <w:rFonts w:ascii="Arial" w:hAnsi="Arial" w:cs="Arial"/>
                <w:sz w:val="20"/>
                <w:szCs w:val="20"/>
                <w:lang w:val="es-CU"/>
              </w:rPr>
              <w:t>f-18</w:t>
            </w:r>
          </w:p>
        </w:tc>
        <w:tc>
          <w:tcPr>
            <w:tcW w:w="2268" w:type="dxa"/>
          </w:tcPr>
          <w:p w:rsidR="00E91523" w:rsidRPr="00AC571D" w:rsidRDefault="00BD5B4C"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Escala</w:t>
            </w:r>
            <w:r w:rsidR="00866389">
              <w:rPr>
                <w:rFonts w:ascii="Arial" w:hAnsi="Arial" w:cs="Arial"/>
                <w:sz w:val="20"/>
                <w:szCs w:val="20"/>
                <w:lang w:val="es-CU"/>
              </w:rPr>
              <w:t xml:space="preserve">r las </w:t>
            </w:r>
            <w:r>
              <w:rPr>
                <w:rFonts w:ascii="Arial" w:hAnsi="Arial" w:cs="Arial"/>
                <w:sz w:val="20"/>
                <w:szCs w:val="20"/>
                <w:lang w:val="es-CU"/>
              </w:rPr>
              <w:t>incidencias a diferente nivel</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Baja</w:t>
            </w:r>
          </w:p>
        </w:tc>
      </w:tr>
      <w:tr w:rsidR="00E91523" w:rsidTr="00C26BB9">
        <w:tc>
          <w:tcPr>
            <w:tcW w:w="846" w:type="dxa"/>
          </w:tcPr>
          <w:p w:rsidR="00E91523" w:rsidRPr="00AC571D" w:rsidRDefault="00BD5B4C"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w:t>
            </w:r>
            <w:r w:rsidR="00FE4983">
              <w:rPr>
                <w:rFonts w:ascii="Arial" w:hAnsi="Arial" w:cs="Arial"/>
                <w:sz w:val="20"/>
                <w:szCs w:val="20"/>
                <w:lang w:val="es-CU"/>
              </w:rPr>
              <w:t>f-19</w:t>
            </w:r>
          </w:p>
        </w:tc>
        <w:tc>
          <w:tcPr>
            <w:tcW w:w="2268" w:type="dxa"/>
          </w:tcPr>
          <w:p w:rsidR="00E91523" w:rsidRPr="00AC571D" w:rsidRDefault="00F15B89"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Asocia</w:t>
            </w:r>
            <w:r w:rsidR="00866389">
              <w:rPr>
                <w:rFonts w:ascii="Arial" w:hAnsi="Arial" w:cs="Arial"/>
                <w:sz w:val="20"/>
                <w:szCs w:val="20"/>
                <w:lang w:val="es-CU"/>
              </w:rPr>
              <w:t xml:space="preserve">r </w:t>
            </w:r>
            <w:r>
              <w:rPr>
                <w:rFonts w:ascii="Arial" w:hAnsi="Arial" w:cs="Arial"/>
                <w:sz w:val="20"/>
                <w:szCs w:val="20"/>
                <w:lang w:val="es-CU"/>
              </w:rPr>
              <w:t>las Bases de Conocimientos a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DE37D2"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Alta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Media</w:t>
            </w:r>
          </w:p>
        </w:tc>
      </w:tr>
      <w:tr w:rsidR="00E91523" w:rsidTr="00C26BB9">
        <w:tc>
          <w:tcPr>
            <w:tcW w:w="846" w:type="dxa"/>
          </w:tcPr>
          <w:p w:rsidR="00E91523" w:rsidRPr="00AC571D" w:rsidRDefault="00D93C63"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Rf-20</w:t>
            </w:r>
          </w:p>
        </w:tc>
        <w:tc>
          <w:tcPr>
            <w:tcW w:w="2268" w:type="dxa"/>
          </w:tcPr>
          <w:p w:rsidR="00E91523" w:rsidRPr="00AC571D" w:rsidRDefault="008D2464" w:rsidP="00866389">
            <w:pPr>
              <w:pStyle w:val="BodyText"/>
              <w:spacing w:line="360" w:lineRule="auto"/>
              <w:ind w:firstLine="0"/>
              <w:rPr>
                <w:rFonts w:ascii="Arial" w:hAnsi="Arial" w:cs="Arial"/>
                <w:sz w:val="20"/>
                <w:szCs w:val="20"/>
                <w:lang w:val="es-CU"/>
              </w:rPr>
            </w:pPr>
            <w:r>
              <w:rPr>
                <w:rFonts w:ascii="Arial" w:hAnsi="Arial" w:cs="Arial"/>
                <w:sz w:val="20"/>
                <w:szCs w:val="20"/>
                <w:lang w:val="es-CU"/>
              </w:rPr>
              <w:t>Gesti</w:t>
            </w:r>
            <w:r w:rsidR="00866389">
              <w:rPr>
                <w:rFonts w:ascii="Arial" w:hAnsi="Arial" w:cs="Arial"/>
                <w:sz w:val="20"/>
                <w:szCs w:val="20"/>
                <w:lang w:val="es-CU"/>
              </w:rPr>
              <w:t xml:space="preserve">onar el </w:t>
            </w:r>
            <w:r>
              <w:rPr>
                <w:rFonts w:ascii="Arial" w:hAnsi="Arial" w:cs="Arial"/>
                <w:sz w:val="20"/>
                <w:szCs w:val="20"/>
                <w:lang w:val="es-CU"/>
              </w:rPr>
              <w:t>modo de entrada de las incidencias</w:t>
            </w:r>
          </w:p>
        </w:tc>
        <w:tc>
          <w:tcPr>
            <w:tcW w:w="3823" w:type="dxa"/>
          </w:tcPr>
          <w:p w:rsidR="00E91523" w:rsidRPr="00AC571D" w:rsidRDefault="00E91523" w:rsidP="002B00A2">
            <w:pPr>
              <w:pStyle w:val="BodyText"/>
              <w:spacing w:line="360" w:lineRule="auto"/>
              <w:ind w:firstLine="0"/>
              <w:rPr>
                <w:rFonts w:ascii="Arial" w:hAnsi="Arial" w:cs="Arial"/>
                <w:sz w:val="20"/>
                <w:szCs w:val="20"/>
                <w:lang w:val="es-CU"/>
              </w:rPr>
            </w:pPr>
          </w:p>
        </w:tc>
        <w:tc>
          <w:tcPr>
            <w:tcW w:w="1280"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Baja</w:t>
            </w:r>
          </w:p>
        </w:tc>
        <w:tc>
          <w:tcPr>
            <w:tcW w:w="1745" w:type="dxa"/>
          </w:tcPr>
          <w:p w:rsidR="00E91523" w:rsidRPr="00AC571D" w:rsidRDefault="00FC2A86" w:rsidP="002B00A2">
            <w:pPr>
              <w:pStyle w:val="BodyText"/>
              <w:spacing w:line="360" w:lineRule="auto"/>
              <w:ind w:firstLine="0"/>
              <w:rPr>
                <w:rFonts w:ascii="Arial" w:hAnsi="Arial" w:cs="Arial"/>
                <w:sz w:val="20"/>
                <w:szCs w:val="20"/>
                <w:lang w:val="es-CU"/>
              </w:rPr>
            </w:pPr>
            <w:r>
              <w:rPr>
                <w:rFonts w:ascii="Arial" w:hAnsi="Arial" w:cs="Arial"/>
                <w:sz w:val="20"/>
                <w:szCs w:val="20"/>
                <w:lang w:val="es-CU"/>
              </w:rPr>
              <w:t>Baja</w:t>
            </w:r>
          </w:p>
        </w:tc>
      </w:tr>
    </w:tbl>
    <w:p w:rsidR="00E91603" w:rsidRPr="00E91603" w:rsidRDefault="00E91603" w:rsidP="002B00A2">
      <w:pPr>
        <w:pStyle w:val="BodyText"/>
        <w:spacing w:line="360" w:lineRule="auto"/>
        <w:ind w:firstLine="0"/>
        <w:rPr>
          <w:rFonts w:ascii="Arial" w:hAnsi="Arial" w:cs="Arial"/>
          <w:lang w:val="es-CU"/>
        </w:rPr>
      </w:pPr>
    </w:p>
    <w:p w:rsidR="00111A35" w:rsidRDefault="00111A35" w:rsidP="002B00A2">
      <w:pPr>
        <w:pStyle w:val="BodyText"/>
        <w:spacing w:line="360" w:lineRule="auto"/>
        <w:ind w:firstLine="0"/>
        <w:jc w:val="both"/>
        <w:rPr>
          <w:rFonts w:ascii="Arial" w:hAnsi="Arial" w:cs="Arial"/>
          <w:b/>
        </w:rPr>
      </w:pPr>
      <w:r>
        <w:rPr>
          <w:rFonts w:ascii="Arial" w:hAnsi="Arial" w:cs="Arial"/>
          <w:b/>
        </w:rPr>
        <w:t>II.2.2 Requisitos no Funcionales.</w:t>
      </w:r>
    </w:p>
    <w:p w:rsidR="00111A35" w:rsidRDefault="00111A35" w:rsidP="002B00A2">
      <w:pPr>
        <w:pStyle w:val="BodyText"/>
        <w:spacing w:line="360" w:lineRule="auto"/>
        <w:ind w:firstLine="0"/>
        <w:jc w:val="both"/>
        <w:rPr>
          <w:rFonts w:ascii="Arial" w:hAnsi="Arial" w:cs="Arial"/>
          <w:b/>
        </w:rPr>
      </w:pPr>
      <w:r>
        <w:rPr>
          <w:rFonts w:ascii="Arial" w:hAnsi="Arial" w:cs="Arial"/>
          <w:b/>
        </w:rPr>
        <w:t>RnF-1 Usabilidad:</w:t>
      </w:r>
    </w:p>
    <w:p w:rsidR="00CF2ADD" w:rsidRDefault="00CF2ADD" w:rsidP="002B00A2">
      <w:pPr>
        <w:pStyle w:val="BodyText"/>
        <w:spacing w:line="360" w:lineRule="auto"/>
        <w:ind w:firstLine="0"/>
        <w:jc w:val="both"/>
        <w:rPr>
          <w:rFonts w:ascii="Arial" w:hAnsi="Arial" w:cs="Arial"/>
        </w:rPr>
      </w:pPr>
      <w:r w:rsidRPr="00CF2ADD">
        <w:rPr>
          <w:rFonts w:ascii="Arial" w:hAnsi="Arial" w:cs="Arial"/>
        </w:rPr>
        <w:t>RnF-1.1</w:t>
      </w:r>
      <w:r w:rsidR="0062650D">
        <w:rPr>
          <w:rFonts w:ascii="Arial" w:hAnsi="Arial" w:cs="Arial"/>
        </w:rPr>
        <w:t xml:space="preserve"> La propuesta de solución debe brindar un acceso fácil y rápido</w:t>
      </w:r>
      <w:r w:rsidR="00167E4E">
        <w:rPr>
          <w:rFonts w:ascii="Arial" w:hAnsi="Arial" w:cs="Arial"/>
        </w:rPr>
        <w:t>.</w:t>
      </w:r>
    </w:p>
    <w:p w:rsidR="0062650D" w:rsidRDefault="0062650D" w:rsidP="002B00A2">
      <w:pPr>
        <w:pStyle w:val="BodyText"/>
        <w:spacing w:line="360" w:lineRule="auto"/>
        <w:ind w:firstLine="0"/>
        <w:jc w:val="both"/>
        <w:rPr>
          <w:rFonts w:ascii="Arial" w:hAnsi="Arial" w:cs="Arial"/>
        </w:rPr>
      </w:pPr>
      <w:r w:rsidRPr="0062650D">
        <w:rPr>
          <w:rFonts w:ascii="Arial" w:hAnsi="Arial" w:cs="Arial"/>
        </w:rPr>
        <w:t xml:space="preserve">RnF-1.2 La interfaz debe ser amigable y sencilla </w:t>
      </w:r>
      <w:r>
        <w:rPr>
          <w:rFonts w:ascii="Arial" w:hAnsi="Arial" w:cs="Arial"/>
        </w:rPr>
        <w:t>para la comodidad del usuario.</w:t>
      </w:r>
    </w:p>
    <w:p w:rsidR="0062650D" w:rsidRPr="0062650D" w:rsidRDefault="0062650D" w:rsidP="002B00A2">
      <w:pPr>
        <w:pStyle w:val="BodyText"/>
        <w:spacing w:line="360" w:lineRule="auto"/>
        <w:ind w:firstLine="0"/>
        <w:jc w:val="both"/>
        <w:rPr>
          <w:rFonts w:ascii="Arial" w:hAnsi="Arial" w:cs="Arial"/>
        </w:rPr>
      </w:pPr>
      <w:r>
        <w:rPr>
          <w:rFonts w:ascii="Arial" w:hAnsi="Arial" w:cs="Arial"/>
        </w:rPr>
        <w:t>RnF-1.3 Las opciones más usadas serán cómodas de invocarse y presentarán accesos directos.</w:t>
      </w:r>
    </w:p>
    <w:p w:rsidR="00CF2ADD" w:rsidRPr="0099010C" w:rsidRDefault="00CF2ADD" w:rsidP="002B00A2">
      <w:pPr>
        <w:pStyle w:val="BodyText"/>
        <w:spacing w:line="360" w:lineRule="auto"/>
        <w:ind w:firstLine="0"/>
        <w:jc w:val="both"/>
        <w:rPr>
          <w:rFonts w:ascii="Arial" w:hAnsi="Arial" w:cs="Arial"/>
          <w:b/>
        </w:rPr>
      </w:pPr>
      <w:r w:rsidRPr="0099010C">
        <w:rPr>
          <w:rFonts w:ascii="Arial" w:hAnsi="Arial" w:cs="Arial"/>
          <w:b/>
        </w:rPr>
        <w:lastRenderedPageBreak/>
        <w:t>RnF-2 Software:</w:t>
      </w:r>
    </w:p>
    <w:p w:rsidR="00CF2ADD" w:rsidRPr="0062650D" w:rsidRDefault="0062650D" w:rsidP="002B00A2">
      <w:pPr>
        <w:pStyle w:val="BodyText"/>
        <w:spacing w:line="360" w:lineRule="auto"/>
        <w:ind w:firstLine="0"/>
        <w:jc w:val="both"/>
        <w:rPr>
          <w:rFonts w:ascii="Arial" w:hAnsi="Arial" w:cs="Arial"/>
        </w:rPr>
      </w:pPr>
      <w:r w:rsidRPr="0062650D">
        <w:rPr>
          <w:rFonts w:ascii="Arial" w:hAnsi="Arial" w:cs="Arial"/>
        </w:rPr>
        <w:t xml:space="preserve">RnF-2.1 Para la visualización en la </w:t>
      </w:r>
      <w:r>
        <w:rPr>
          <w:rFonts w:ascii="Arial" w:hAnsi="Arial" w:cs="Arial"/>
        </w:rPr>
        <w:t>Pc cliente y su correcto funcionamiento será necesario Firefox, Google Crome</w:t>
      </w:r>
      <w:r w:rsidR="00826AA7">
        <w:rPr>
          <w:rFonts w:ascii="Arial" w:hAnsi="Arial" w:cs="Arial"/>
        </w:rPr>
        <w:t>, Opera</w:t>
      </w:r>
      <w:r w:rsidR="00167E4E">
        <w:rPr>
          <w:rFonts w:ascii="Arial" w:hAnsi="Arial" w:cs="Arial"/>
        </w:rPr>
        <w:t xml:space="preserve"> o Microsoft Edge.</w:t>
      </w:r>
      <w:r>
        <w:rPr>
          <w:rFonts w:ascii="Arial" w:hAnsi="Arial" w:cs="Arial"/>
        </w:rPr>
        <w:t xml:space="preserve"> </w:t>
      </w:r>
    </w:p>
    <w:p w:rsidR="00CF2ADD" w:rsidRPr="0099010C" w:rsidRDefault="00CF2ADD" w:rsidP="002B00A2">
      <w:pPr>
        <w:pStyle w:val="BodyText"/>
        <w:spacing w:line="360" w:lineRule="auto"/>
        <w:ind w:firstLine="0"/>
        <w:jc w:val="both"/>
        <w:rPr>
          <w:rFonts w:ascii="Arial" w:hAnsi="Arial" w:cs="Arial"/>
          <w:b/>
        </w:rPr>
      </w:pPr>
      <w:r w:rsidRPr="0099010C">
        <w:rPr>
          <w:rFonts w:ascii="Arial" w:hAnsi="Arial" w:cs="Arial"/>
          <w:b/>
        </w:rPr>
        <w:t>RnF-3 Hardware:</w:t>
      </w:r>
    </w:p>
    <w:p w:rsidR="00CF2ADD" w:rsidRDefault="00167E4E" w:rsidP="002B00A2">
      <w:pPr>
        <w:pStyle w:val="BodyText"/>
        <w:spacing w:line="360" w:lineRule="auto"/>
        <w:ind w:firstLine="0"/>
        <w:jc w:val="both"/>
        <w:rPr>
          <w:rFonts w:ascii="Arial" w:hAnsi="Arial" w:cs="Arial"/>
        </w:rPr>
      </w:pPr>
      <w:r w:rsidRPr="00167E4E">
        <w:rPr>
          <w:rFonts w:ascii="Arial" w:hAnsi="Arial" w:cs="Arial"/>
        </w:rPr>
        <w:t xml:space="preserve">RnF-3.1 Será necesario para un funcionamiento </w:t>
      </w:r>
      <w:r>
        <w:rPr>
          <w:rFonts w:ascii="Arial" w:hAnsi="Arial" w:cs="Arial"/>
        </w:rPr>
        <w:t>óptimo</w:t>
      </w:r>
      <w:r w:rsidR="00047434">
        <w:rPr>
          <w:rFonts w:ascii="Arial" w:hAnsi="Arial" w:cs="Arial"/>
        </w:rPr>
        <w:t>,</w:t>
      </w:r>
      <w:r>
        <w:rPr>
          <w:rFonts w:ascii="Arial" w:hAnsi="Arial" w:cs="Arial"/>
        </w:rPr>
        <w:t xml:space="preserve"> una Pc con propiedades iguales o superiores a las siguientes:</w:t>
      </w:r>
    </w:p>
    <w:p w:rsidR="00167E4E" w:rsidRDefault="00047434" w:rsidP="002B00A2">
      <w:pPr>
        <w:pStyle w:val="BodyText"/>
        <w:spacing w:line="360" w:lineRule="auto"/>
        <w:ind w:firstLine="0"/>
        <w:jc w:val="both"/>
        <w:rPr>
          <w:rFonts w:ascii="Arial" w:hAnsi="Arial" w:cs="Arial"/>
        </w:rPr>
      </w:pPr>
      <w:r>
        <w:rPr>
          <w:rFonts w:ascii="Arial" w:hAnsi="Arial" w:cs="Arial"/>
        </w:rPr>
        <w:t>Procesador: Intel® Celeron® CPU N3050 @ 1.60GHz</w:t>
      </w:r>
    </w:p>
    <w:p w:rsidR="00047434" w:rsidRPr="00167E4E" w:rsidRDefault="00494DA3" w:rsidP="002B00A2">
      <w:pPr>
        <w:pStyle w:val="BodyText"/>
        <w:spacing w:line="360" w:lineRule="auto"/>
        <w:ind w:firstLine="0"/>
        <w:jc w:val="both"/>
        <w:rPr>
          <w:rFonts w:ascii="Arial" w:hAnsi="Arial" w:cs="Arial"/>
        </w:rPr>
      </w:pPr>
      <w:r>
        <w:rPr>
          <w:rFonts w:ascii="Arial" w:hAnsi="Arial" w:cs="Arial"/>
        </w:rPr>
        <w:t>Memoria RAM: 512M</w:t>
      </w:r>
      <w:r w:rsidR="00047434">
        <w:rPr>
          <w:rFonts w:ascii="Arial" w:hAnsi="Arial" w:cs="Arial"/>
        </w:rPr>
        <w:t>B</w:t>
      </w:r>
    </w:p>
    <w:p w:rsidR="00CF2ADD" w:rsidRDefault="00CF2ADD" w:rsidP="002B00A2">
      <w:pPr>
        <w:pStyle w:val="BodyText"/>
        <w:spacing w:line="360" w:lineRule="auto"/>
        <w:ind w:firstLine="0"/>
        <w:jc w:val="both"/>
        <w:rPr>
          <w:rFonts w:ascii="Arial" w:hAnsi="Arial" w:cs="Arial"/>
          <w:b/>
        </w:rPr>
      </w:pPr>
      <w:r>
        <w:rPr>
          <w:rFonts w:ascii="Arial" w:hAnsi="Arial" w:cs="Arial"/>
          <w:b/>
        </w:rPr>
        <w:t>RnF-4 Restricción del Diseño e Implementación:</w:t>
      </w:r>
    </w:p>
    <w:p w:rsidR="00CF2ADD" w:rsidRDefault="00047434" w:rsidP="002B00A2">
      <w:pPr>
        <w:pStyle w:val="BodyText"/>
        <w:spacing w:line="360" w:lineRule="auto"/>
        <w:ind w:firstLine="0"/>
        <w:jc w:val="both"/>
        <w:rPr>
          <w:rFonts w:ascii="Arial" w:hAnsi="Arial" w:cs="Arial"/>
        </w:rPr>
      </w:pPr>
      <w:r>
        <w:rPr>
          <w:rFonts w:ascii="Arial" w:hAnsi="Arial" w:cs="Arial"/>
        </w:rPr>
        <w:t>RnF-4.1 Se utilizará Visual Paradigm en su versión 17.0 como herramienta de modelado</w:t>
      </w:r>
    </w:p>
    <w:p w:rsidR="00047434" w:rsidRDefault="00313E42" w:rsidP="002B00A2">
      <w:pPr>
        <w:pStyle w:val="BodyText"/>
        <w:spacing w:line="360" w:lineRule="auto"/>
        <w:ind w:firstLine="0"/>
        <w:jc w:val="both"/>
        <w:rPr>
          <w:rFonts w:ascii="Arial" w:hAnsi="Arial" w:cs="Arial"/>
        </w:rPr>
      </w:pPr>
      <w:r>
        <w:rPr>
          <w:rFonts w:ascii="Arial" w:hAnsi="Arial" w:cs="Arial"/>
        </w:rPr>
        <w:t xml:space="preserve">RnF-4.2 Se </w:t>
      </w:r>
      <w:r w:rsidR="00D122B1" w:rsidRPr="00D122B1">
        <w:rPr>
          <w:rFonts w:ascii="Arial" w:hAnsi="Arial" w:cs="Arial"/>
        </w:rPr>
        <w:t xml:space="preserve">DB Browser (SQLite) </w:t>
      </w:r>
      <w:r>
        <w:rPr>
          <w:rFonts w:ascii="Arial" w:hAnsi="Arial" w:cs="Arial"/>
        </w:rPr>
        <w:t>en su versión como gestor de Base de Datos</w:t>
      </w:r>
      <w:r w:rsidR="005D01C5">
        <w:rPr>
          <w:rFonts w:ascii="Arial" w:hAnsi="Arial" w:cs="Arial"/>
        </w:rPr>
        <w:t>.</w:t>
      </w:r>
    </w:p>
    <w:p w:rsidR="005D01C5" w:rsidRDefault="005D01C5" w:rsidP="002B00A2">
      <w:pPr>
        <w:pStyle w:val="BodyText"/>
        <w:spacing w:line="360" w:lineRule="auto"/>
        <w:ind w:firstLine="0"/>
        <w:jc w:val="both"/>
        <w:rPr>
          <w:rFonts w:ascii="Arial" w:hAnsi="Arial" w:cs="Arial"/>
        </w:rPr>
      </w:pPr>
      <w:r>
        <w:rPr>
          <w:rFonts w:ascii="Arial" w:hAnsi="Arial" w:cs="Arial"/>
        </w:rPr>
        <w:t>RnF-4.3</w:t>
      </w:r>
      <w:r w:rsidR="00B2586B">
        <w:rPr>
          <w:rFonts w:ascii="Arial" w:hAnsi="Arial" w:cs="Arial"/>
        </w:rPr>
        <w:t xml:space="preserve"> </w:t>
      </w:r>
      <w:r w:rsidR="00F25AF2">
        <w:rPr>
          <w:rFonts w:ascii="Arial" w:hAnsi="Arial" w:cs="Arial"/>
        </w:rPr>
        <w:t>Se utilizará de D</w:t>
      </w:r>
      <w:r w:rsidR="0098616F">
        <w:rPr>
          <w:rFonts w:ascii="Arial" w:hAnsi="Arial" w:cs="Arial"/>
        </w:rPr>
        <w:t xml:space="preserve">jango en su versión </w:t>
      </w:r>
      <w:r w:rsidR="00CE445B" w:rsidRPr="00CE445B">
        <w:rPr>
          <w:rFonts w:ascii="Arial" w:hAnsi="Arial" w:cs="Arial"/>
        </w:rPr>
        <w:t>4</w:t>
      </w:r>
      <w:r w:rsidR="00CE445B">
        <w:rPr>
          <w:rFonts w:ascii="Arial" w:hAnsi="Arial" w:cs="Arial"/>
        </w:rPr>
        <w:t>.2.3</w:t>
      </w:r>
      <w:r w:rsidR="00F25AF2">
        <w:rPr>
          <w:rFonts w:ascii="Arial" w:hAnsi="Arial" w:cs="Arial"/>
        </w:rPr>
        <w:t xml:space="preserve"> o superior para la realización de la solución propuesta.</w:t>
      </w:r>
    </w:p>
    <w:p w:rsidR="00F25AF2" w:rsidRDefault="00F25AF2" w:rsidP="002B00A2">
      <w:pPr>
        <w:pStyle w:val="BodyText"/>
        <w:spacing w:line="360" w:lineRule="auto"/>
        <w:ind w:firstLine="0"/>
        <w:jc w:val="both"/>
        <w:rPr>
          <w:rFonts w:ascii="Arial" w:hAnsi="Arial" w:cs="Arial"/>
        </w:rPr>
      </w:pPr>
      <w:r>
        <w:rPr>
          <w:rFonts w:ascii="Arial" w:hAnsi="Arial" w:cs="Arial"/>
        </w:rPr>
        <w:t xml:space="preserve">RnF-4.4 Se utilizará Visual Studio Code en su versión 1.79.2 como IDE para el desarrollo de la propuesta de solución. </w:t>
      </w:r>
    </w:p>
    <w:p w:rsidR="00111A35" w:rsidRDefault="00CF2ADD" w:rsidP="002B00A2">
      <w:pPr>
        <w:pStyle w:val="BodyText"/>
        <w:spacing w:line="360" w:lineRule="auto"/>
        <w:ind w:firstLine="0"/>
        <w:jc w:val="both"/>
        <w:rPr>
          <w:rFonts w:ascii="Arial" w:hAnsi="Arial" w:cs="Arial"/>
        </w:rPr>
      </w:pPr>
      <w:r>
        <w:rPr>
          <w:rFonts w:ascii="Arial" w:hAnsi="Arial" w:cs="Arial"/>
          <w:b/>
        </w:rPr>
        <w:t>Rnf-5 Seguridad:</w:t>
      </w:r>
      <w:r w:rsidRPr="00CF2ADD">
        <w:rPr>
          <w:rFonts w:ascii="Arial" w:hAnsi="Arial" w:cs="Arial"/>
        </w:rPr>
        <w:t xml:space="preserve"> </w:t>
      </w:r>
    </w:p>
    <w:p w:rsidR="00CF2ADD" w:rsidRDefault="00F25AF2" w:rsidP="002B00A2">
      <w:pPr>
        <w:pStyle w:val="BodyText"/>
        <w:numPr>
          <w:ilvl w:val="0"/>
          <w:numId w:val="16"/>
        </w:numPr>
        <w:spacing w:line="360" w:lineRule="auto"/>
        <w:jc w:val="both"/>
        <w:rPr>
          <w:rFonts w:ascii="Arial" w:hAnsi="Arial" w:cs="Arial"/>
        </w:rPr>
      </w:pPr>
      <w:r>
        <w:rPr>
          <w:rFonts w:ascii="Arial" w:hAnsi="Arial" w:cs="Arial"/>
        </w:rPr>
        <w:t>Confidencialidad:</w:t>
      </w:r>
    </w:p>
    <w:p w:rsidR="00B3298C" w:rsidRDefault="00F25AF2" w:rsidP="002B00A2">
      <w:pPr>
        <w:pStyle w:val="BodyText"/>
        <w:spacing w:line="360" w:lineRule="auto"/>
        <w:ind w:left="720" w:firstLine="0"/>
        <w:jc w:val="both"/>
        <w:rPr>
          <w:rFonts w:ascii="Arial" w:hAnsi="Arial" w:cs="Arial"/>
        </w:rPr>
      </w:pPr>
      <w:r>
        <w:rPr>
          <w:rFonts w:ascii="Arial" w:hAnsi="Arial" w:cs="Arial"/>
        </w:rPr>
        <w:t>RnF-5.1</w:t>
      </w:r>
      <w:r w:rsidR="00B3298C">
        <w:rPr>
          <w:rFonts w:ascii="Arial" w:hAnsi="Arial" w:cs="Arial"/>
        </w:rPr>
        <w:t xml:space="preserve"> Se encontrarán protegidas las diferentes áreas del módulo contra el acceso no autorizado, dado el uso de roles y grupos de usuarios.</w:t>
      </w:r>
    </w:p>
    <w:p w:rsidR="00F25AF2" w:rsidRDefault="00F25AF2" w:rsidP="002B00A2">
      <w:pPr>
        <w:pStyle w:val="BodyText"/>
        <w:numPr>
          <w:ilvl w:val="0"/>
          <w:numId w:val="16"/>
        </w:numPr>
        <w:spacing w:line="360" w:lineRule="auto"/>
        <w:jc w:val="both"/>
        <w:rPr>
          <w:rFonts w:ascii="Arial" w:hAnsi="Arial" w:cs="Arial"/>
        </w:rPr>
      </w:pPr>
      <w:r>
        <w:rPr>
          <w:rFonts w:ascii="Arial" w:hAnsi="Arial" w:cs="Arial"/>
        </w:rPr>
        <w:t>Integridad:</w:t>
      </w:r>
    </w:p>
    <w:p w:rsidR="00F25AF2" w:rsidRDefault="00F25AF2" w:rsidP="002B00A2">
      <w:pPr>
        <w:pStyle w:val="BodyText"/>
        <w:spacing w:line="360" w:lineRule="auto"/>
        <w:ind w:left="720" w:firstLine="0"/>
        <w:jc w:val="both"/>
        <w:rPr>
          <w:rFonts w:ascii="Arial" w:hAnsi="Arial" w:cs="Arial"/>
        </w:rPr>
      </w:pPr>
      <w:r>
        <w:rPr>
          <w:rFonts w:ascii="Arial" w:hAnsi="Arial" w:cs="Arial"/>
        </w:rPr>
        <w:t>RnF</w:t>
      </w:r>
      <w:r w:rsidR="00B3298C">
        <w:rPr>
          <w:rFonts w:ascii="Arial" w:hAnsi="Arial" w:cs="Arial"/>
        </w:rPr>
        <w:t>-5.2 La información solo podrá ser modificada por el personal autorizado.</w:t>
      </w:r>
    </w:p>
    <w:p w:rsidR="00B3298C" w:rsidRDefault="00B3298C" w:rsidP="002B00A2">
      <w:pPr>
        <w:pStyle w:val="BodyText"/>
        <w:spacing w:line="360" w:lineRule="auto"/>
        <w:ind w:left="720" w:firstLine="0"/>
        <w:jc w:val="both"/>
        <w:rPr>
          <w:rFonts w:ascii="Arial" w:hAnsi="Arial" w:cs="Arial"/>
        </w:rPr>
      </w:pPr>
      <w:r>
        <w:rPr>
          <w:rFonts w:ascii="Arial" w:hAnsi="Arial" w:cs="Arial"/>
        </w:rPr>
        <w:t>RnF-5.3 Se tomarán en cuenta validaciones del lado del servidor para evitar ataques de inyección SQL.</w:t>
      </w:r>
    </w:p>
    <w:p w:rsidR="00CF2ADD" w:rsidRDefault="00CF2ADD" w:rsidP="002B00A2">
      <w:pPr>
        <w:pStyle w:val="BodyText"/>
        <w:spacing w:line="360" w:lineRule="auto"/>
        <w:ind w:firstLine="0"/>
        <w:jc w:val="both"/>
        <w:rPr>
          <w:rFonts w:ascii="Arial" w:hAnsi="Arial" w:cs="Arial"/>
          <w:b/>
        </w:rPr>
      </w:pPr>
      <w:r>
        <w:rPr>
          <w:rFonts w:ascii="Arial" w:hAnsi="Arial" w:cs="Arial"/>
          <w:b/>
        </w:rPr>
        <w:t xml:space="preserve">RnF-6 </w:t>
      </w:r>
      <w:r w:rsidR="00E05869">
        <w:rPr>
          <w:rFonts w:ascii="Arial" w:hAnsi="Arial" w:cs="Arial"/>
          <w:b/>
        </w:rPr>
        <w:t>Interfaz de usuario</w:t>
      </w:r>
      <w:r>
        <w:rPr>
          <w:rFonts w:ascii="Arial" w:hAnsi="Arial" w:cs="Arial"/>
          <w:b/>
        </w:rPr>
        <w:t>:</w:t>
      </w:r>
    </w:p>
    <w:p w:rsidR="00CF2ADD" w:rsidRDefault="00B3298C" w:rsidP="002B00A2">
      <w:pPr>
        <w:pStyle w:val="BodyText"/>
        <w:spacing w:line="360" w:lineRule="auto"/>
        <w:ind w:firstLine="0"/>
        <w:jc w:val="both"/>
        <w:rPr>
          <w:rFonts w:ascii="Arial" w:hAnsi="Arial" w:cs="Arial"/>
        </w:rPr>
      </w:pPr>
      <w:r>
        <w:rPr>
          <w:rFonts w:ascii="Arial" w:hAnsi="Arial" w:cs="Arial"/>
        </w:rPr>
        <w:t xml:space="preserve">RnF-6.1 </w:t>
      </w:r>
      <w:r w:rsidR="00E05869">
        <w:rPr>
          <w:rFonts w:ascii="Arial" w:hAnsi="Arial" w:cs="Arial"/>
        </w:rPr>
        <w:t>El diseño de la interfaz responderá a la ejecución de acciones de forma rápida, realizando los procesos en pocos pasos.</w:t>
      </w:r>
    </w:p>
    <w:p w:rsidR="00E05869" w:rsidRDefault="00E05869" w:rsidP="002B00A2">
      <w:pPr>
        <w:pStyle w:val="BodyText"/>
        <w:spacing w:line="360" w:lineRule="auto"/>
        <w:ind w:firstLine="0"/>
        <w:jc w:val="both"/>
        <w:rPr>
          <w:rFonts w:ascii="Arial" w:hAnsi="Arial" w:cs="Arial"/>
        </w:rPr>
      </w:pPr>
      <w:r>
        <w:rPr>
          <w:rFonts w:ascii="Arial" w:hAnsi="Arial" w:cs="Arial"/>
        </w:rPr>
        <w:t xml:space="preserve">RnF-6.2 </w:t>
      </w:r>
      <w:r w:rsidR="007B234A">
        <w:rPr>
          <w:rFonts w:ascii="Arial" w:hAnsi="Arial" w:cs="Arial"/>
        </w:rPr>
        <w:t>La entrada incorrecta de datos será mostrada al usuario resaltando el campo donde se encuentra el error y un texto explicativo de los datos correctos a validar.</w:t>
      </w:r>
    </w:p>
    <w:p w:rsidR="007B234A" w:rsidRDefault="007B234A" w:rsidP="002B00A2">
      <w:pPr>
        <w:pStyle w:val="BodyText"/>
        <w:spacing w:line="360" w:lineRule="auto"/>
        <w:ind w:firstLine="0"/>
        <w:jc w:val="both"/>
        <w:rPr>
          <w:rFonts w:ascii="Arial" w:hAnsi="Arial" w:cs="Arial"/>
        </w:rPr>
      </w:pPr>
      <w:r>
        <w:rPr>
          <w:rFonts w:ascii="Arial" w:hAnsi="Arial" w:cs="Arial"/>
        </w:rPr>
        <w:t>RnF-6.3 Las interfaces contendrán los datos estructurados permitiendo una correcta interpretación de la información.</w:t>
      </w:r>
    </w:p>
    <w:p w:rsidR="00CF2ADD" w:rsidRDefault="00CF2ADD" w:rsidP="002B00A2">
      <w:pPr>
        <w:pStyle w:val="BodyText"/>
        <w:spacing w:line="360" w:lineRule="auto"/>
        <w:ind w:firstLine="0"/>
        <w:jc w:val="both"/>
        <w:rPr>
          <w:rFonts w:ascii="Arial" w:hAnsi="Arial" w:cs="Arial"/>
        </w:rPr>
      </w:pPr>
    </w:p>
    <w:p w:rsidR="00CF2ADD" w:rsidRDefault="00C17C3D" w:rsidP="002B00A2">
      <w:pPr>
        <w:pStyle w:val="BodyText"/>
        <w:spacing w:line="360" w:lineRule="auto"/>
        <w:ind w:firstLine="0"/>
        <w:jc w:val="both"/>
        <w:rPr>
          <w:rFonts w:ascii="Arial" w:hAnsi="Arial" w:cs="Arial"/>
          <w:b/>
        </w:rPr>
      </w:pPr>
      <w:r>
        <w:rPr>
          <w:rFonts w:ascii="Arial" w:hAnsi="Arial" w:cs="Arial"/>
          <w:b/>
        </w:rPr>
        <w:t>II.2.3 Historias de Usuarios.</w:t>
      </w:r>
    </w:p>
    <w:p w:rsidR="003336A5" w:rsidRPr="00023505" w:rsidRDefault="003336A5" w:rsidP="002B00A2">
      <w:pPr>
        <w:pStyle w:val="BodyText"/>
        <w:spacing w:line="360" w:lineRule="auto"/>
        <w:ind w:firstLine="0"/>
        <w:jc w:val="center"/>
        <w:rPr>
          <w:rFonts w:ascii="Arial" w:hAnsi="Arial" w:cs="Arial"/>
          <w:b/>
          <w:i/>
          <w:sz w:val="20"/>
          <w:szCs w:val="20"/>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2D0CE1">
              <w:rPr>
                <w:rFonts w:ascii="Arial" w:hAnsi="Arial" w:cs="Arial"/>
              </w:rPr>
              <w:t>HU-3</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Pr>
                <w:rFonts w:ascii="Arial" w:hAnsi="Arial" w:cs="Arial"/>
              </w:rPr>
              <w:t>Crea</w:t>
            </w:r>
            <w:r w:rsidR="00782A5F">
              <w:rPr>
                <w:rFonts w:ascii="Arial" w:hAnsi="Arial" w:cs="Arial"/>
              </w:rPr>
              <w:t xml:space="preserve">r </w:t>
            </w:r>
            <w:r w:rsidR="00520498">
              <w:rPr>
                <w:rFonts w:ascii="Arial" w:hAnsi="Arial" w:cs="Arial"/>
              </w:rPr>
              <w:t>Base de Conocimientos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r w:rsidR="00F22596">
              <w:rPr>
                <w:rFonts w:ascii="Arial" w:hAnsi="Arial" w:cs="Arial"/>
              </w:rPr>
              <w:t>dia</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F22596">
            <w:pPr>
              <w:pStyle w:val="BodyText"/>
              <w:spacing w:line="360" w:lineRule="auto"/>
              <w:ind w:firstLine="0"/>
              <w:jc w:val="both"/>
              <w:rPr>
                <w:rFonts w:ascii="Arial" w:hAnsi="Arial" w:cs="Arial"/>
              </w:rPr>
            </w:pPr>
            <w:r>
              <w:rPr>
                <w:rFonts w:ascii="Arial" w:hAnsi="Arial" w:cs="Arial"/>
                <w:b/>
              </w:rPr>
              <w:t xml:space="preserve">Tiempo Real: </w:t>
            </w:r>
            <w:r w:rsidR="00F22596" w:rsidRPr="00F22596">
              <w:rPr>
                <w:rFonts w:ascii="Arial" w:hAnsi="Arial" w:cs="Arial"/>
              </w:rPr>
              <w:t>0.14 semanas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2A2305">
              <w:rPr>
                <w:rFonts w:ascii="Arial" w:hAnsi="Arial" w:cs="Arial"/>
              </w:rPr>
              <w:t>Cada Incidencia contará, para lograr ser resuelta de forma eficiente y con mayor rapidez, con una base de conocimientos que dentro de sus características está: la de poseer un manual individual para el proyecto en específico en el que se evidencia la incidencia conteniendo información esencial para el uso del software y de sus respectivas funcionalidades.</w:t>
            </w:r>
            <w:r w:rsidR="00A941BE">
              <w:rPr>
                <w:rFonts w:ascii="Arial" w:hAnsi="Arial" w:cs="Arial"/>
              </w:rPr>
              <w:t xml:space="preserve"> Y la opci</w:t>
            </w:r>
            <w:r w:rsidR="002D0CE1">
              <w:rPr>
                <w:rFonts w:ascii="Arial" w:hAnsi="Arial" w:cs="Arial"/>
              </w:rPr>
              <w:t>ón de visualizar</w:t>
            </w:r>
            <w:r w:rsidR="003F31E0">
              <w:rPr>
                <w:rFonts w:ascii="Arial" w:hAnsi="Arial" w:cs="Arial"/>
              </w:rPr>
              <w:t xml:space="preserve"> las soluciones dadas </w:t>
            </w:r>
            <w:r w:rsidR="005E3C92">
              <w:rPr>
                <w:rFonts w:ascii="Arial" w:hAnsi="Arial" w:cs="Arial"/>
              </w:rPr>
              <w:t>anteriormente</w:t>
            </w:r>
            <w:r w:rsidR="002D0CE1">
              <w:rPr>
                <w:rFonts w:ascii="Arial" w:hAnsi="Arial" w:cs="Arial"/>
              </w:rPr>
              <w:t xml:space="preserve"> para la guía a la hora de dar respuesta a las incidencias a la que está asociada la base de conocimiento</w:t>
            </w:r>
            <w:r w:rsidR="005E3C92">
              <w:rPr>
                <w:rFonts w:ascii="Arial" w:hAnsi="Arial" w:cs="Arial"/>
              </w:rPr>
              <w:t>.</w:t>
            </w:r>
            <w:r w:rsidR="002A2305">
              <w:rPr>
                <w:rFonts w:ascii="Arial" w:hAnsi="Arial" w:cs="Arial"/>
              </w:rPr>
              <w:t xml:space="preserve"> </w:t>
            </w:r>
          </w:p>
          <w:p w:rsidR="00F22596" w:rsidRDefault="00F22596" w:rsidP="002B00A2">
            <w:pPr>
              <w:pStyle w:val="BodyText"/>
              <w:tabs>
                <w:tab w:val="left" w:pos="2250"/>
              </w:tabs>
              <w:spacing w:line="360" w:lineRule="auto"/>
              <w:ind w:firstLine="0"/>
              <w:jc w:val="both"/>
              <w:rPr>
                <w:rFonts w:ascii="Arial" w:hAnsi="Arial" w:cs="Arial"/>
              </w:rPr>
            </w:pPr>
            <w:r>
              <w:rPr>
                <w:rFonts w:ascii="Arial" w:hAnsi="Arial" w:cs="Arial"/>
              </w:rPr>
              <w:t>Para la creación de las Bases de Conocimiento</w:t>
            </w:r>
            <w:r w:rsidR="005E61A9">
              <w:rPr>
                <w:rFonts w:ascii="Arial" w:hAnsi="Arial" w:cs="Arial"/>
              </w:rPr>
              <w:t>s</w:t>
            </w:r>
            <w:r>
              <w:rPr>
                <w:rFonts w:ascii="Arial" w:hAnsi="Arial" w:cs="Arial"/>
              </w:rPr>
              <w:t xml:space="preserve"> se deben rellenar los siguientes campos:</w:t>
            </w:r>
          </w:p>
          <w:p w:rsidR="00F22596" w:rsidRDefault="005E61A9" w:rsidP="005E61A9">
            <w:pPr>
              <w:pStyle w:val="BodyText"/>
              <w:numPr>
                <w:ilvl w:val="0"/>
                <w:numId w:val="25"/>
              </w:numPr>
              <w:tabs>
                <w:tab w:val="left" w:pos="2250"/>
              </w:tabs>
              <w:spacing w:line="360" w:lineRule="auto"/>
              <w:jc w:val="both"/>
              <w:rPr>
                <w:rFonts w:ascii="Arial" w:hAnsi="Arial" w:cs="Arial"/>
                <w:b/>
              </w:rPr>
            </w:pPr>
            <w:proofErr w:type="spellStart"/>
            <w:r w:rsidRPr="005E61A9">
              <w:rPr>
                <w:rFonts w:ascii="Arial" w:hAnsi="Arial" w:cs="Arial"/>
                <w:b/>
              </w:rPr>
              <w:t>nombreSistema</w:t>
            </w:r>
            <w:proofErr w:type="spellEnd"/>
            <w:r w:rsidRPr="005E61A9">
              <w:rPr>
                <w:rFonts w:ascii="Arial" w:hAnsi="Arial" w:cs="Arial"/>
                <w:b/>
              </w:rPr>
              <w:t xml:space="preserve">: </w:t>
            </w:r>
            <w:r>
              <w:rPr>
                <w:rFonts w:ascii="Arial" w:hAnsi="Arial" w:cs="Arial"/>
              </w:rPr>
              <w:t>Obligatorio. Lista desplegable. Valores (Lista de sistemas). Valores por defecto (</w:t>
            </w:r>
            <w:r w:rsidR="00B96DFD">
              <w:rPr>
                <w:rFonts w:ascii="Arial" w:hAnsi="Arial" w:cs="Arial"/>
              </w:rPr>
              <w:t>1</w:t>
            </w:r>
            <w:r>
              <w:rPr>
                <w:rFonts w:ascii="Arial" w:hAnsi="Arial" w:cs="Arial"/>
              </w:rPr>
              <w:t>)</w:t>
            </w:r>
            <w:r w:rsidR="00B96DFD">
              <w:rPr>
                <w:rFonts w:ascii="Arial" w:hAnsi="Arial" w:cs="Arial"/>
              </w:rPr>
              <w:t>.</w:t>
            </w:r>
            <w:r>
              <w:rPr>
                <w:rFonts w:ascii="Arial" w:hAnsi="Arial" w:cs="Arial"/>
              </w:rPr>
              <w:t xml:space="preserve"> </w:t>
            </w:r>
          </w:p>
          <w:p w:rsidR="005E61A9" w:rsidRPr="00B96DFD" w:rsidRDefault="005E61A9" w:rsidP="005E61A9">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nombreProyecto</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150 caracteres</w:t>
            </w:r>
            <w:r w:rsidR="00B96DFD">
              <w:rPr>
                <w:rFonts w:ascii="Arial" w:hAnsi="Arial" w:cs="Arial"/>
              </w:rPr>
              <w:t>.</w:t>
            </w:r>
          </w:p>
          <w:p w:rsidR="00B96DFD" w:rsidRPr="00782A5F" w:rsidRDefault="00B96DFD" w:rsidP="00B96DFD">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IncidenciasA</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500 caracteres.</w:t>
            </w:r>
          </w:p>
          <w:p w:rsidR="00782A5F" w:rsidRPr="00B96DFD" w:rsidRDefault="00782A5F" w:rsidP="00B96DFD">
            <w:pPr>
              <w:pStyle w:val="BodyText"/>
              <w:numPr>
                <w:ilvl w:val="0"/>
                <w:numId w:val="25"/>
              </w:numPr>
              <w:tabs>
                <w:tab w:val="left" w:pos="2250"/>
              </w:tabs>
              <w:spacing w:line="360" w:lineRule="auto"/>
              <w:jc w:val="both"/>
              <w:rPr>
                <w:rFonts w:ascii="Arial" w:hAnsi="Arial" w:cs="Arial"/>
                <w:b/>
              </w:rPr>
            </w:pPr>
            <w:r>
              <w:rPr>
                <w:rFonts w:ascii="Arial" w:hAnsi="Arial" w:cs="Arial"/>
                <w:b/>
              </w:rPr>
              <w:t xml:space="preserve">Manual: </w:t>
            </w:r>
            <w:r w:rsidRPr="00782A5F">
              <w:rPr>
                <w:rFonts w:ascii="Arial" w:eastAsia="0" w:hAnsi="Arial" w:cs="Arial"/>
              </w:rPr>
              <w:t>Obligatorio. campo de tipo archivo</w:t>
            </w:r>
            <w:r>
              <w:rPr>
                <w:rFonts w:ascii="Arial" w:eastAsia="0" w:hAnsi="Arial" w:cs="Arial"/>
              </w:rPr>
              <w:t>.</w:t>
            </w:r>
          </w:p>
          <w:p w:rsidR="00782A5F" w:rsidRPr="005E61A9" w:rsidRDefault="00B96DFD"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respuestasAnexadas</w:t>
            </w:r>
            <w:proofErr w:type="spellEnd"/>
            <w:r>
              <w:rPr>
                <w:rFonts w:ascii="Arial" w:hAnsi="Arial" w:cs="Arial"/>
                <w:b/>
              </w:rPr>
              <w:t xml:space="preserve">: </w:t>
            </w:r>
            <w:r w:rsidR="00782A5F" w:rsidRPr="005E61A9">
              <w:rPr>
                <w:rFonts w:ascii="Arial" w:hAnsi="Arial" w:cs="Arial"/>
              </w:rPr>
              <w:t>Obli</w:t>
            </w:r>
            <w:r w:rsidR="00782A5F">
              <w:rPr>
                <w:rFonts w:ascii="Arial" w:hAnsi="Arial" w:cs="Arial"/>
              </w:rPr>
              <w:t>gatorio. Campo de texto. Permite todos los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99010C" w:rsidRDefault="003336A5" w:rsidP="002B00A2">
      <w:pPr>
        <w:pStyle w:val="BodyText"/>
        <w:spacing w:line="360" w:lineRule="auto"/>
        <w:ind w:firstLine="0"/>
        <w:jc w:val="center"/>
        <w:rPr>
          <w:rFonts w:ascii="Arial" w:hAnsi="Arial" w:cs="Arial"/>
          <w:b/>
          <w:i/>
          <w:sz w:val="20"/>
          <w:szCs w:val="20"/>
        </w:rPr>
      </w:pPr>
      <w:r>
        <w:rPr>
          <w:rFonts w:ascii="Arial" w:hAnsi="Arial" w:cs="Arial"/>
          <w:b/>
          <w:i/>
          <w:sz w:val="20"/>
          <w:szCs w:val="20"/>
        </w:rPr>
        <w:t>Tabla 3: Historia de Usuario 3</w:t>
      </w:r>
    </w:p>
    <w:p w:rsidR="002D0CE1" w:rsidRDefault="002D0CE1" w:rsidP="002B00A2">
      <w:pPr>
        <w:pStyle w:val="BodyText"/>
        <w:spacing w:line="360" w:lineRule="auto"/>
        <w:ind w:firstLine="0"/>
        <w:jc w:val="center"/>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2D0CE1" w:rsidTr="009F1BAC">
        <w:trPr>
          <w:trHeight w:val="495"/>
        </w:trPr>
        <w:tc>
          <w:tcPr>
            <w:tcW w:w="10170" w:type="dxa"/>
            <w:gridSpan w:val="3"/>
            <w:shd w:val="clear" w:color="auto" w:fill="5B9BD5" w:themeFill="accent5"/>
          </w:tcPr>
          <w:p w:rsidR="002D0CE1" w:rsidRDefault="002D0CE1" w:rsidP="002B00A2">
            <w:pPr>
              <w:pStyle w:val="BodyText"/>
              <w:spacing w:line="360" w:lineRule="auto"/>
              <w:ind w:firstLine="0"/>
              <w:jc w:val="both"/>
              <w:rPr>
                <w:rFonts w:ascii="Arial" w:hAnsi="Arial" w:cs="Arial"/>
                <w:b/>
              </w:rPr>
            </w:pPr>
            <w:r>
              <w:rPr>
                <w:rFonts w:ascii="Arial" w:hAnsi="Arial" w:cs="Arial"/>
                <w:b/>
              </w:rPr>
              <w:t>Historia de Usuario</w:t>
            </w:r>
          </w:p>
        </w:tc>
      </w:tr>
      <w:tr w:rsidR="002D0CE1" w:rsidTr="009F1BAC">
        <w:trPr>
          <w:trHeight w:val="495"/>
        </w:trPr>
        <w:tc>
          <w:tcPr>
            <w:tcW w:w="2121" w:type="dxa"/>
          </w:tcPr>
          <w:p w:rsidR="002D0CE1" w:rsidRPr="00EF5538" w:rsidRDefault="002D0CE1" w:rsidP="002B00A2">
            <w:pPr>
              <w:pStyle w:val="BodyText"/>
              <w:spacing w:line="360" w:lineRule="auto"/>
              <w:ind w:firstLine="0"/>
              <w:jc w:val="both"/>
              <w:rPr>
                <w:rFonts w:ascii="Arial" w:hAnsi="Arial" w:cs="Arial"/>
              </w:rPr>
            </w:pPr>
            <w:r>
              <w:rPr>
                <w:rFonts w:ascii="Arial" w:hAnsi="Arial" w:cs="Arial"/>
                <w:b/>
              </w:rPr>
              <w:lastRenderedPageBreak/>
              <w:t xml:space="preserve">No: </w:t>
            </w:r>
            <w:r>
              <w:rPr>
                <w:rFonts w:ascii="Arial" w:hAnsi="Arial" w:cs="Arial"/>
              </w:rPr>
              <w:t>HU-4</w:t>
            </w:r>
          </w:p>
        </w:tc>
        <w:tc>
          <w:tcPr>
            <w:tcW w:w="8049" w:type="dxa"/>
            <w:gridSpan w:val="2"/>
          </w:tcPr>
          <w:p w:rsidR="002D0CE1" w:rsidRPr="00EF5538" w:rsidRDefault="002D0CE1" w:rsidP="00782A5F">
            <w:pPr>
              <w:pStyle w:val="BodyText"/>
              <w:spacing w:line="360" w:lineRule="auto"/>
              <w:ind w:firstLine="0"/>
              <w:jc w:val="both"/>
              <w:rPr>
                <w:rFonts w:ascii="Arial" w:hAnsi="Arial" w:cs="Arial"/>
              </w:rPr>
            </w:pPr>
            <w:r>
              <w:rPr>
                <w:rFonts w:ascii="Arial" w:hAnsi="Arial" w:cs="Arial"/>
                <w:b/>
              </w:rPr>
              <w:t xml:space="preserve">Nombre del Requisito: </w:t>
            </w:r>
            <w:r>
              <w:rPr>
                <w:rFonts w:ascii="Arial" w:hAnsi="Arial" w:cs="Arial"/>
              </w:rPr>
              <w:t>Visualiza</w:t>
            </w:r>
            <w:r w:rsidR="00782A5F">
              <w:rPr>
                <w:rFonts w:ascii="Arial" w:hAnsi="Arial" w:cs="Arial"/>
              </w:rPr>
              <w:t xml:space="preserve">r </w:t>
            </w:r>
            <w:r>
              <w:rPr>
                <w:rFonts w:ascii="Arial" w:hAnsi="Arial" w:cs="Arial"/>
              </w:rPr>
              <w:t>Base de Conocimiento</w:t>
            </w:r>
          </w:p>
        </w:tc>
      </w:tr>
      <w:tr w:rsidR="002D0CE1" w:rsidTr="009F1BAC">
        <w:trPr>
          <w:trHeight w:val="495"/>
        </w:trPr>
        <w:tc>
          <w:tcPr>
            <w:tcW w:w="5085" w:type="dxa"/>
            <w:gridSpan w:val="2"/>
          </w:tcPr>
          <w:p w:rsidR="002D0CE1" w:rsidRPr="00297EF0" w:rsidRDefault="002D0CE1"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2D0CE1" w:rsidRPr="00297EF0" w:rsidRDefault="002D0CE1"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2D0CE1" w:rsidTr="009F1BAC">
        <w:trPr>
          <w:trHeight w:val="495"/>
        </w:trPr>
        <w:tc>
          <w:tcPr>
            <w:tcW w:w="5085" w:type="dxa"/>
            <w:gridSpan w:val="2"/>
          </w:tcPr>
          <w:p w:rsidR="002D0CE1" w:rsidRPr="00297EF0" w:rsidRDefault="002D0CE1"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2D0CE1" w:rsidRPr="0011089A" w:rsidRDefault="002D0CE1"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2D0CE1" w:rsidTr="009F1BAC">
        <w:trPr>
          <w:trHeight w:val="495"/>
        </w:trPr>
        <w:tc>
          <w:tcPr>
            <w:tcW w:w="5085" w:type="dxa"/>
            <w:gridSpan w:val="2"/>
          </w:tcPr>
          <w:p w:rsidR="002D0CE1" w:rsidRPr="0011089A" w:rsidRDefault="002D0CE1"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2D0CE1" w:rsidRPr="0011089A" w:rsidRDefault="002D0CE1" w:rsidP="002B00A2">
            <w:pPr>
              <w:pStyle w:val="BodyText"/>
              <w:spacing w:line="360" w:lineRule="auto"/>
              <w:ind w:firstLine="0"/>
              <w:jc w:val="both"/>
              <w:rPr>
                <w:rFonts w:ascii="Arial" w:hAnsi="Arial" w:cs="Arial"/>
              </w:rPr>
            </w:pPr>
            <w:r>
              <w:rPr>
                <w:rFonts w:ascii="Arial" w:hAnsi="Arial" w:cs="Arial"/>
                <w:b/>
              </w:rPr>
              <w:t xml:space="preserve">Tiempo Real: </w:t>
            </w:r>
            <w:r>
              <w:rPr>
                <w:rFonts w:ascii="Arial" w:hAnsi="Arial" w:cs="Arial"/>
              </w:rPr>
              <w:t>1</w:t>
            </w:r>
          </w:p>
        </w:tc>
      </w:tr>
      <w:tr w:rsidR="002D0CE1" w:rsidTr="009F1BAC">
        <w:trPr>
          <w:trHeight w:val="495"/>
        </w:trPr>
        <w:tc>
          <w:tcPr>
            <w:tcW w:w="10170" w:type="dxa"/>
            <w:gridSpan w:val="3"/>
          </w:tcPr>
          <w:p w:rsidR="002D0CE1" w:rsidRDefault="002D0CE1"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Pr>
                <w:rFonts w:ascii="Arial" w:hAnsi="Arial" w:cs="Arial"/>
              </w:rPr>
              <w:t xml:space="preserve">Se podrá visualizar las diferentes características </w:t>
            </w:r>
            <w:r w:rsidR="00FB020A">
              <w:rPr>
                <w:rFonts w:ascii="Arial" w:hAnsi="Arial" w:cs="Arial"/>
              </w:rPr>
              <w:t>o parámetros asociado</w:t>
            </w:r>
            <w:r>
              <w:rPr>
                <w:rFonts w:ascii="Arial" w:hAnsi="Arial" w:cs="Arial"/>
              </w:rPr>
              <w:t xml:space="preserve">s </w:t>
            </w:r>
            <w:r w:rsidR="00FB020A">
              <w:rPr>
                <w:rFonts w:ascii="Arial" w:hAnsi="Arial" w:cs="Arial"/>
              </w:rPr>
              <w:t>a la Base de Conocimiento</w:t>
            </w:r>
            <w:r w:rsidR="00782A5F">
              <w:rPr>
                <w:rFonts w:ascii="Arial" w:hAnsi="Arial" w:cs="Arial"/>
              </w:rPr>
              <w:t>.</w:t>
            </w:r>
          </w:p>
          <w:p w:rsidR="00782A5F" w:rsidRDefault="00782A5F" w:rsidP="00782A5F">
            <w:pPr>
              <w:pStyle w:val="BodyText"/>
              <w:numPr>
                <w:ilvl w:val="0"/>
                <w:numId w:val="25"/>
              </w:numPr>
              <w:tabs>
                <w:tab w:val="left" w:pos="2250"/>
              </w:tabs>
              <w:spacing w:line="360" w:lineRule="auto"/>
              <w:jc w:val="both"/>
              <w:rPr>
                <w:rFonts w:ascii="Arial" w:hAnsi="Arial" w:cs="Arial"/>
                <w:b/>
              </w:rPr>
            </w:pPr>
            <w:proofErr w:type="spellStart"/>
            <w:r w:rsidRPr="005E61A9">
              <w:rPr>
                <w:rFonts w:ascii="Arial" w:hAnsi="Arial" w:cs="Arial"/>
                <w:b/>
              </w:rPr>
              <w:t>nombreSistema</w:t>
            </w:r>
            <w:proofErr w:type="spellEnd"/>
            <w:r w:rsidRPr="005E61A9">
              <w:rPr>
                <w:rFonts w:ascii="Arial" w:hAnsi="Arial" w:cs="Arial"/>
                <w:b/>
              </w:rPr>
              <w:t xml:space="preserve">: </w:t>
            </w:r>
            <w:r>
              <w:rPr>
                <w:rFonts w:ascii="Arial" w:hAnsi="Arial" w:cs="Arial"/>
              </w:rPr>
              <w:t xml:space="preserve">Obligatorio. Lista desplegable. Valores (Lista de sistemas). Valores por defecto (1). </w:t>
            </w:r>
          </w:p>
          <w:p w:rsidR="00782A5F" w:rsidRPr="00B96DFD" w:rsidRDefault="00782A5F"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nombreProyecto</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150 caracteres.</w:t>
            </w:r>
          </w:p>
          <w:p w:rsidR="00782A5F" w:rsidRPr="00782A5F" w:rsidRDefault="00782A5F"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IncidenciasA</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500 caracteres.</w:t>
            </w:r>
          </w:p>
          <w:p w:rsidR="00782A5F" w:rsidRPr="00782A5F" w:rsidRDefault="00782A5F" w:rsidP="00782A5F">
            <w:pPr>
              <w:pStyle w:val="BodyText"/>
              <w:numPr>
                <w:ilvl w:val="0"/>
                <w:numId w:val="25"/>
              </w:numPr>
              <w:tabs>
                <w:tab w:val="left" w:pos="2250"/>
              </w:tabs>
              <w:spacing w:line="360" w:lineRule="auto"/>
              <w:jc w:val="both"/>
              <w:rPr>
                <w:rFonts w:ascii="Arial" w:hAnsi="Arial" w:cs="Arial"/>
                <w:b/>
              </w:rPr>
            </w:pPr>
            <w:r>
              <w:rPr>
                <w:rFonts w:ascii="Arial" w:hAnsi="Arial" w:cs="Arial"/>
                <w:b/>
              </w:rPr>
              <w:t xml:space="preserve">Manual: </w:t>
            </w:r>
            <w:r w:rsidRPr="00782A5F">
              <w:rPr>
                <w:rFonts w:ascii="Arial" w:eastAsia="0" w:hAnsi="Arial" w:cs="Arial"/>
              </w:rPr>
              <w:t>Obligatorio. campo de tipo archivo</w:t>
            </w:r>
            <w:r>
              <w:rPr>
                <w:rFonts w:ascii="Arial" w:eastAsia="0" w:hAnsi="Arial" w:cs="Arial"/>
              </w:rPr>
              <w:t>.</w:t>
            </w:r>
          </w:p>
          <w:p w:rsidR="00782A5F" w:rsidRPr="0011089A" w:rsidRDefault="00782A5F" w:rsidP="00782A5F">
            <w:pPr>
              <w:pStyle w:val="BodyText"/>
              <w:numPr>
                <w:ilvl w:val="0"/>
                <w:numId w:val="25"/>
              </w:numPr>
              <w:tabs>
                <w:tab w:val="left" w:pos="2250"/>
              </w:tabs>
              <w:spacing w:line="360" w:lineRule="auto"/>
              <w:jc w:val="both"/>
              <w:rPr>
                <w:rFonts w:ascii="Arial" w:hAnsi="Arial" w:cs="Arial"/>
              </w:rPr>
            </w:pPr>
            <w:proofErr w:type="spellStart"/>
            <w:r>
              <w:rPr>
                <w:rFonts w:ascii="Arial" w:hAnsi="Arial" w:cs="Arial"/>
                <w:b/>
              </w:rPr>
              <w:t>respuestasAnexadas</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w:t>
            </w:r>
          </w:p>
        </w:tc>
      </w:tr>
      <w:tr w:rsidR="002D0CE1" w:rsidTr="009F1BAC">
        <w:trPr>
          <w:trHeight w:val="495"/>
        </w:trPr>
        <w:tc>
          <w:tcPr>
            <w:tcW w:w="10170" w:type="dxa"/>
            <w:gridSpan w:val="3"/>
          </w:tcPr>
          <w:p w:rsidR="002D0CE1" w:rsidRDefault="002D0CE1"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2D0CE1" w:rsidTr="009F1BAC">
        <w:trPr>
          <w:trHeight w:val="495"/>
        </w:trPr>
        <w:tc>
          <w:tcPr>
            <w:tcW w:w="10170" w:type="dxa"/>
            <w:gridSpan w:val="3"/>
          </w:tcPr>
          <w:p w:rsidR="002D0CE1" w:rsidRDefault="002D0CE1" w:rsidP="002B00A2">
            <w:pPr>
              <w:pStyle w:val="BodyT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2D0CE1" w:rsidRDefault="00FB020A" w:rsidP="002B00A2">
      <w:pPr>
        <w:pStyle w:val="BodyText"/>
        <w:spacing w:line="360" w:lineRule="auto"/>
        <w:ind w:firstLine="0"/>
        <w:jc w:val="center"/>
        <w:rPr>
          <w:rFonts w:ascii="Arial" w:hAnsi="Arial" w:cs="Arial"/>
          <w:b/>
        </w:rPr>
      </w:pPr>
      <w:r>
        <w:rPr>
          <w:rFonts w:ascii="Arial" w:hAnsi="Arial" w:cs="Arial"/>
          <w:b/>
          <w:i/>
          <w:sz w:val="20"/>
          <w:szCs w:val="20"/>
        </w:rPr>
        <w:t>Tabla 4: Historia de Usuario 4</w:t>
      </w:r>
    </w:p>
    <w:p w:rsidR="00023505" w:rsidRDefault="00023505" w:rsidP="002B00A2">
      <w:pPr>
        <w:pStyle w:val="BodyText"/>
        <w:spacing w:line="360" w:lineRule="auto"/>
        <w:ind w:firstLine="0"/>
        <w:jc w:val="center"/>
        <w:rPr>
          <w:rFonts w:ascii="Arial" w:hAnsi="Arial" w:cs="Arial"/>
          <w:b/>
          <w:i/>
          <w:sz w:val="20"/>
          <w:szCs w:val="20"/>
        </w:rPr>
      </w:pPr>
    </w:p>
    <w:p w:rsidR="002D0CE1" w:rsidRPr="00023505" w:rsidRDefault="002D0CE1" w:rsidP="002B00A2">
      <w:pPr>
        <w:pStyle w:val="BodyText"/>
        <w:spacing w:line="360" w:lineRule="auto"/>
        <w:ind w:firstLine="0"/>
        <w:jc w:val="center"/>
        <w:rPr>
          <w:rFonts w:ascii="Arial" w:hAnsi="Arial" w:cs="Arial"/>
          <w:b/>
          <w:i/>
          <w:sz w:val="20"/>
          <w:szCs w:val="20"/>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9F1BAC">
              <w:rPr>
                <w:rFonts w:ascii="Arial" w:hAnsi="Arial" w:cs="Arial"/>
              </w:rPr>
              <w:t>HU-5</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9F1BAC">
              <w:rPr>
                <w:rFonts w:ascii="Arial" w:hAnsi="Arial" w:cs="Arial"/>
              </w:rPr>
              <w:t>Modifica</w:t>
            </w:r>
            <w:r w:rsidR="00782A5F">
              <w:rPr>
                <w:rFonts w:ascii="Arial" w:hAnsi="Arial" w:cs="Arial"/>
              </w:rPr>
              <w:t xml:space="preserve">r </w:t>
            </w:r>
            <w:r w:rsidR="009F1BAC">
              <w:rPr>
                <w:rFonts w:ascii="Arial" w:hAnsi="Arial" w:cs="Arial"/>
              </w:rPr>
              <w:t>Base de Conocimiento</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Pr>
                <w:rFonts w:ascii="Arial" w:hAnsi="Arial" w:cs="Arial"/>
              </w:rPr>
              <w:t>1</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9F1BAC">
              <w:rPr>
                <w:rFonts w:ascii="Arial" w:hAnsi="Arial" w:cs="Arial"/>
              </w:rPr>
              <w:t>Se podrá modificar las características o parámetros asociados a la Base de Conocimiento que haya sido creada con antelación.</w:t>
            </w:r>
          </w:p>
          <w:p w:rsidR="00782A5F" w:rsidRDefault="00782A5F" w:rsidP="00782A5F">
            <w:pPr>
              <w:pStyle w:val="BodyText"/>
              <w:numPr>
                <w:ilvl w:val="0"/>
                <w:numId w:val="25"/>
              </w:numPr>
              <w:tabs>
                <w:tab w:val="left" w:pos="2250"/>
              </w:tabs>
              <w:spacing w:line="360" w:lineRule="auto"/>
              <w:jc w:val="both"/>
              <w:rPr>
                <w:rFonts w:ascii="Arial" w:hAnsi="Arial" w:cs="Arial"/>
                <w:b/>
              </w:rPr>
            </w:pPr>
            <w:proofErr w:type="spellStart"/>
            <w:r w:rsidRPr="005E61A9">
              <w:rPr>
                <w:rFonts w:ascii="Arial" w:hAnsi="Arial" w:cs="Arial"/>
                <w:b/>
              </w:rPr>
              <w:t>nombreSistema</w:t>
            </w:r>
            <w:proofErr w:type="spellEnd"/>
            <w:r w:rsidRPr="005E61A9">
              <w:rPr>
                <w:rFonts w:ascii="Arial" w:hAnsi="Arial" w:cs="Arial"/>
                <w:b/>
              </w:rPr>
              <w:t xml:space="preserve">: </w:t>
            </w:r>
            <w:r>
              <w:rPr>
                <w:rFonts w:ascii="Arial" w:hAnsi="Arial" w:cs="Arial"/>
              </w:rPr>
              <w:t xml:space="preserve">Obligatorio. Lista desplegable. Valores (Lista de sistemas). Valores </w:t>
            </w:r>
            <w:r>
              <w:rPr>
                <w:rFonts w:ascii="Arial" w:hAnsi="Arial" w:cs="Arial"/>
              </w:rPr>
              <w:lastRenderedPageBreak/>
              <w:t xml:space="preserve">por defecto (1). </w:t>
            </w:r>
          </w:p>
          <w:p w:rsidR="00782A5F" w:rsidRPr="00B96DFD" w:rsidRDefault="00782A5F"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nombreProyecto</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150 caracteres.</w:t>
            </w:r>
          </w:p>
          <w:p w:rsidR="00782A5F" w:rsidRPr="00782A5F" w:rsidRDefault="00782A5F" w:rsidP="00782A5F">
            <w:pPr>
              <w:pStyle w:val="BodyText"/>
              <w:numPr>
                <w:ilvl w:val="0"/>
                <w:numId w:val="25"/>
              </w:numPr>
              <w:tabs>
                <w:tab w:val="left" w:pos="2250"/>
              </w:tabs>
              <w:spacing w:line="360" w:lineRule="auto"/>
              <w:jc w:val="both"/>
              <w:rPr>
                <w:rFonts w:ascii="Arial" w:hAnsi="Arial" w:cs="Arial"/>
                <w:b/>
              </w:rPr>
            </w:pPr>
            <w:proofErr w:type="spellStart"/>
            <w:r>
              <w:rPr>
                <w:rFonts w:ascii="Arial" w:hAnsi="Arial" w:cs="Arial"/>
                <w:b/>
              </w:rPr>
              <w:t>IncidenciasA</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 Longitud máxima de 500 caracteres.</w:t>
            </w:r>
          </w:p>
          <w:p w:rsidR="00782A5F" w:rsidRPr="00782A5F" w:rsidRDefault="00782A5F" w:rsidP="00782A5F">
            <w:pPr>
              <w:pStyle w:val="BodyText"/>
              <w:numPr>
                <w:ilvl w:val="0"/>
                <w:numId w:val="25"/>
              </w:numPr>
              <w:tabs>
                <w:tab w:val="left" w:pos="2250"/>
              </w:tabs>
              <w:spacing w:line="360" w:lineRule="auto"/>
              <w:jc w:val="both"/>
              <w:rPr>
                <w:rFonts w:ascii="Arial" w:hAnsi="Arial" w:cs="Arial"/>
                <w:b/>
              </w:rPr>
            </w:pPr>
            <w:r>
              <w:rPr>
                <w:rFonts w:ascii="Arial" w:hAnsi="Arial" w:cs="Arial"/>
                <w:b/>
              </w:rPr>
              <w:t xml:space="preserve">Manual: </w:t>
            </w:r>
            <w:r w:rsidRPr="00782A5F">
              <w:rPr>
                <w:rFonts w:ascii="Arial" w:eastAsia="0" w:hAnsi="Arial" w:cs="Arial"/>
              </w:rPr>
              <w:t>Obligatorio. campo de tipo archivo</w:t>
            </w:r>
            <w:r>
              <w:rPr>
                <w:rFonts w:ascii="Arial" w:eastAsia="0" w:hAnsi="Arial" w:cs="Arial"/>
              </w:rPr>
              <w:t>.</w:t>
            </w:r>
          </w:p>
          <w:p w:rsidR="00782A5F" w:rsidRPr="0011089A" w:rsidRDefault="00782A5F" w:rsidP="00782A5F">
            <w:pPr>
              <w:pStyle w:val="BodyText"/>
              <w:numPr>
                <w:ilvl w:val="0"/>
                <w:numId w:val="25"/>
              </w:numPr>
              <w:tabs>
                <w:tab w:val="left" w:pos="2250"/>
              </w:tabs>
              <w:spacing w:line="360" w:lineRule="auto"/>
              <w:jc w:val="both"/>
              <w:rPr>
                <w:rFonts w:ascii="Arial" w:hAnsi="Arial" w:cs="Arial"/>
              </w:rPr>
            </w:pPr>
            <w:proofErr w:type="spellStart"/>
            <w:r>
              <w:rPr>
                <w:rFonts w:ascii="Arial" w:hAnsi="Arial" w:cs="Arial"/>
                <w:b/>
              </w:rPr>
              <w:t>respuestasAnexadas</w:t>
            </w:r>
            <w:proofErr w:type="spellEnd"/>
            <w:r>
              <w:rPr>
                <w:rFonts w:ascii="Arial" w:hAnsi="Arial" w:cs="Arial"/>
                <w:b/>
              </w:rPr>
              <w:t xml:space="preserve">: </w:t>
            </w:r>
            <w:r w:rsidRPr="005E61A9">
              <w:rPr>
                <w:rFonts w:ascii="Arial" w:hAnsi="Arial" w:cs="Arial"/>
              </w:rPr>
              <w:t>Obli</w:t>
            </w:r>
            <w:r>
              <w:rPr>
                <w:rFonts w:ascii="Arial" w:hAnsi="Arial" w:cs="Arial"/>
              </w:rPr>
              <w:t>gatorio. Campo de texto. Permite todos los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lastRenderedPageBreak/>
              <w:t>Observaciones: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99010C" w:rsidRDefault="009F1BAC" w:rsidP="002B00A2">
      <w:pPr>
        <w:pStyle w:val="BodyText"/>
        <w:spacing w:line="360" w:lineRule="auto"/>
        <w:ind w:firstLine="0"/>
        <w:jc w:val="center"/>
        <w:rPr>
          <w:rFonts w:ascii="Arial" w:hAnsi="Arial" w:cs="Arial"/>
          <w:b/>
        </w:rPr>
      </w:pPr>
      <w:r>
        <w:rPr>
          <w:rFonts w:ascii="Arial" w:hAnsi="Arial" w:cs="Arial"/>
          <w:b/>
          <w:i/>
          <w:sz w:val="20"/>
          <w:szCs w:val="20"/>
        </w:rPr>
        <w:t>Tabla 5: Historia de Usuario 5</w:t>
      </w:r>
    </w:p>
    <w:p w:rsidR="0099010C" w:rsidRPr="00023505" w:rsidRDefault="0099010C" w:rsidP="002B00A2">
      <w:pPr>
        <w:pStyle w:val="BodyText"/>
        <w:spacing w:line="360" w:lineRule="auto"/>
        <w:ind w:firstLine="0"/>
        <w:jc w:val="center"/>
        <w:rPr>
          <w:rFonts w:ascii="Arial" w:hAnsi="Arial" w:cs="Arial"/>
          <w:b/>
          <w:i/>
          <w:sz w:val="20"/>
          <w:szCs w:val="20"/>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9F1BAC">
              <w:rPr>
                <w:rFonts w:ascii="Arial" w:hAnsi="Arial" w:cs="Arial"/>
              </w:rPr>
              <w:t>HU-6</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9F1BAC">
              <w:rPr>
                <w:rFonts w:ascii="Arial" w:hAnsi="Arial" w:cs="Arial"/>
              </w:rPr>
              <w:t>Elimina</w:t>
            </w:r>
            <w:r w:rsidR="00782A5F">
              <w:rPr>
                <w:rFonts w:ascii="Arial" w:hAnsi="Arial" w:cs="Arial"/>
              </w:rPr>
              <w:t xml:space="preserve">r </w:t>
            </w:r>
            <w:r w:rsidR="009F1BAC">
              <w:rPr>
                <w:rFonts w:ascii="Arial" w:hAnsi="Arial" w:cs="Arial"/>
              </w:rPr>
              <w:t>Base de Conocimiento</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Pr>
                <w:rFonts w:ascii="Arial" w:hAnsi="Arial" w:cs="Arial"/>
              </w:rPr>
              <w:t>1</w:t>
            </w:r>
          </w:p>
        </w:tc>
      </w:tr>
      <w:tr w:rsidR="0099010C" w:rsidTr="00520498">
        <w:trPr>
          <w:trHeight w:val="495"/>
        </w:trPr>
        <w:tc>
          <w:tcPr>
            <w:tcW w:w="10170" w:type="dxa"/>
            <w:gridSpan w:val="3"/>
          </w:tcPr>
          <w:p w:rsidR="0099010C" w:rsidRPr="0011089A"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9F1BAC">
              <w:rPr>
                <w:rFonts w:ascii="Arial" w:hAnsi="Arial" w:cs="Arial"/>
              </w:rPr>
              <w:t xml:space="preserve">Se podrá eliminar la Base de Conocimiento </w:t>
            </w:r>
            <w:r w:rsidR="00892586">
              <w:rPr>
                <w:rFonts w:ascii="Arial" w:hAnsi="Arial" w:cs="Arial"/>
              </w:rPr>
              <w:t>creada con antelación, eliminándose por consiguiente todas las incidencias a las se le haya anexado esa Base de Conocimiento.</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99010C" w:rsidRDefault="00892586" w:rsidP="002B00A2">
      <w:pPr>
        <w:pStyle w:val="BodyText"/>
        <w:spacing w:line="360" w:lineRule="auto"/>
        <w:ind w:firstLine="0"/>
        <w:jc w:val="center"/>
        <w:rPr>
          <w:rFonts w:ascii="Arial" w:hAnsi="Arial" w:cs="Arial"/>
          <w:b/>
          <w:i/>
          <w:sz w:val="20"/>
          <w:szCs w:val="20"/>
        </w:rPr>
      </w:pPr>
      <w:r>
        <w:rPr>
          <w:rFonts w:ascii="Arial" w:hAnsi="Arial" w:cs="Arial"/>
          <w:b/>
          <w:i/>
          <w:sz w:val="20"/>
          <w:szCs w:val="20"/>
        </w:rPr>
        <w:t>Tabla 6: Historia de Usuario 6</w:t>
      </w:r>
    </w:p>
    <w:p w:rsidR="003336A5" w:rsidRDefault="003336A5" w:rsidP="002B00A2">
      <w:pPr>
        <w:pStyle w:val="BodyText"/>
        <w:spacing w:line="360" w:lineRule="auto"/>
        <w:ind w:firstLine="0"/>
        <w:jc w:val="center"/>
        <w:rPr>
          <w:rFonts w:ascii="Arial" w:hAnsi="Arial" w:cs="Arial"/>
          <w:b/>
        </w:rPr>
      </w:pPr>
    </w:p>
    <w:p w:rsidR="003336A5" w:rsidRDefault="003336A5" w:rsidP="002B00A2">
      <w:pPr>
        <w:pStyle w:val="BodyText"/>
        <w:spacing w:line="360" w:lineRule="auto"/>
        <w:ind w:firstLine="0"/>
        <w:jc w:val="center"/>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9814D9">
              <w:rPr>
                <w:rFonts w:ascii="Arial" w:hAnsi="Arial" w:cs="Arial"/>
              </w:rPr>
              <w:t>HU-9</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2F2225">
              <w:rPr>
                <w:rFonts w:ascii="Arial" w:hAnsi="Arial" w:cs="Arial"/>
              </w:rPr>
              <w:t>Crea</w:t>
            </w:r>
            <w:r w:rsidR="00782A5F">
              <w:rPr>
                <w:rFonts w:ascii="Arial" w:hAnsi="Arial" w:cs="Arial"/>
              </w:rPr>
              <w:t xml:space="preserve">r las </w:t>
            </w:r>
            <w:r w:rsidR="002F2225">
              <w:rPr>
                <w:rFonts w:ascii="Arial" w:hAnsi="Arial" w:cs="Arial"/>
              </w:rPr>
              <w:t>Incidencia</w:t>
            </w:r>
            <w:r w:rsidR="00782A5F">
              <w:rPr>
                <w:rFonts w:ascii="Arial" w:hAnsi="Arial" w:cs="Arial"/>
              </w:rPr>
              <w:t>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lastRenderedPageBreak/>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Pr>
                <w:rFonts w:ascii="Arial" w:hAnsi="Arial" w:cs="Arial"/>
              </w:rPr>
              <w:t>1</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2F2225">
              <w:rPr>
                <w:rFonts w:ascii="Arial" w:hAnsi="Arial" w:cs="Arial"/>
              </w:rPr>
              <w:t>El usuario autenticado en la plataforma podrá crear la incidencia y hacerle corresponder las diferentes características que la conforman.</w:t>
            </w:r>
          </w:p>
          <w:p w:rsidR="00F86D60"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Título</w:t>
            </w:r>
            <w:r w:rsidR="00F86D60">
              <w:rPr>
                <w:rFonts w:ascii="Arial" w:hAnsi="Arial" w:cs="Arial"/>
                <w:b/>
              </w:rPr>
              <w:t xml:space="preserve">: </w:t>
            </w:r>
            <w:r w:rsidR="00F86D60" w:rsidRPr="005E61A9">
              <w:rPr>
                <w:rFonts w:ascii="Arial" w:hAnsi="Arial" w:cs="Arial"/>
              </w:rPr>
              <w:t>Obli</w:t>
            </w:r>
            <w:r w:rsidR="00F86D60">
              <w:rPr>
                <w:rFonts w:ascii="Arial" w:hAnsi="Arial" w:cs="Arial"/>
              </w:rPr>
              <w:t>gatorio. Campo de texto. Permite todos los caracteres. Longitud máxima de 100 caracteres.</w:t>
            </w:r>
          </w:p>
          <w:p w:rsidR="00F86D60" w:rsidRDefault="00F86D60" w:rsidP="00F86D60">
            <w:pPr>
              <w:pStyle w:val="BodyText"/>
              <w:numPr>
                <w:ilvl w:val="0"/>
                <w:numId w:val="26"/>
              </w:numPr>
              <w:tabs>
                <w:tab w:val="left" w:pos="2250"/>
              </w:tabs>
              <w:spacing w:line="360" w:lineRule="auto"/>
              <w:jc w:val="both"/>
              <w:rPr>
                <w:rFonts w:ascii="Arial" w:hAnsi="Arial" w:cs="Arial"/>
              </w:rPr>
            </w:pPr>
            <w:r>
              <w:rPr>
                <w:rFonts w:ascii="Arial" w:hAnsi="Arial" w:cs="Arial"/>
                <w:b/>
              </w:rPr>
              <w:t>Cliente:</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 caracteres.</w:t>
            </w:r>
          </w:p>
          <w:p w:rsidR="00F86D60" w:rsidRPr="00F86D60" w:rsidRDefault="00F86D60" w:rsidP="00F86D60">
            <w:pPr>
              <w:pStyle w:val="BodyText"/>
              <w:numPr>
                <w:ilvl w:val="0"/>
                <w:numId w:val="26"/>
              </w:numPr>
              <w:tabs>
                <w:tab w:val="left" w:pos="2250"/>
              </w:tabs>
              <w:spacing w:line="360" w:lineRule="auto"/>
              <w:jc w:val="both"/>
              <w:rPr>
                <w:rFonts w:ascii="Arial" w:hAnsi="Arial" w:cs="Arial"/>
              </w:rPr>
            </w:pPr>
            <w:r>
              <w:rPr>
                <w:rFonts w:ascii="Arial" w:hAnsi="Arial" w:cs="Arial"/>
                <w:b/>
              </w:rPr>
              <w:t xml:space="preserve">Descripción: </w:t>
            </w:r>
            <w:r w:rsidRPr="005E61A9">
              <w:rPr>
                <w:rFonts w:ascii="Arial" w:hAnsi="Arial" w:cs="Arial"/>
              </w:rPr>
              <w:t>Obli</w:t>
            </w:r>
            <w:r>
              <w:rPr>
                <w:rFonts w:ascii="Arial" w:hAnsi="Arial" w:cs="Arial"/>
              </w:rPr>
              <w:t>gatorio. Campo de texto. Permite todos los caracteres. Longitud máxima de 500 caracteres.</w:t>
            </w:r>
            <w:r>
              <w:rPr>
                <w:rFonts w:ascii="Arial" w:hAnsi="Arial" w:cs="Arial"/>
                <w:b/>
              </w:rPr>
              <w:t xml:space="preserve"> </w:t>
            </w:r>
          </w:p>
          <w:p w:rsidR="00F86D60" w:rsidRDefault="00F86D60" w:rsidP="00F86D60">
            <w:pPr>
              <w:pStyle w:val="BodyText"/>
              <w:numPr>
                <w:ilvl w:val="0"/>
                <w:numId w:val="25"/>
              </w:numPr>
              <w:tabs>
                <w:tab w:val="left" w:pos="2250"/>
              </w:tabs>
              <w:spacing w:line="360" w:lineRule="auto"/>
              <w:jc w:val="both"/>
              <w:rPr>
                <w:rFonts w:ascii="Arial" w:hAnsi="Arial" w:cs="Arial"/>
                <w:b/>
              </w:rPr>
            </w:pPr>
            <w:r>
              <w:rPr>
                <w:rFonts w:ascii="Arial" w:hAnsi="Arial" w:cs="Arial"/>
                <w:b/>
              </w:rPr>
              <w:t>Entrada:</w:t>
            </w:r>
            <w:r>
              <w:rPr>
                <w:rFonts w:ascii="Arial" w:hAnsi="Arial" w:cs="Arial"/>
              </w:rPr>
              <w:t xml:space="preserve"> Obligatorio. Lista desplegable. Valores (</w:t>
            </w:r>
            <w:r w:rsidR="00944A85">
              <w:rPr>
                <w:rFonts w:ascii="Arial" w:hAnsi="Arial" w:cs="Arial"/>
              </w:rPr>
              <w:t>Tipos</w:t>
            </w:r>
            <w:r>
              <w:rPr>
                <w:rFonts w:ascii="Arial" w:hAnsi="Arial" w:cs="Arial"/>
              </w:rPr>
              <w:t xml:space="preserve"> de </w:t>
            </w:r>
            <w:r w:rsidR="00944A85">
              <w:rPr>
                <w:rFonts w:ascii="Arial" w:hAnsi="Arial" w:cs="Arial"/>
              </w:rPr>
              <w:t>entradas</w:t>
            </w:r>
            <w:r>
              <w:rPr>
                <w:rFonts w:ascii="Arial" w:hAnsi="Arial" w:cs="Arial"/>
              </w:rPr>
              <w:t xml:space="preserve">). Valores por defecto (1). </w:t>
            </w:r>
          </w:p>
          <w:p w:rsidR="00F86D60" w:rsidRDefault="00F86D60" w:rsidP="00F86D60">
            <w:pPr>
              <w:pStyle w:val="BodyText"/>
              <w:numPr>
                <w:ilvl w:val="0"/>
                <w:numId w:val="26"/>
              </w:numPr>
              <w:tabs>
                <w:tab w:val="left" w:pos="2250"/>
              </w:tabs>
              <w:spacing w:line="360" w:lineRule="auto"/>
              <w:jc w:val="both"/>
              <w:rPr>
                <w:rFonts w:ascii="Arial" w:hAnsi="Arial" w:cs="Arial"/>
              </w:rPr>
            </w:pPr>
            <w:r>
              <w:rPr>
                <w:rFonts w:ascii="Arial" w:hAnsi="Arial" w:cs="Arial"/>
                <w:b/>
              </w:rPr>
              <w:t xml:space="preserve">BaseA: </w:t>
            </w:r>
            <w:r w:rsidR="00944A85">
              <w:rPr>
                <w:rFonts w:ascii="Arial" w:hAnsi="Arial" w:cs="Arial"/>
              </w:rPr>
              <w:t>Lista desplegable. Valores (Lista de bases de conocimientos).</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 xml:space="preserve">Estado: </w:t>
            </w:r>
            <w:r>
              <w:rPr>
                <w:rFonts w:ascii="Arial" w:hAnsi="Arial" w:cs="Arial"/>
              </w:rPr>
              <w:t>Obligatorio. Lista desplegable. Valores (Tipos de estado). Valores por defecto (1).</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Nivel:</w:t>
            </w:r>
            <w:r>
              <w:rPr>
                <w:rFonts w:ascii="Arial" w:hAnsi="Arial" w:cs="Arial"/>
              </w:rPr>
              <w:t xml:space="preserve"> Obligatorio. Lista desplegable. Valores (Tipos de nivel). Valores por defecto (1).</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Prioridad:</w:t>
            </w:r>
            <w:r>
              <w:rPr>
                <w:rFonts w:ascii="Arial" w:hAnsi="Arial" w:cs="Arial"/>
              </w:rPr>
              <w:t xml:space="preserve"> Obligatorio. Lista desplegable. Valores (Tipos de prioridad). Valores por defecto (1).</w:t>
            </w:r>
          </w:p>
          <w:p w:rsidR="00944A85" w:rsidRDefault="00944A85" w:rsidP="00F86D60">
            <w:pPr>
              <w:pStyle w:val="BodyText"/>
              <w:numPr>
                <w:ilvl w:val="0"/>
                <w:numId w:val="26"/>
              </w:numPr>
              <w:tabs>
                <w:tab w:val="left" w:pos="2250"/>
              </w:tabs>
              <w:spacing w:line="360" w:lineRule="auto"/>
              <w:jc w:val="both"/>
              <w:rPr>
                <w:rFonts w:ascii="Arial" w:hAnsi="Arial" w:cs="Arial"/>
              </w:rPr>
            </w:pPr>
            <w:r>
              <w:rPr>
                <w:rFonts w:ascii="Arial" w:hAnsi="Arial" w:cs="Arial"/>
                <w:b/>
              </w:rPr>
              <w:t>Sistema:</w:t>
            </w:r>
            <w:r>
              <w:rPr>
                <w:rFonts w:ascii="Arial" w:hAnsi="Arial" w:cs="Arial"/>
              </w:rPr>
              <w:t xml:space="preserve"> Obligatorio. Lista desplegable. Valores (Tipos de sistema). Valores por defecto (1).</w:t>
            </w:r>
          </w:p>
          <w:p w:rsidR="00944A85" w:rsidRPr="00944A85" w:rsidRDefault="00944A85" w:rsidP="00F86D60">
            <w:pPr>
              <w:pStyle w:val="BodyText"/>
              <w:numPr>
                <w:ilvl w:val="0"/>
                <w:numId w:val="26"/>
              </w:numPr>
              <w:tabs>
                <w:tab w:val="left" w:pos="2250"/>
              </w:tabs>
              <w:spacing w:line="360" w:lineRule="auto"/>
              <w:jc w:val="both"/>
              <w:rPr>
                <w:rFonts w:ascii="Arial" w:hAnsi="Arial" w:cs="Arial"/>
                <w:b/>
              </w:rPr>
            </w:pPr>
            <w:r w:rsidRPr="00944A85">
              <w:rPr>
                <w:rFonts w:ascii="Arial" w:hAnsi="Arial" w:cs="Arial"/>
                <w:b/>
              </w:rPr>
              <w:t>Grupo</w:t>
            </w:r>
            <w:r>
              <w:rPr>
                <w:rFonts w:ascii="Arial" w:hAnsi="Arial" w:cs="Arial"/>
                <w:b/>
              </w:rPr>
              <w:t xml:space="preserve">: </w:t>
            </w:r>
            <w:r>
              <w:rPr>
                <w:rFonts w:ascii="Arial" w:hAnsi="Arial" w:cs="Arial"/>
              </w:rPr>
              <w:t>Obligatorio. Lista desplegable. Valores (Tipos de grupos). Valores por defecto (1).</w:t>
            </w:r>
          </w:p>
          <w:p w:rsidR="00782A5F" w:rsidRDefault="00944A85" w:rsidP="00944A8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Organización: </w:t>
            </w:r>
            <w:r>
              <w:rPr>
                <w:rFonts w:ascii="Arial" w:hAnsi="Arial" w:cs="Arial"/>
              </w:rPr>
              <w:t>Obligatorio. Lista desplegable. Valores (Tipos de organización). Valores por defecto (1).</w:t>
            </w:r>
          </w:p>
          <w:p w:rsidR="00944A85" w:rsidRDefault="00944A85" w:rsidP="00944A85">
            <w:pPr>
              <w:pStyle w:val="BodyText"/>
              <w:numPr>
                <w:ilvl w:val="0"/>
                <w:numId w:val="26"/>
              </w:numPr>
              <w:tabs>
                <w:tab w:val="left" w:pos="2250"/>
              </w:tabs>
              <w:spacing w:line="360" w:lineRule="auto"/>
              <w:jc w:val="both"/>
              <w:rPr>
                <w:rFonts w:ascii="Arial" w:hAnsi="Arial" w:cs="Arial"/>
              </w:rPr>
            </w:pPr>
            <w:r>
              <w:rPr>
                <w:rFonts w:ascii="Arial" w:hAnsi="Arial" w:cs="Arial"/>
                <w:b/>
              </w:rPr>
              <w:t>Responsable:</w:t>
            </w:r>
            <w:r>
              <w:rPr>
                <w:rFonts w:ascii="Arial" w:hAnsi="Arial" w:cs="Arial"/>
              </w:rPr>
              <w:t xml:space="preserve"> Lista desplegable. Valores (Lista de bases de conocimientos).</w:t>
            </w:r>
          </w:p>
          <w:p w:rsidR="00944A85" w:rsidRPr="0011089A" w:rsidRDefault="00944A85" w:rsidP="005F3A3C">
            <w:pPr>
              <w:pStyle w:val="BodyText"/>
              <w:numPr>
                <w:ilvl w:val="0"/>
                <w:numId w:val="26"/>
              </w:numPr>
              <w:tabs>
                <w:tab w:val="left" w:pos="2250"/>
              </w:tabs>
              <w:spacing w:line="360" w:lineRule="auto"/>
              <w:jc w:val="both"/>
              <w:rPr>
                <w:rFonts w:ascii="Arial" w:hAnsi="Arial" w:cs="Arial"/>
              </w:rPr>
            </w:pPr>
            <w:r>
              <w:rPr>
                <w:rFonts w:ascii="Arial" w:hAnsi="Arial" w:cs="Arial"/>
                <w:b/>
              </w:rPr>
              <w:t>Respuesta:</w:t>
            </w:r>
            <w:r>
              <w:rPr>
                <w:rFonts w:ascii="Arial" w:hAnsi="Arial" w:cs="Arial"/>
              </w:rPr>
              <w:t xml:space="preserve"> </w:t>
            </w:r>
            <w:r w:rsidRPr="005E61A9">
              <w:rPr>
                <w:rFonts w:ascii="Arial" w:hAnsi="Arial" w:cs="Arial"/>
              </w:rPr>
              <w:t>Obli</w:t>
            </w:r>
            <w:r>
              <w:rPr>
                <w:rFonts w:ascii="Arial" w:hAnsi="Arial" w:cs="Arial"/>
              </w:rPr>
              <w:t xml:space="preserve">gatorio. Campo de texto. Permite todos los caracteres. Longitud máxima de </w:t>
            </w:r>
            <w:r w:rsidR="005F3A3C">
              <w:rPr>
                <w:rFonts w:ascii="Arial" w:hAnsi="Arial" w:cs="Arial"/>
              </w:rPr>
              <w:t>5</w:t>
            </w:r>
            <w:r>
              <w:rPr>
                <w:rFonts w:ascii="Arial" w:hAnsi="Arial" w:cs="Arial"/>
              </w:rPr>
              <w:t>00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Observaciones: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lastRenderedPageBreak/>
              <w:t>Prototipo de Interfaz gráfica:</w:t>
            </w:r>
          </w:p>
        </w:tc>
      </w:tr>
    </w:tbl>
    <w:p w:rsidR="0099010C" w:rsidRPr="00BA3484" w:rsidRDefault="00EB18B3" w:rsidP="002B00A2">
      <w:pPr>
        <w:pStyle w:val="BodyText"/>
        <w:spacing w:line="360" w:lineRule="auto"/>
        <w:ind w:firstLine="0"/>
        <w:jc w:val="center"/>
        <w:rPr>
          <w:rFonts w:ascii="Arial" w:hAnsi="Arial" w:cs="Arial"/>
          <w:b/>
          <w:i/>
          <w:sz w:val="20"/>
          <w:szCs w:val="20"/>
        </w:rPr>
      </w:pPr>
      <w:r>
        <w:rPr>
          <w:rFonts w:ascii="Arial" w:hAnsi="Arial" w:cs="Arial"/>
          <w:b/>
          <w:i/>
          <w:sz w:val="20"/>
          <w:szCs w:val="20"/>
        </w:rPr>
        <w:t>Tabla 9: Historia de Usuario 9</w:t>
      </w:r>
    </w:p>
    <w:p w:rsidR="00BA3484" w:rsidRDefault="00BA3484" w:rsidP="002B00A2">
      <w:pPr>
        <w:pStyle w:val="BodyText"/>
        <w:spacing w:line="360" w:lineRule="auto"/>
        <w:ind w:firstLine="0"/>
        <w:jc w:val="both"/>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sidR="00EB18B3">
              <w:rPr>
                <w:rFonts w:ascii="Arial" w:hAnsi="Arial" w:cs="Arial"/>
              </w:rPr>
              <w:t>HU-10</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EB18B3">
              <w:rPr>
                <w:rFonts w:ascii="Arial" w:hAnsi="Arial" w:cs="Arial"/>
              </w:rPr>
              <w:t>Visualiza</w:t>
            </w:r>
            <w:r w:rsidR="00782A5F">
              <w:rPr>
                <w:rFonts w:ascii="Arial" w:hAnsi="Arial" w:cs="Arial"/>
              </w:rPr>
              <w:t xml:space="preserve">r </w:t>
            </w:r>
            <w:r w:rsidR="00EB18B3">
              <w:rPr>
                <w:rFonts w:ascii="Arial" w:hAnsi="Arial" w:cs="Arial"/>
              </w:rPr>
              <w:t xml:space="preserve"> las Incidencias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EB18B3" w:rsidRDefault="00EB18B3" w:rsidP="002B00A2">
            <w:pPr>
              <w:pStyle w:val="BodyText"/>
              <w:spacing w:line="360" w:lineRule="auto"/>
              <w:ind w:firstLine="0"/>
              <w:jc w:val="both"/>
              <w:rPr>
                <w:rFonts w:ascii="Arial" w:hAnsi="Arial" w:cs="Arial"/>
              </w:rPr>
            </w:pPr>
            <w:r>
              <w:rPr>
                <w:rFonts w:ascii="Arial" w:hAnsi="Arial" w:cs="Arial"/>
                <w:b/>
              </w:rPr>
              <w:t xml:space="preserve">Prioridad: </w:t>
            </w:r>
            <w:r>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sidR="00EB18B3">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Pr>
                <w:rFonts w:ascii="Arial" w:hAnsi="Arial" w:cs="Arial"/>
              </w:rPr>
              <w:t>1</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EB18B3">
              <w:rPr>
                <w:rFonts w:ascii="Arial" w:hAnsi="Arial" w:cs="Arial"/>
              </w:rPr>
              <w:t>Se podrá visualizar todas las características o parámetros que conforman a la incidencia.</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Título: </w:t>
            </w:r>
            <w:r w:rsidRPr="005E61A9">
              <w:rPr>
                <w:rFonts w:ascii="Arial" w:hAnsi="Arial" w:cs="Arial"/>
              </w:rPr>
              <w:t>Obli</w:t>
            </w:r>
            <w:r>
              <w:rPr>
                <w:rFonts w:ascii="Arial" w:hAnsi="Arial" w:cs="Arial"/>
              </w:rPr>
              <w:t>gatorio. Campo de texto. Permite todos los caracteres. Longitud máxima de 100 caracteres.</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Cliente:</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 caracteres.</w:t>
            </w:r>
          </w:p>
          <w:p w:rsidR="00534675" w:rsidRPr="00F86D60"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Descripción: </w:t>
            </w:r>
            <w:r w:rsidRPr="005E61A9">
              <w:rPr>
                <w:rFonts w:ascii="Arial" w:hAnsi="Arial" w:cs="Arial"/>
              </w:rPr>
              <w:t>Obli</w:t>
            </w:r>
            <w:r>
              <w:rPr>
                <w:rFonts w:ascii="Arial" w:hAnsi="Arial" w:cs="Arial"/>
              </w:rPr>
              <w:t>gatorio. Campo de texto. Permite todos los caracteres. Longitud máxima de 500 caracteres.</w:t>
            </w:r>
            <w:r>
              <w:rPr>
                <w:rFonts w:ascii="Arial" w:hAnsi="Arial" w:cs="Arial"/>
                <w:b/>
              </w:rPr>
              <w:t xml:space="preserve"> </w:t>
            </w:r>
          </w:p>
          <w:p w:rsidR="00534675" w:rsidRDefault="00534675" w:rsidP="00534675">
            <w:pPr>
              <w:pStyle w:val="BodyText"/>
              <w:numPr>
                <w:ilvl w:val="0"/>
                <w:numId w:val="25"/>
              </w:numPr>
              <w:tabs>
                <w:tab w:val="left" w:pos="2250"/>
              </w:tabs>
              <w:spacing w:line="360" w:lineRule="auto"/>
              <w:jc w:val="both"/>
              <w:rPr>
                <w:rFonts w:ascii="Arial" w:hAnsi="Arial" w:cs="Arial"/>
                <w:b/>
              </w:rPr>
            </w:pPr>
            <w:r>
              <w:rPr>
                <w:rFonts w:ascii="Arial" w:hAnsi="Arial" w:cs="Arial"/>
                <w:b/>
              </w:rPr>
              <w:t>Entrada:</w:t>
            </w:r>
            <w:r>
              <w:rPr>
                <w:rFonts w:ascii="Arial" w:hAnsi="Arial" w:cs="Arial"/>
              </w:rPr>
              <w:t xml:space="preserve"> Obligatorio. Lista desplegable. Valores (Tipos de entradas). Valores por defecto (1). </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BaseA: </w:t>
            </w:r>
            <w:r>
              <w:rPr>
                <w:rFonts w:ascii="Arial" w:hAnsi="Arial" w:cs="Arial"/>
              </w:rPr>
              <w:t>Lista desplegable. Valores (Lista de bases de conocimientos).</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Estado: </w:t>
            </w:r>
            <w:r>
              <w:rPr>
                <w:rFonts w:ascii="Arial" w:hAnsi="Arial" w:cs="Arial"/>
              </w:rPr>
              <w:t>Obligatorio. Lista desplegable. Valores (Tipos de estado).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Nivel:</w:t>
            </w:r>
            <w:r>
              <w:rPr>
                <w:rFonts w:ascii="Arial" w:hAnsi="Arial" w:cs="Arial"/>
              </w:rPr>
              <w:t xml:space="preserve"> Obligatorio. Lista desplegable. Valores (Tipos de nivel).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Prioridad:</w:t>
            </w:r>
            <w:r>
              <w:rPr>
                <w:rFonts w:ascii="Arial" w:hAnsi="Arial" w:cs="Arial"/>
              </w:rPr>
              <w:t xml:space="preserve"> Obligatorio. Lista desplegable. Valores (Tipos de prioridad).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Sistema:</w:t>
            </w:r>
            <w:r>
              <w:rPr>
                <w:rFonts w:ascii="Arial" w:hAnsi="Arial" w:cs="Arial"/>
              </w:rPr>
              <w:t xml:space="preserve"> Obligatorio. Lista desplegable. Valores (Tipos de sistema). Valores por defecto (1).</w:t>
            </w:r>
          </w:p>
          <w:p w:rsidR="00534675" w:rsidRPr="00944A85" w:rsidRDefault="00534675" w:rsidP="00534675">
            <w:pPr>
              <w:pStyle w:val="BodyText"/>
              <w:numPr>
                <w:ilvl w:val="0"/>
                <w:numId w:val="26"/>
              </w:numPr>
              <w:tabs>
                <w:tab w:val="left" w:pos="2250"/>
              </w:tabs>
              <w:spacing w:line="360" w:lineRule="auto"/>
              <w:jc w:val="both"/>
              <w:rPr>
                <w:rFonts w:ascii="Arial" w:hAnsi="Arial" w:cs="Arial"/>
                <w:b/>
              </w:rPr>
            </w:pPr>
            <w:r w:rsidRPr="00944A85">
              <w:rPr>
                <w:rFonts w:ascii="Arial" w:hAnsi="Arial" w:cs="Arial"/>
                <w:b/>
              </w:rPr>
              <w:t>Grupo</w:t>
            </w:r>
            <w:r>
              <w:rPr>
                <w:rFonts w:ascii="Arial" w:hAnsi="Arial" w:cs="Arial"/>
                <w:b/>
              </w:rPr>
              <w:t xml:space="preserve">: </w:t>
            </w:r>
            <w:r>
              <w:rPr>
                <w:rFonts w:ascii="Arial" w:hAnsi="Arial" w:cs="Arial"/>
              </w:rPr>
              <w:t>Obligatorio. Lista desplegable. Valores (Tipos de grupos).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lastRenderedPageBreak/>
              <w:t xml:space="preserve">Organización: </w:t>
            </w:r>
            <w:r>
              <w:rPr>
                <w:rFonts w:ascii="Arial" w:hAnsi="Arial" w:cs="Arial"/>
              </w:rPr>
              <w:t>Obligatorio. Lista desplegable. Valores (Tipos de organización).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Responsable:</w:t>
            </w:r>
            <w:r>
              <w:rPr>
                <w:rFonts w:ascii="Arial" w:hAnsi="Arial" w:cs="Arial"/>
              </w:rPr>
              <w:t xml:space="preserve"> Lista desplegable. Valores (Lista de bases de conocimientos).</w:t>
            </w:r>
          </w:p>
          <w:p w:rsidR="00534675" w:rsidRPr="00EB18B3"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Respuesta:</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500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lastRenderedPageBreak/>
              <w:t>Observaciones: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CD0D62" w:rsidRDefault="00EB18B3" w:rsidP="002B00A2">
      <w:pPr>
        <w:pStyle w:val="BodyText"/>
        <w:spacing w:line="360" w:lineRule="auto"/>
        <w:ind w:firstLine="0"/>
        <w:jc w:val="center"/>
        <w:rPr>
          <w:rFonts w:ascii="Arial" w:hAnsi="Arial" w:cs="Arial"/>
          <w:b/>
          <w:i/>
          <w:sz w:val="20"/>
          <w:szCs w:val="20"/>
        </w:rPr>
      </w:pPr>
      <w:r>
        <w:rPr>
          <w:rFonts w:ascii="Arial" w:hAnsi="Arial" w:cs="Arial"/>
          <w:b/>
          <w:i/>
          <w:sz w:val="20"/>
          <w:szCs w:val="20"/>
        </w:rPr>
        <w:t>Tabla 10: Historia de Usuario 10</w:t>
      </w:r>
    </w:p>
    <w:p w:rsidR="0099010C" w:rsidRDefault="0099010C" w:rsidP="002B00A2">
      <w:pPr>
        <w:pStyle w:val="BodyText"/>
        <w:spacing w:line="360" w:lineRule="auto"/>
        <w:ind w:firstLine="0"/>
        <w:jc w:val="center"/>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Pr>
                <w:rFonts w:ascii="Arial" w:hAnsi="Arial" w:cs="Arial"/>
              </w:rPr>
              <w:t>HU-1</w:t>
            </w:r>
            <w:r w:rsidR="00EB18B3">
              <w:rPr>
                <w:rFonts w:ascii="Arial" w:hAnsi="Arial" w:cs="Arial"/>
              </w:rPr>
              <w:t>1</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EB18B3">
              <w:rPr>
                <w:rFonts w:ascii="Arial" w:hAnsi="Arial" w:cs="Arial"/>
              </w:rPr>
              <w:t>Modifica</w:t>
            </w:r>
            <w:r w:rsidR="00782A5F">
              <w:rPr>
                <w:rFonts w:ascii="Arial" w:hAnsi="Arial" w:cs="Arial"/>
              </w:rPr>
              <w:t xml:space="preserve">r </w:t>
            </w:r>
            <w:r w:rsidR="00EB18B3">
              <w:rPr>
                <w:rFonts w:ascii="Arial" w:hAnsi="Arial" w:cs="Arial"/>
              </w:rPr>
              <w:t>las incidencias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sidR="00EB18B3">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sidR="00EB18B3">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Pr>
                <w:rFonts w:ascii="Arial" w:hAnsi="Arial" w:cs="Arial"/>
              </w:rPr>
              <w:t>1</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1773F7">
              <w:rPr>
                <w:rFonts w:ascii="Arial" w:hAnsi="Arial" w:cs="Arial"/>
              </w:rPr>
              <w:t>Se podrán modificar las diferentes características o parámetros asociados a las incidencias creadas con antelación.</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Título: </w:t>
            </w:r>
            <w:r w:rsidRPr="005E61A9">
              <w:rPr>
                <w:rFonts w:ascii="Arial" w:hAnsi="Arial" w:cs="Arial"/>
              </w:rPr>
              <w:t>Obli</w:t>
            </w:r>
            <w:r>
              <w:rPr>
                <w:rFonts w:ascii="Arial" w:hAnsi="Arial" w:cs="Arial"/>
              </w:rPr>
              <w:t>gatorio. Campo de texto. Permite todos los caracteres. Longitud máxima de 100 caracteres.</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Cliente:</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 caracteres.</w:t>
            </w:r>
          </w:p>
          <w:p w:rsidR="00534675" w:rsidRPr="00F86D60"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Descripción: </w:t>
            </w:r>
            <w:r w:rsidRPr="005E61A9">
              <w:rPr>
                <w:rFonts w:ascii="Arial" w:hAnsi="Arial" w:cs="Arial"/>
              </w:rPr>
              <w:t>Obli</w:t>
            </w:r>
            <w:r>
              <w:rPr>
                <w:rFonts w:ascii="Arial" w:hAnsi="Arial" w:cs="Arial"/>
              </w:rPr>
              <w:t>gatorio. Campo de texto. Permite todos los caracteres. Longitud máxima de 500 caracteres.</w:t>
            </w:r>
            <w:r>
              <w:rPr>
                <w:rFonts w:ascii="Arial" w:hAnsi="Arial" w:cs="Arial"/>
                <w:b/>
              </w:rPr>
              <w:t xml:space="preserve"> </w:t>
            </w:r>
          </w:p>
          <w:p w:rsidR="00534675" w:rsidRDefault="00534675" w:rsidP="00534675">
            <w:pPr>
              <w:pStyle w:val="BodyText"/>
              <w:numPr>
                <w:ilvl w:val="0"/>
                <w:numId w:val="25"/>
              </w:numPr>
              <w:tabs>
                <w:tab w:val="left" w:pos="2250"/>
              </w:tabs>
              <w:spacing w:line="360" w:lineRule="auto"/>
              <w:jc w:val="both"/>
              <w:rPr>
                <w:rFonts w:ascii="Arial" w:hAnsi="Arial" w:cs="Arial"/>
                <w:b/>
              </w:rPr>
            </w:pPr>
            <w:r>
              <w:rPr>
                <w:rFonts w:ascii="Arial" w:hAnsi="Arial" w:cs="Arial"/>
                <w:b/>
              </w:rPr>
              <w:t>Entrada:</w:t>
            </w:r>
            <w:r>
              <w:rPr>
                <w:rFonts w:ascii="Arial" w:hAnsi="Arial" w:cs="Arial"/>
              </w:rPr>
              <w:t xml:space="preserve"> Obligatorio. Lista desplegable. Valores (Tipos de entradas). Valores por defecto (1). </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BaseA: </w:t>
            </w:r>
            <w:r>
              <w:rPr>
                <w:rFonts w:ascii="Arial" w:hAnsi="Arial" w:cs="Arial"/>
              </w:rPr>
              <w:t>Lista desplegable. Valores (Lista de bases de conocimientos).</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Estado: </w:t>
            </w:r>
            <w:r>
              <w:rPr>
                <w:rFonts w:ascii="Arial" w:hAnsi="Arial" w:cs="Arial"/>
              </w:rPr>
              <w:t>Obligatorio. Lista desplegable. Valores (Tipos de estado).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Nivel:</w:t>
            </w:r>
            <w:r>
              <w:rPr>
                <w:rFonts w:ascii="Arial" w:hAnsi="Arial" w:cs="Arial"/>
              </w:rPr>
              <w:t xml:space="preserve"> Obligatorio. Lista desplegable. Valores (Tipos de nivel).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lastRenderedPageBreak/>
              <w:t>Prioridad:</w:t>
            </w:r>
            <w:r>
              <w:rPr>
                <w:rFonts w:ascii="Arial" w:hAnsi="Arial" w:cs="Arial"/>
              </w:rPr>
              <w:t xml:space="preserve"> Obligatorio. Lista desplegable. Valores (Tipos de prioridad).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Sistema:</w:t>
            </w:r>
            <w:r>
              <w:rPr>
                <w:rFonts w:ascii="Arial" w:hAnsi="Arial" w:cs="Arial"/>
              </w:rPr>
              <w:t xml:space="preserve"> Obligatorio. Lista desplegable. Valores (Tipos de sistema). Valores por defecto (1).</w:t>
            </w:r>
          </w:p>
          <w:p w:rsidR="00534675" w:rsidRPr="00944A85" w:rsidRDefault="00534675" w:rsidP="00534675">
            <w:pPr>
              <w:pStyle w:val="BodyText"/>
              <w:numPr>
                <w:ilvl w:val="0"/>
                <w:numId w:val="26"/>
              </w:numPr>
              <w:tabs>
                <w:tab w:val="left" w:pos="2250"/>
              </w:tabs>
              <w:spacing w:line="360" w:lineRule="auto"/>
              <w:jc w:val="both"/>
              <w:rPr>
                <w:rFonts w:ascii="Arial" w:hAnsi="Arial" w:cs="Arial"/>
                <w:b/>
              </w:rPr>
            </w:pPr>
            <w:r w:rsidRPr="00944A85">
              <w:rPr>
                <w:rFonts w:ascii="Arial" w:hAnsi="Arial" w:cs="Arial"/>
                <w:b/>
              </w:rPr>
              <w:t>Grupo</w:t>
            </w:r>
            <w:r>
              <w:rPr>
                <w:rFonts w:ascii="Arial" w:hAnsi="Arial" w:cs="Arial"/>
                <w:b/>
              </w:rPr>
              <w:t xml:space="preserve">: </w:t>
            </w:r>
            <w:r>
              <w:rPr>
                <w:rFonts w:ascii="Arial" w:hAnsi="Arial" w:cs="Arial"/>
              </w:rPr>
              <w:t>Obligatorio. Lista desplegable. Valores (Tipos de grupos).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 xml:space="preserve">Organización: </w:t>
            </w:r>
            <w:r>
              <w:rPr>
                <w:rFonts w:ascii="Arial" w:hAnsi="Arial" w:cs="Arial"/>
              </w:rPr>
              <w:t>Obligatorio. Lista desplegable. Valores (Tipos de organización). Valores por defecto (1).</w:t>
            </w:r>
          </w:p>
          <w:p w:rsidR="00534675"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Responsable:</w:t>
            </w:r>
            <w:r>
              <w:rPr>
                <w:rFonts w:ascii="Arial" w:hAnsi="Arial" w:cs="Arial"/>
              </w:rPr>
              <w:t xml:space="preserve"> Lista desplegable. Valores (Lista de bases de conocimientos).</w:t>
            </w:r>
          </w:p>
          <w:p w:rsidR="00534675" w:rsidRPr="001773F7" w:rsidRDefault="00534675" w:rsidP="00534675">
            <w:pPr>
              <w:pStyle w:val="BodyText"/>
              <w:numPr>
                <w:ilvl w:val="0"/>
                <w:numId w:val="26"/>
              </w:numPr>
              <w:tabs>
                <w:tab w:val="left" w:pos="2250"/>
              </w:tabs>
              <w:spacing w:line="360" w:lineRule="auto"/>
              <w:jc w:val="both"/>
              <w:rPr>
                <w:rFonts w:ascii="Arial" w:hAnsi="Arial" w:cs="Arial"/>
              </w:rPr>
            </w:pPr>
            <w:r>
              <w:rPr>
                <w:rFonts w:ascii="Arial" w:hAnsi="Arial" w:cs="Arial"/>
                <w:b/>
              </w:rPr>
              <w:t>Respuesta:</w:t>
            </w:r>
            <w:r>
              <w:rPr>
                <w:rFonts w:ascii="Arial" w:hAnsi="Arial" w:cs="Arial"/>
              </w:rPr>
              <w:t xml:space="preserve"> </w:t>
            </w:r>
            <w:r w:rsidRPr="005E61A9">
              <w:rPr>
                <w:rFonts w:ascii="Arial" w:hAnsi="Arial" w:cs="Arial"/>
              </w:rPr>
              <w:t>Obli</w:t>
            </w:r>
            <w:r>
              <w:rPr>
                <w:rFonts w:ascii="Arial" w:hAnsi="Arial" w:cs="Arial"/>
              </w:rPr>
              <w:t>gatorio. Campo de texto. Permite todos los caracteres. Longitud máxima de 500 caracteres.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lastRenderedPageBreak/>
              <w:t>Observaciones:</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CD0D62" w:rsidRDefault="001773F7" w:rsidP="002B00A2">
      <w:pPr>
        <w:pStyle w:val="BodyText"/>
        <w:spacing w:line="360" w:lineRule="auto"/>
        <w:ind w:firstLine="0"/>
        <w:jc w:val="center"/>
        <w:rPr>
          <w:rFonts w:ascii="Arial" w:hAnsi="Arial" w:cs="Arial"/>
          <w:b/>
          <w:i/>
          <w:sz w:val="20"/>
          <w:szCs w:val="20"/>
        </w:rPr>
      </w:pPr>
      <w:r>
        <w:rPr>
          <w:rFonts w:ascii="Arial" w:hAnsi="Arial" w:cs="Arial"/>
          <w:b/>
          <w:i/>
          <w:sz w:val="20"/>
          <w:szCs w:val="20"/>
        </w:rPr>
        <w:t>Tabla 11: Historia de Usuario 11</w:t>
      </w:r>
    </w:p>
    <w:p w:rsidR="0099010C" w:rsidRDefault="0099010C" w:rsidP="002B00A2">
      <w:pPr>
        <w:pStyle w:val="BodyText"/>
        <w:spacing w:line="360" w:lineRule="auto"/>
        <w:ind w:firstLine="0"/>
        <w:jc w:val="center"/>
        <w:rPr>
          <w:rFonts w:ascii="Arial" w:hAnsi="Arial" w:cs="Arial"/>
          <w:b/>
        </w:rPr>
      </w:pPr>
    </w:p>
    <w:tbl>
      <w:tblPr>
        <w:tblW w:w="1017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21"/>
        <w:gridCol w:w="2964"/>
        <w:gridCol w:w="5085"/>
      </w:tblGrid>
      <w:tr w:rsidR="0099010C" w:rsidTr="00520498">
        <w:trPr>
          <w:trHeight w:val="495"/>
        </w:trPr>
        <w:tc>
          <w:tcPr>
            <w:tcW w:w="10170" w:type="dxa"/>
            <w:gridSpan w:val="3"/>
            <w:shd w:val="clear" w:color="auto" w:fill="5B9BD5" w:themeFill="accent5"/>
          </w:tcPr>
          <w:p w:rsidR="0099010C" w:rsidRDefault="0099010C" w:rsidP="002B00A2">
            <w:pPr>
              <w:pStyle w:val="BodyText"/>
              <w:spacing w:line="360" w:lineRule="auto"/>
              <w:ind w:firstLine="0"/>
              <w:jc w:val="both"/>
              <w:rPr>
                <w:rFonts w:ascii="Arial" w:hAnsi="Arial" w:cs="Arial"/>
                <w:b/>
              </w:rPr>
            </w:pPr>
            <w:r>
              <w:rPr>
                <w:rFonts w:ascii="Arial" w:hAnsi="Arial" w:cs="Arial"/>
                <w:b/>
              </w:rPr>
              <w:t>Historia de Usuario</w:t>
            </w:r>
          </w:p>
        </w:tc>
      </w:tr>
      <w:tr w:rsidR="0099010C" w:rsidTr="00520498">
        <w:trPr>
          <w:trHeight w:val="495"/>
        </w:trPr>
        <w:tc>
          <w:tcPr>
            <w:tcW w:w="2121" w:type="dxa"/>
          </w:tcPr>
          <w:p w:rsidR="0099010C" w:rsidRPr="00EF5538" w:rsidRDefault="0099010C" w:rsidP="002B00A2">
            <w:pPr>
              <w:pStyle w:val="BodyText"/>
              <w:spacing w:line="360" w:lineRule="auto"/>
              <w:ind w:firstLine="0"/>
              <w:jc w:val="both"/>
              <w:rPr>
                <w:rFonts w:ascii="Arial" w:hAnsi="Arial" w:cs="Arial"/>
              </w:rPr>
            </w:pPr>
            <w:r>
              <w:rPr>
                <w:rFonts w:ascii="Arial" w:hAnsi="Arial" w:cs="Arial"/>
                <w:b/>
              </w:rPr>
              <w:t xml:space="preserve">No: </w:t>
            </w:r>
            <w:r>
              <w:rPr>
                <w:rFonts w:ascii="Arial" w:hAnsi="Arial" w:cs="Arial"/>
              </w:rPr>
              <w:t>HU-1</w:t>
            </w:r>
            <w:r w:rsidR="001773F7">
              <w:rPr>
                <w:rFonts w:ascii="Arial" w:hAnsi="Arial" w:cs="Arial"/>
              </w:rPr>
              <w:t>2</w:t>
            </w:r>
          </w:p>
        </w:tc>
        <w:tc>
          <w:tcPr>
            <w:tcW w:w="8049" w:type="dxa"/>
            <w:gridSpan w:val="2"/>
          </w:tcPr>
          <w:p w:rsidR="0099010C" w:rsidRPr="00EF5538" w:rsidRDefault="0099010C" w:rsidP="00782A5F">
            <w:pPr>
              <w:pStyle w:val="BodyText"/>
              <w:spacing w:line="360" w:lineRule="auto"/>
              <w:ind w:firstLine="0"/>
              <w:jc w:val="both"/>
              <w:rPr>
                <w:rFonts w:ascii="Arial" w:hAnsi="Arial" w:cs="Arial"/>
              </w:rPr>
            </w:pPr>
            <w:r>
              <w:rPr>
                <w:rFonts w:ascii="Arial" w:hAnsi="Arial" w:cs="Arial"/>
                <w:b/>
              </w:rPr>
              <w:t xml:space="preserve">Nombre del Requisito: </w:t>
            </w:r>
            <w:r w:rsidR="001773F7">
              <w:rPr>
                <w:rFonts w:ascii="Arial" w:hAnsi="Arial" w:cs="Arial"/>
              </w:rPr>
              <w:t>Elimina</w:t>
            </w:r>
            <w:r w:rsidR="00782A5F">
              <w:rPr>
                <w:rFonts w:ascii="Arial" w:hAnsi="Arial" w:cs="Arial"/>
              </w:rPr>
              <w:t>r</w:t>
            </w:r>
            <w:r w:rsidR="001773F7">
              <w:rPr>
                <w:rFonts w:ascii="Arial" w:hAnsi="Arial" w:cs="Arial"/>
              </w:rPr>
              <w:t xml:space="preserve"> las Incidencias</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Programador: </w:t>
            </w:r>
            <w:r>
              <w:rPr>
                <w:rFonts w:ascii="Arial" w:hAnsi="Arial" w:cs="Arial"/>
              </w:rPr>
              <w:t>Roger Díaz Viamonte</w:t>
            </w:r>
          </w:p>
        </w:tc>
        <w:tc>
          <w:tcPr>
            <w:tcW w:w="5085" w:type="dxa"/>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Iteración Asignada: </w:t>
            </w:r>
            <w:r>
              <w:rPr>
                <w:rFonts w:ascii="Arial" w:hAnsi="Arial" w:cs="Arial"/>
              </w:rPr>
              <w:t>1</w:t>
            </w:r>
          </w:p>
        </w:tc>
      </w:tr>
      <w:tr w:rsidR="0099010C" w:rsidTr="00520498">
        <w:trPr>
          <w:trHeight w:val="495"/>
        </w:trPr>
        <w:tc>
          <w:tcPr>
            <w:tcW w:w="5085" w:type="dxa"/>
            <w:gridSpan w:val="2"/>
          </w:tcPr>
          <w:p w:rsidR="0099010C" w:rsidRPr="00297EF0" w:rsidRDefault="0099010C" w:rsidP="002B00A2">
            <w:pPr>
              <w:pStyle w:val="BodyText"/>
              <w:spacing w:line="360" w:lineRule="auto"/>
              <w:ind w:firstLine="0"/>
              <w:jc w:val="both"/>
              <w:rPr>
                <w:rFonts w:ascii="Arial" w:hAnsi="Arial" w:cs="Arial"/>
              </w:rPr>
            </w:pPr>
            <w:r>
              <w:rPr>
                <w:rFonts w:ascii="Arial" w:hAnsi="Arial" w:cs="Arial"/>
                <w:b/>
              </w:rPr>
              <w:t xml:space="preserve">Prioridad: </w:t>
            </w:r>
            <w:r w:rsidR="001773F7">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Estimado: </w:t>
            </w:r>
            <w:r>
              <w:rPr>
                <w:rFonts w:ascii="Arial" w:hAnsi="Arial" w:cs="Arial"/>
              </w:rPr>
              <w:t>1</w:t>
            </w:r>
          </w:p>
        </w:tc>
      </w:tr>
      <w:tr w:rsidR="0099010C" w:rsidTr="00520498">
        <w:trPr>
          <w:trHeight w:val="495"/>
        </w:trPr>
        <w:tc>
          <w:tcPr>
            <w:tcW w:w="5085" w:type="dxa"/>
            <w:gridSpan w:val="2"/>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Riesgo en Desarrollo: </w:t>
            </w:r>
            <w:r w:rsidR="001773F7">
              <w:rPr>
                <w:rFonts w:ascii="Arial" w:hAnsi="Arial" w:cs="Arial"/>
              </w:rPr>
              <w:t>Alta</w:t>
            </w:r>
          </w:p>
        </w:tc>
        <w:tc>
          <w:tcPr>
            <w:tcW w:w="5085" w:type="dxa"/>
          </w:tcPr>
          <w:p w:rsidR="0099010C" w:rsidRPr="0011089A" w:rsidRDefault="0099010C" w:rsidP="002B00A2">
            <w:pPr>
              <w:pStyle w:val="BodyText"/>
              <w:spacing w:line="360" w:lineRule="auto"/>
              <w:ind w:firstLine="0"/>
              <w:jc w:val="both"/>
              <w:rPr>
                <w:rFonts w:ascii="Arial" w:hAnsi="Arial" w:cs="Arial"/>
              </w:rPr>
            </w:pPr>
            <w:r>
              <w:rPr>
                <w:rFonts w:ascii="Arial" w:hAnsi="Arial" w:cs="Arial"/>
                <w:b/>
              </w:rPr>
              <w:t xml:space="preserve">Tiempo Real: </w:t>
            </w:r>
            <w:r>
              <w:rPr>
                <w:rFonts w:ascii="Arial" w:hAnsi="Arial" w:cs="Arial"/>
              </w:rPr>
              <w:t>1</w:t>
            </w:r>
          </w:p>
        </w:tc>
      </w:tr>
      <w:tr w:rsidR="0099010C" w:rsidTr="00520498">
        <w:trPr>
          <w:trHeight w:val="495"/>
        </w:trPr>
        <w:tc>
          <w:tcPr>
            <w:tcW w:w="10170" w:type="dxa"/>
            <w:gridSpan w:val="3"/>
          </w:tcPr>
          <w:p w:rsidR="0099010C" w:rsidRPr="0011089A" w:rsidRDefault="0099010C" w:rsidP="002B00A2">
            <w:pPr>
              <w:pStyle w:val="BodyText"/>
              <w:tabs>
                <w:tab w:val="left" w:pos="2250"/>
              </w:tabs>
              <w:spacing w:line="360" w:lineRule="auto"/>
              <w:ind w:firstLine="0"/>
              <w:jc w:val="both"/>
              <w:rPr>
                <w:rFonts w:ascii="Arial" w:hAnsi="Arial" w:cs="Arial"/>
              </w:rPr>
            </w:pPr>
            <w:r>
              <w:rPr>
                <w:rFonts w:ascii="Arial" w:hAnsi="Arial" w:cs="Arial"/>
                <w:b/>
              </w:rPr>
              <w:t xml:space="preserve">Descripción: </w:t>
            </w:r>
            <w:r w:rsidR="001773F7">
              <w:rPr>
                <w:rFonts w:ascii="Arial" w:hAnsi="Arial" w:cs="Arial"/>
              </w:rPr>
              <w:t>Se podrán eliminar las incidencias de la Base de Datos junto con sus características asociadas.</w:t>
            </w:r>
          </w:p>
        </w:tc>
      </w:tr>
      <w:tr w:rsidR="0099010C" w:rsidTr="00520498">
        <w:trPr>
          <w:trHeight w:val="495"/>
        </w:trPr>
        <w:tc>
          <w:tcPr>
            <w:tcW w:w="10170" w:type="dxa"/>
            <w:gridSpan w:val="3"/>
          </w:tcPr>
          <w:p w:rsidR="0099010C" w:rsidRPr="001773F7" w:rsidRDefault="0099010C" w:rsidP="002B00A2">
            <w:pPr>
              <w:pStyle w:val="BodyText"/>
              <w:tabs>
                <w:tab w:val="left" w:pos="2250"/>
              </w:tabs>
              <w:spacing w:line="360" w:lineRule="auto"/>
              <w:ind w:firstLine="0"/>
              <w:jc w:val="both"/>
              <w:rPr>
                <w:rFonts w:ascii="Arial" w:hAnsi="Arial" w:cs="Arial"/>
              </w:rPr>
            </w:pPr>
            <w:r>
              <w:rPr>
                <w:rFonts w:ascii="Arial" w:hAnsi="Arial" w:cs="Arial"/>
                <w:b/>
              </w:rPr>
              <w:t>Observaciones:</w:t>
            </w:r>
            <w:r w:rsidR="001773F7">
              <w:rPr>
                <w:rFonts w:ascii="Arial" w:hAnsi="Arial" w:cs="Arial"/>
                <w:b/>
              </w:rPr>
              <w:t xml:space="preserve"> </w:t>
            </w:r>
            <w:r w:rsidR="001773F7">
              <w:rPr>
                <w:rFonts w:ascii="Arial" w:hAnsi="Arial" w:cs="Arial"/>
              </w:rPr>
              <w:t>La eliminación de incidencias no es lo mismo que el cierre de incidencias, pues la segunda solo requiere de cambiar el estado de la incidencia a (Cerrada)</w:t>
            </w:r>
            <w:r w:rsidR="00534675">
              <w:rPr>
                <w:rFonts w:ascii="Arial" w:hAnsi="Arial" w:cs="Arial"/>
              </w:rPr>
              <w:t>.</w:t>
            </w:r>
          </w:p>
        </w:tc>
      </w:tr>
      <w:tr w:rsidR="0099010C" w:rsidTr="00520498">
        <w:trPr>
          <w:trHeight w:val="495"/>
        </w:trPr>
        <w:tc>
          <w:tcPr>
            <w:tcW w:w="10170" w:type="dxa"/>
            <w:gridSpan w:val="3"/>
          </w:tcPr>
          <w:p w:rsidR="0099010C" w:rsidRDefault="0099010C" w:rsidP="002B00A2">
            <w:pPr>
              <w:pStyle w:val="BodyText"/>
              <w:tabs>
                <w:tab w:val="left" w:pos="2250"/>
              </w:tabs>
              <w:spacing w:line="360" w:lineRule="auto"/>
              <w:ind w:firstLine="0"/>
              <w:jc w:val="both"/>
              <w:rPr>
                <w:rFonts w:ascii="Arial" w:hAnsi="Arial" w:cs="Arial"/>
                <w:b/>
              </w:rPr>
            </w:pPr>
            <w:r>
              <w:rPr>
                <w:rFonts w:ascii="Arial" w:hAnsi="Arial" w:cs="Arial"/>
                <w:b/>
              </w:rPr>
              <w:t>Prototipo de Interfaz gráfica:</w:t>
            </w:r>
          </w:p>
        </w:tc>
      </w:tr>
    </w:tbl>
    <w:p w:rsidR="00CD0D62" w:rsidRDefault="00A64D4F" w:rsidP="002B00A2">
      <w:pPr>
        <w:pStyle w:val="BodyText"/>
        <w:spacing w:line="360" w:lineRule="auto"/>
        <w:ind w:firstLine="0"/>
        <w:jc w:val="center"/>
        <w:rPr>
          <w:rFonts w:ascii="Arial" w:hAnsi="Arial" w:cs="Arial"/>
          <w:b/>
          <w:i/>
          <w:sz w:val="20"/>
          <w:szCs w:val="20"/>
        </w:rPr>
      </w:pPr>
      <w:r>
        <w:rPr>
          <w:rFonts w:ascii="Arial" w:hAnsi="Arial" w:cs="Arial"/>
          <w:b/>
          <w:i/>
          <w:sz w:val="20"/>
          <w:szCs w:val="20"/>
        </w:rPr>
        <w:t>Tabla 12: Historia de Usuario 12</w:t>
      </w:r>
    </w:p>
    <w:p w:rsidR="0099010C" w:rsidRDefault="0099010C" w:rsidP="002B00A2">
      <w:pPr>
        <w:pStyle w:val="BodyText"/>
        <w:spacing w:line="360" w:lineRule="auto"/>
        <w:ind w:firstLine="0"/>
        <w:jc w:val="center"/>
        <w:rPr>
          <w:rFonts w:ascii="Arial" w:hAnsi="Arial" w:cs="Arial"/>
          <w:b/>
        </w:rPr>
      </w:pPr>
    </w:p>
    <w:p w:rsidR="0099010C" w:rsidRDefault="0099010C" w:rsidP="002B00A2">
      <w:pPr>
        <w:pStyle w:val="BodyText"/>
        <w:spacing w:line="360" w:lineRule="auto"/>
        <w:ind w:firstLine="0"/>
        <w:jc w:val="both"/>
        <w:rPr>
          <w:rFonts w:ascii="Arial" w:hAnsi="Arial" w:cs="Arial"/>
          <w:b/>
        </w:rPr>
      </w:pPr>
    </w:p>
    <w:p w:rsidR="00B51F90" w:rsidRDefault="00B51F90" w:rsidP="002B00A2">
      <w:pPr>
        <w:pStyle w:val="BodyText"/>
        <w:spacing w:line="360" w:lineRule="auto"/>
        <w:ind w:firstLine="0"/>
        <w:jc w:val="both"/>
        <w:rPr>
          <w:rFonts w:ascii="Arial" w:hAnsi="Arial" w:cs="Arial"/>
          <w:b/>
        </w:rPr>
      </w:pPr>
    </w:p>
    <w:p w:rsidR="00B51F90" w:rsidRDefault="00D52D63" w:rsidP="002B00A2">
      <w:pPr>
        <w:pStyle w:val="BodyText"/>
        <w:spacing w:line="360" w:lineRule="auto"/>
        <w:ind w:firstLine="0"/>
        <w:jc w:val="both"/>
        <w:rPr>
          <w:rFonts w:ascii="Arial" w:hAnsi="Arial" w:cs="Arial"/>
          <w:b/>
        </w:rPr>
      </w:pPr>
      <w:r>
        <w:rPr>
          <w:rFonts w:ascii="Arial" w:hAnsi="Arial" w:cs="Arial"/>
          <w:b/>
        </w:rPr>
        <w:lastRenderedPageBreak/>
        <w:t>II.2.4 Análisis y Diseño.</w:t>
      </w:r>
    </w:p>
    <w:p w:rsidR="00D52D63" w:rsidRDefault="00D52D63" w:rsidP="002B00A2">
      <w:pPr>
        <w:pStyle w:val="BodyText"/>
        <w:spacing w:line="360" w:lineRule="auto"/>
        <w:ind w:firstLine="0"/>
        <w:jc w:val="both"/>
        <w:rPr>
          <w:rFonts w:ascii="Arial" w:hAnsi="Arial" w:cs="Arial"/>
          <w:b/>
        </w:rPr>
      </w:pPr>
      <w:r>
        <w:rPr>
          <w:rFonts w:ascii="Arial" w:hAnsi="Arial" w:cs="Arial"/>
          <w:b/>
        </w:rPr>
        <w:t>II.2.4.1 Descripción y representación de la arquitectura:</w:t>
      </w:r>
    </w:p>
    <w:p w:rsidR="0058697D" w:rsidRDefault="0058697D" w:rsidP="002B00A2">
      <w:pPr>
        <w:pStyle w:val="BodyText"/>
        <w:spacing w:line="360" w:lineRule="auto"/>
        <w:ind w:firstLine="0"/>
        <w:jc w:val="both"/>
        <w:rPr>
          <w:rFonts w:ascii="Arial" w:hAnsi="Arial" w:cs="Arial"/>
          <w:b/>
        </w:rPr>
      </w:pPr>
      <w:r>
        <w:rPr>
          <w:rFonts w:ascii="Arial" w:hAnsi="Arial" w:cs="Arial"/>
          <w:b/>
          <w:noProof/>
          <w:lang w:val="en-US"/>
        </w:rPr>
        <w:drawing>
          <wp:inline distT="0" distB="0" distL="0" distR="0" wp14:anchorId="703411B9" wp14:editId="1898D1BB">
            <wp:extent cx="6332220" cy="2741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49">
                      <a:extLst>
                        <a:ext uri="{28A0092B-C50C-407E-A947-70E740481C1C}">
                          <a14:useLocalDpi xmlns:a14="http://schemas.microsoft.com/office/drawing/2010/main" val="0"/>
                        </a:ext>
                      </a:extLst>
                    </a:blip>
                    <a:stretch>
                      <a:fillRect/>
                    </a:stretch>
                  </pic:blipFill>
                  <pic:spPr>
                    <a:xfrm>
                      <a:off x="0" y="0"/>
                      <a:ext cx="6332220" cy="2741295"/>
                    </a:xfrm>
                    <a:prstGeom prst="rect">
                      <a:avLst/>
                    </a:prstGeom>
                  </pic:spPr>
                </pic:pic>
              </a:graphicData>
            </a:graphic>
          </wp:inline>
        </w:drawing>
      </w:r>
    </w:p>
    <w:p w:rsidR="0058697D" w:rsidRPr="0058697D" w:rsidRDefault="0058697D" w:rsidP="0058697D">
      <w:pPr>
        <w:pStyle w:val="BodyText"/>
        <w:spacing w:line="360" w:lineRule="auto"/>
        <w:ind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1</w:t>
      </w:r>
      <w:r>
        <w:rPr>
          <w:rFonts w:ascii="Arial" w:hAnsi="Arial" w:cs="Arial"/>
          <w:b/>
          <w:i/>
          <w:sz w:val="20"/>
          <w:szCs w:val="20"/>
        </w:rPr>
        <w:t>:</w:t>
      </w:r>
      <w:r w:rsidR="00B12BFD">
        <w:rPr>
          <w:rFonts w:ascii="Arial" w:hAnsi="Arial" w:cs="Arial"/>
          <w:b/>
          <w:i/>
          <w:sz w:val="20"/>
          <w:szCs w:val="20"/>
        </w:rPr>
        <w:t xml:space="preserve"> </w:t>
      </w:r>
      <w:r>
        <w:rPr>
          <w:rFonts w:ascii="Arial" w:hAnsi="Arial" w:cs="Arial"/>
          <w:b/>
          <w:i/>
          <w:sz w:val="20"/>
          <w:szCs w:val="20"/>
        </w:rPr>
        <w:t>Diagrama de Paquetes</w:t>
      </w:r>
    </w:p>
    <w:p w:rsidR="0058697D" w:rsidRDefault="0058697D" w:rsidP="002B00A2">
      <w:pPr>
        <w:pStyle w:val="BodyText"/>
        <w:spacing w:line="360" w:lineRule="auto"/>
        <w:ind w:firstLine="0"/>
        <w:jc w:val="both"/>
        <w:rPr>
          <w:rFonts w:ascii="Arial" w:hAnsi="Arial" w:cs="Arial"/>
          <w:b/>
        </w:rPr>
      </w:pPr>
    </w:p>
    <w:p w:rsidR="0060227C" w:rsidRDefault="009A744C" w:rsidP="002B00A2">
      <w:pPr>
        <w:pStyle w:val="BodyText"/>
        <w:spacing w:line="360" w:lineRule="auto"/>
        <w:ind w:firstLine="0"/>
        <w:jc w:val="both"/>
        <w:rPr>
          <w:rFonts w:ascii="Arial" w:hAnsi="Arial" w:cs="Arial"/>
          <w:b/>
        </w:rPr>
      </w:pPr>
      <w:r>
        <w:rPr>
          <w:rFonts w:ascii="Arial" w:hAnsi="Arial" w:cs="Arial"/>
          <w:b/>
          <w:noProof/>
          <w:lang w:val="en-US"/>
        </w:rPr>
        <w:drawing>
          <wp:inline distT="0" distB="0" distL="0" distR="0" wp14:anchorId="39B2BF96" wp14:editId="196CB05E">
            <wp:extent cx="6332220" cy="3039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Template-View.PNG"/>
                    <pic:cNvPicPr/>
                  </pic:nvPicPr>
                  <pic:blipFill>
                    <a:blip r:embed="rId50">
                      <a:extLst>
                        <a:ext uri="{28A0092B-C50C-407E-A947-70E740481C1C}">
                          <a14:useLocalDpi xmlns:a14="http://schemas.microsoft.com/office/drawing/2010/main" val="0"/>
                        </a:ext>
                      </a:extLst>
                    </a:blip>
                    <a:stretch>
                      <a:fillRect/>
                    </a:stretch>
                  </pic:blipFill>
                  <pic:spPr>
                    <a:xfrm>
                      <a:off x="0" y="0"/>
                      <a:ext cx="6332220" cy="3039745"/>
                    </a:xfrm>
                    <a:prstGeom prst="rect">
                      <a:avLst/>
                    </a:prstGeom>
                  </pic:spPr>
                </pic:pic>
              </a:graphicData>
            </a:graphic>
          </wp:inline>
        </w:drawing>
      </w:r>
    </w:p>
    <w:p w:rsidR="00305341" w:rsidRPr="00305341" w:rsidRDefault="00305341" w:rsidP="002B00A2">
      <w:pPr>
        <w:pStyle w:val="BodyText"/>
        <w:spacing w:line="360" w:lineRule="auto"/>
        <w:ind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2</w:t>
      </w:r>
      <w:r>
        <w:rPr>
          <w:rFonts w:ascii="Arial" w:hAnsi="Arial" w:cs="Arial"/>
          <w:b/>
          <w:i/>
          <w:sz w:val="20"/>
          <w:szCs w:val="20"/>
        </w:rPr>
        <w:t>: Representación de la arquitectura (MTV), presentando la misma filosofía que (MVC)</w:t>
      </w:r>
    </w:p>
    <w:p w:rsidR="00D52D63" w:rsidRDefault="00D52D63" w:rsidP="002B00A2">
      <w:pPr>
        <w:pStyle w:val="BodyText"/>
        <w:spacing w:line="360" w:lineRule="auto"/>
        <w:ind w:firstLine="0"/>
        <w:jc w:val="both"/>
        <w:rPr>
          <w:rFonts w:ascii="Arial" w:hAnsi="Arial" w:cs="Arial"/>
          <w:b/>
        </w:rPr>
      </w:pPr>
    </w:p>
    <w:p w:rsidR="00D52D63" w:rsidRDefault="00D52D63" w:rsidP="002B00A2">
      <w:pPr>
        <w:pStyle w:val="BodyText"/>
        <w:spacing w:line="360" w:lineRule="auto"/>
        <w:ind w:firstLine="0"/>
        <w:jc w:val="both"/>
        <w:rPr>
          <w:rFonts w:ascii="Arial" w:hAnsi="Arial" w:cs="Arial"/>
          <w:b/>
        </w:rPr>
      </w:pPr>
      <w:r>
        <w:rPr>
          <w:rFonts w:ascii="Arial" w:hAnsi="Arial" w:cs="Arial"/>
          <w:b/>
        </w:rPr>
        <w:t>II.2.4.2 Diagrama de Clases del Diseño:</w:t>
      </w:r>
    </w:p>
    <w:p w:rsidR="0027484A" w:rsidRDefault="0027484A" w:rsidP="002B00A2">
      <w:pPr>
        <w:pStyle w:val="BodyText"/>
        <w:numPr>
          <w:ilvl w:val="0"/>
          <w:numId w:val="16"/>
        </w:numPr>
        <w:spacing w:line="360" w:lineRule="auto"/>
        <w:jc w:val="both"/>
        <w:rPr>
          <w:rFonts w:ascii="Arial" w:hAnsi="Arial" w:cs="Arial"/>
          <w:b/>
        </w:rPr>
      </w:pPr>
      <w:r>
        <w:rPr>
          <w:rFonts w:ascii="Arial" w:hAnsi="Arial" w:cs="Arial"/>
          <w:b/>
        </w:rPr>
        <w:t>2.4.2.1 Diagrama de Clases del Caso de Uso &lt;Gestionar Incidencia&gt;</w:t>
      </w:r>
    </w:p>
    <w:p w:rsidR="0027484A" w:rsidRDefault="00EA781F" w:rsidP="00EA781F">
      <w:pPr>
        <w:pStyle w:val="BodyText"/>
        <w:spacing w:line="360" w:lineRule="auto"/>
        <w:ind w:firstLine="0"/>
        <w:jc w:val="both"/>
        <w:rPr>
          <w:rFonts w:ascii="Arial" w:hAnsi="Arial" w:cs="Arial"/>
          <w:b/>
        </w:rPr>
      </w:pPr>
      <w:r>
        <w:rPr>
          <w:rFonts w:ascii="Arial" w:hAnsi="Arial" w:cs="Arial"/>
          <w:b/>
          <w:noProof/>
          <w:lang w:val="en-US"/>
        </w:rPr>
        <w:lastRenderedPageBreak/>
        <w:drawing>
          <wp:inline distT="0" distB="0" distL="0" distR="0" wp14:anchorId="3C9B74DA" wp14:editId="32DE9C26">
            <wp:extent cx="6332220" cy="5081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erDCIncidencia.PNG"/>
                    <pic:cNvPicPr/>
                  </pic:nvPicPr>
                  <pic:blipFill>
                    <a:blip r:embed="rId51">
                      <a:extLst>
                        <a:ext uri="{28A0092B-C50C-407E-A947-70E740481C1C}">
                          <a14:useLocalDpi xmlns:a14="http://schemas.microsoft.com/office/drawing/2010/main" val="0"/>
                        </a:ext>
                      </a:extLst>
                    </a:blip>
                    <a:stretch>
                      <a:fillRect/>
                    </a:stretch>
                  </pic:blipFill>
                  <pic:spPr>
                    <a:xfrm>
                      <a:off x="0" y="0"/>
                      <a:ext cx="6332220" cy="5081905"/>
                    </a:xfrm>
                    <a:prstGeom prst="rect">
                      <a:avLst/>
                    </a:prstGeom>
                  </pic:spPr>
                </pic:pic>
              </a:graphicData>
            </a:graphic>
          </wp:inline>
        </w:drawing>
      </w:r>
    </w:p>
    <w:p w:rsidR="0027484A" w:rsidRDefault="003B4587"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3</w:t>
      </w:r>
      <w:r w:rsidR="0027484A">
        <w:rPr>
          <w:rFonts w:ascii="Arial" w:hAnsi="Arial" w:cs="Arial"/>
          <w:b/>
          <w:i/>
          <w:sz w:val="20"/>
          <w:szCs w:val="20"/>
        </w:rPr>
        <w:t>: Diagrama de Clases del Caso de Uso &lt;Gestionar Incidencias&gt;</w:t>
      </w:r>
    </w:p>
    <w:p w:rsidR="0027484A" w:rsidRDefault="0027484A" w:rsidP="002B00A2">
      <w:pPr>
        <w:pStyle w:val="BodyText"/>
        <w:spacing w:line="360" w:lineRule="auto"/>
        <w:ind w:left="720" w:firstLine="0"/>
        <w:jc w:val="center"/>
        <w:rPr>
          <w:rFonts w:ascii="Arial" w:hAnsi="Arial" w:cs="Arial"/>
          <w:b/>
          <w:i/>
          <w:sz w:val="20"/>
          <w:szCs w:val="20"/>
        </w:rPr>
      </w:pPr>
    </w:p>
    <w:p w:rsidR="00305341" w:rsidRDefault="00305341" w:rsidP="00305341">
      <w:pPr>
        <w:pStyle w:val="BodyText"/>
        <w:spacing w:line="360" w:lineRule="auto"/>
        <w:ind w:left="720" w:firstLine="0"/>
        <w:jc w:val="center"/>
        <w:rPr>
          <w:rFonts w:ascii="Arial" w:hAnsi="Arial" w:cs="Arial"/>
          <w:b/>
        </w:rPr>
      </w:pPr>
      <w:r>
        <w:rPr>
          <w:rFonts w:ascii="Arial" w:hAnsi="Arial" w:cs="Arial"/>
          <w:b/>
        </w:rPr>
        <w:t>Descripción de Clases del Caso de Uso &lt;Gestionar Incidencias&gt;</w:t>
      </w:r>
    </w:p>
    <w:tbl>
      <w:tblPr>
        <w:tblStyle w:val="TableGrid"/>
        <w:tblW w:w="0" w:type="auto"/>
        <w:tblInd w:w="720" w:type="dxa"/>
        <w:tblLook w:val="04A0" w:firstRow="1" w:lastRow="0" w:firstColumn="1" w:lastColumn="0" w:noHBand="0" w:noVBand="1"/>
      </w:tblPr>
      <w:tblGrid>
        <w:gridCol w:w="834"/>
        <w:gridCol w:w="3071"/>
        <w:gridCol w:w="5563"/>
      </w:tblGrid>
      <w:tr w:rsidR="00E437D0" w:rsidTr="00492736">
        <w:tc>
          <w:tcPr>
            <w:tcW w:w="835" w:type="dxa"/>
            <w:shd w:val="clear" w:color="auto" w:fill="B4C6E7" w:themeFill="accent1" w:themeFillTint="66"/>
          </w:tcPr>
          <w:p w:rsidR="00E437D0" w:rsidRDefault="00492736" w:rsidP="002B00A2">
            <w:pPr>
              <w:pStyle w:val="BodyText"/>
              <w:spacing w:line="360" w:lineRule="auto"/>
              <w:ind w:firstLine="0"/>
              <w:jc w:val="center"/>
              <w:rPr>
                <w:rFonts w:ascii="Arial" w:hAnsi="Arial" w:cs="Arial"/>
                <w:b/>
              </w:rPr>
            </w:pPr>
            <w:r>
              <w:rPr>
                <w:rFonts w:ascii="Arial" w:hAnsi="Arial" w:cs="Arial"/>
                <w:b/>
              </w:rPr>
              <w:t>No.</w:t>
            </w:r>
          </w:p>
        </w:tc>
        <w:tc>
          <w:tcPr>
            <w:tcW w:w="2835" w:type="dxa"/>
            <w:shd w:val="clear" w:color="auto" w:fill="B4C6E7" w:themeFill="accent1" w:themeFillTint="66"/>
          </w:tcPr>
          <w:p w:rsidR="00E437D0" w:rsidRDefault="00492736" w:rsidP="002B00A2">
            <w:pPr>
              <w:pStyle w:val="BodyText"/>
              <w:spacing w:line="360" w:lineRule="auto"/>
              <w:ind w:firstLine="0"/>
              <w:jc w:val="center"/>
              <w:rPr>
                <w:rFonts w:ascii="Arial" w:hAnsi="Arial" w:cs="Arial"/>
                <w:b/>
              </w:rPr>
            </w:pPr>
            <w:r>
              <w:rPr>
                <w:rFonts w:ascii="Arial" w:hAnsi="Arial" w:cs="Arial"/>
                <w:b/>
              </w:rPr>
              <w:t>Nombre de la Clase</w:t>
            </w:r>
          </w:p>
        </w:tc>
        <w:tc>
          <w:tcPr>
            <w:tcW w:w="5572" w:type="dxa"/>
            <w:shd w:val="clear" w:color="auto" w:fill="B4C6E7" w:themeFill="accent1" w:themeFillTint="66"/>
          </w:tcPr>
          <w:p w:rsidR="00E437D0" w:rsidRDefault="00492736" w:rsidP="002B00A2">
            <w:pPr>
              <w:pStyle w:val="BodyText"/>
              <w:spacing w:line="360" w:lineRule="auto"/>
              <w:ind w:firstLine="0"/>
              <w:jc w:val="center"/>
              <w:rPr>
                <w:rFonts w:ascii="Arial" w:hAnsi="Arial" w:cs="Arial"/>
                <w:b/>
              </w:rPr>
            </w:pPr>
            <w:r>
              <w:rPr>
                <w:rFonts w:ascii="Arial" w:hAnsi="Arial" w:cs="Arial"/>
                <w:b/>
              </w:rPr>
              <w:t>Descripción</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1</w:t>
            </w:r>
          </w:p>
        </w:tc>
        <w:tc>
          <w:tcPr>
            <w:tcW w:w="2835" w:type="dxa"/>
          </w:tcPr>
          <w:p w:rsidR="00E437D0" w:rsidRPr="00F90DD6" w:rsidRDefault="00492736" w:rsidP="002B00A2">
            <w:pPr>
              <w:pStyle w:val="BodyText"/>
              <w:spacing w:line="360" w:lineRule="auto"/>
              <w:ind w:firstLine="0"/>
              <w:jc w:val="center"/>
              <w:rPr>
                <w:rFonts w:ascii="Arial" w:hAnsi="Arial" w:cs="Arial"/>
                <w:b/>
                <w:lang w:val="en-US"/>
              </w:rPr>
            </w:pPr>
            <w:r w:rsidRPr="00F90DD6">
              <w:rPr>
                <w:rFonts w:ascii="Arial" w:hAnsi="Arial" w:cs="Arial"/>
                <w:b/>
                <w:lang w:val="en-US"/>
              </w:rPr>
              <w:t>&lt;&lt;Client Page&gt;&gt;</w:t>
            </w:r>
          </w:p>
          <w:p w:rsidR="00492736" w:rsidRPr="00F90DD6" w:rsidRDefault="00492736" w:rsidP="002B00A2">
            <w:pPr>
              <w:pStyle w:val="BodyText"/>
              <w:spacing w:line="360" w:lineRule="auto"/>
              <w:ind w:firstLine="0"/>
              <w:jc w:val="center"/>
              <w:rPr>
                <w:rFonts w:ascii="Arial" w:hAnsi="Arial" w:cs="Arial"/>
                <w:b/>
                <w:lang w:val="en-US"/>
              </w:rPr>
            </w:pPr>
            <w:proofErr w:type="spellStart"/>
            <w:r w:rsidRPr="00F90DD6">
              <w:rPr>
                <w:rFonts w:ascii="Arial" w:hAnsi="Arial" w:cs="Arial"/>
                <w:b/>
                <w:lang w:val="en-US"/>
              </w:rPr>
              <w:t>CP_Usuario_Form</w:t>
            </w:r>
            <w:proofErr w:type="spellEnd"/>
          </w:p>
        </w:tc>
        <w:tc>
          <w:tcPr>
            <w:tcW w:w="5572" w:type="dxa"/>
          </w:tcPr>
          <w:p w:rsidR="00E437D0" w:rsidRPr="00826456" w:rsidRDefault="00826456" w:rsidP="002B00A2">
            <w:pPr>
              <w:pStyle w:val="BodyText"/>
              <w:spacing w:line="360" w:lineRule="auto"/>
              <w:ind w:firstLine="0"/>
              <w:rPr>
                <w:rFonts w:ascii="Arial" w:hAnsi="Arial" w:cs="Arial"/>
              </w:rPr>
            </w:pPr>
            <w:r>
              <w:rPr>
                <w:rFonts w:ascii="Arial" w:hAnsi="Arial" w:cs="Arial"/>
              </w:rPr>
              <w:t>Esta clase describe la vista que tiene el usuario del login que posee el módulo, por el que se debe autenticar para poder acceder a la gestión de Incidencias y derivados.</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2</w:t>
            </w:r>
          </w:p>
        </w:tc>
        <w:tc>
          <w:tcPr>
            <w:tcW w:w="2835" w:type="dxa"/>
          </w:tcPr>
          <w:p w:rsidR="00E437D0" w:rsidRPr="00F90DD6" w:rsidRDefault="00492736" w:rsidP="002B00A2">
            <w:pPr>
              <w:pStyle w:val="BodyText"/>
              <w:spacing w:line="360" w:lineRule="auto"/>
              <w:ind w:firstLine="0"/>
              <w:jc w:val="center"/>
              <w:rPr>
                <w:rFonts w:ascii="Arial" w:hAnsi="Arial" w:cs="Arial"/>
                <w:b/>
                <w:lang w:val="en-US"/>
              </w:rPr>
            </w:pPr>
            <w:r w:rsidRPr="00F90DD6">
              <w:rPr>
                <w:rFonts w:ascii="Arial" w:hAnsi="Arial" w:cs="Arial"/>
                <w:b/>
                <w:lang w:val="en-US"/>
              </w:rPr>
              <w:t>&lt;&lt;Client Page&gt;&gt;</w:t>
            </w:r>
          </w:p>
          <w:p w:rsidR="00492736" w:rsidRPr="00F90DD6" w:rsidRDefault="00492736" w:rsidP="002B00A2">
            <w:pPr>
              <w:pStyle w:val="BodyText"/>
              <w:spacing w:line="360" w:lineRule="auto"/>
              <w:ind w:firstLine="0"/>
              <w:jc w:val="center"/>
              <w:rPr>
                <w:rFonts w:ascii="Arial" w:hAnsi="Arial" w:cs="Arial"/>
                <w:b/>
                <w:lang w:val="en-US"/>
              </w:rPr>
            </w:pPr>
            <w:proofErr w:type="spellStart"/>
            <w:r w:rsidRPr="00F90DD6">
              <w:rPr>
                <w:rFonts w:ascii="Arial" w:hAnsi="Arial" w:cs="Arial"/>
                <w:b/>
                <w:lang w:val="en-US"/>
              </w:rPr>
              <w:t>CP_Principal_List</w:t>
            </w:r>
            <w:proofErr w:type="spellEnd"/>
          </w:p>
        </w:tc>
        <w:tc>
          <w:tcPr>
            <w:tcW w:w="5572" w:type="dxa"/>
          </w:tcPr>
          <w:p w:rsidR="00E437D0" w:rsidRPr="00826456" w:rsidRDefault="00826456" w:rsidP="002B00A2">
            <w:pPr>
              <w:pStyle w:val="BodyText"/>
              <w:spacing w:line="360" w:lineRule="auto"/>
              <w:ind w:firstLine="0"/>
              <w:rPr>
                <w:rFonts w:ascii="Arial" w:hAnsi="Arial" w:cs="Arial"/>
              </w:rPr>
            </w:pPr>
            <w:r>
              <w:rPr>
                <w:rFonts w:ascii="Arial" w:hAnsi="Arial" w:cs="Arial"/>
              </w:rPr>
              <w:t>Esta clase describe la vista que tiene el usuario del listado de incidencias creadas hasta el momento</w:t>
            </w:r>
            <w:r w:rsidR="00B520FE">
              <w:rPr>
                <w:rFonts w:ascii="Arial" w:hAnsi="Arial" w:cs="Arial"/>
              </w:rPr>
              <w:t>.</w:t>
            </w:r>
          </w:p>
        </w:tc>
      </w:tr>
      <w:tr w:rsidR="00E437D0" w:rsidRPr="001D5EF5"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lastRenderedPageBreak/>
              <w:t>3</w:t>
            </w:r>
          </w:p>
        </w:tc>
        <w:tc>
          <w:tcPr>
            <w:tcW w:w="2835" w:type="dxa"/>
          </w:tcPr>
          <w:p w:rsidR="00492736" w:rsidRPr="00492736" w:rsidRDefault="00492736"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E437D0" w:rsidRPr="00492736" w:rsidRDefault="00492736"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CP_Incidencia_C</w:t>
            </w:r>
            <w:r>
              <w:rPr>
                <w:rFonts w:ascii="Arial" w:hAnsi="Arial" w:cs="Arial"/>
                <w:b/>
                <w:lang w:val="en-US"/>
              </w:rPr>
              <w:t>reate</w:t>
            </w:r>
            <w:proofErr w:type="spellEnd"/>
          </w:p>
        </w:tc>
        <w:tc>
          <w:tcPr>
            <w:tcW w:w="5572" w:type="dxa"/>
          </w:tcPr>
          <w:p w:rsidR="00E437D0" w:rsidRPr="001D5EF5" w:rsidRDefault="008E416F" w:rsidP="002B00A2">
            <w:pPr>
              <w:pStyle w:val="BodyText"/>
              <w:spacing w:line="360" w:lineRule="auto"/>
              <w:ind w:firstLine="0"/>
              <w:rPr>
                <w:rFonts w:ascii="Arial" w:hAnsi="Arial" w:cs="Arial"/>
              </w:rPr>
            </w:pPr>
            <w:r w:rsidRPr="001D5EF5">
              <w:rPr>
                <w:rFonts w:ascii="Arial" w:hAnsi="Arial" w:cs="Arial"/>
              </w:rPr>
              <w:t>Esta clase describe la vista que tiene el usuario</w:t>
            </w:r>
            <w:r w:rsidR="001D5EF5">
              <w:rPr>
                <w:rFonts w:ascii="Arial" w:hAnsi="Arial" w:cs="Arial"/>
              </w:rPr>
              <w:t xml:space="preserve"> cuando solicita crear una Nueva Incidencia</w:t>
            </w:r>
            <w:r w:rsidR="009D4C16">
              <w:rPr>
                <w:rFonts w:ascii="Arial" w:hAnsi="Arial" w:cs="Arial"/>
              </w:rPr>
              <w:t>.</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4</w:t>
            </w:r>
          </w:p>
        </w:tc>
        <w:tc>
          <w:tcPr>
            <w:tcW w:w="2835" w:type="dxa"/>
          </w:tcPr>
          <w:p w:rsidR="00492736" w:rsidRPr="00F90DD6" w:rsidRDefault="00492736" w:rsidP="002B00A2">
            <w:pPr>
              <w:pStyle w:val="BodyText"/>
              <w:spacing w:line="360" w:lineRule="auto"/>
              <w:ind w:firstLine="0"/>
              <w:jc w:val="center"/>
              <w:rPr>
                <w:rFonts w:ascii="Arial" w:hAnsi="Arial" w:cs="Arial"/>
                <w:b/>
                <w:lang w:val="en-US"/>
              </w:rPr>
            </w:pPr>
            <w:r w:rsidRPr="00F90DD6">
              <w:rPr>
                <w:rFonts w:ascii="Arial" w:hAnsi="Arial" w:cs="Arial"/>
                <w:b/>
                <w:lang w:val="en-US"/>
              </w:rPr>
              <w:t>&lt;&lt;Client Page&gt;&gt;</w:t>
            </w:r>
          </w:p>
          <w:p w:rsidR="00E437D0" w:rsidRPr="00F90DD6" w:rsidRDefault="00492736" w:rsidP="002B00A2">
            <w:pPr>
              <w:pStyle w:val="BodyText"/>
              <w:spacing w:line="360" w:lineRule="auto"/>
              <w:ind w:firstLine="0"/>
              <w:jc w:val="center"/>
              <w:rPr>
                <w:rFonts w:ascii="Arial" w:hAnsi="Arial" w:cs="Arial"/>
                <w:b/>
                <w:lang w:val="en-US"/>
              </w:rPr>
            </w:pPr>
            <w:proofErr w:type="spellStart"/>
            <w:r w:rsidRPr="00F90DD6">
              <w:rPr>
                <w:rFonts w:ascii="Arial" w:hAnsi="Arial" w:cs="Arial"/>
                <w:b/>
                <w:lang w:val="en-US"/>
              </w:rPr>
              <w:t>CP_Incidencia_Update</w:t>
            </w:r>
            <w:proofErr w:type="spellEnd"/>
          </w:p>
        </w:tc>
        <w:tc>
          <w:tcPr>
            <w:tcW w:w="5572" w:type="dxa"/>
          </w:tcPr>
          <w:p w:rsidR="00E437D0" w:rsidRPr="001D5EF5" w:rsidRDefault="00C269C5" w:rsidP="002B00A2">
            <w:pPr>
              <w:pStyle w:val="BodyText"/>
              <w:spacing w:line="360" w:lineRule="auto"/>
              <w:ind w:firstLine="0"/>
              <w:rPr>
                <w:rFonts w:ascii="Arial" w:hAnsi="Arial" w:cs="Arial"/>
              </w:rPr>
            </w:pPr>
            <w:r>
              <w:rPr>
                <w:rFonts w:ascii="Arial" w:hAnsi="Arial" w:cs="Arial"/>
              </w:rPr>
              <w:t>Esta clase describe la vista que tiene el usuario cuando solicita Editar una incidencia específica</w:t>
            </w:r>
            <w:r w:rsidR="009D4C16">
              <w:rPr>
                <w:rFonts w:ascii="Arial" w:hAnsi="Arial" w:cs="Arial"/>
              </w:rPr>
              <w:t>.</w:t>
            </w:r>
          </w:p>
        </w:tc>
      </w:tr>
      <w:tr w:rsidR="00E437D0" w:rsidRPr="00756CD8"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5</w:t>
            </w:r>
          </w:p>
        </w:tc>
        <w:tc>
          <w:tcPr>
            <w:tcW w:w="2835" w:type="dxa"/>
          </w:tcPr>
          <w:p w:rsidR="00492736" w:rsidRPr="00492736" w:rsidRDefault="00492736"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E437D0" w:rsidRPr="00492736" w:rsidRDefault="00492736"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CP_Incidencia_D</w:t>
            </w:r>
            <w:r>
              <w:rPr>
                <w:rFonts w:ascii="Arial" w:hAnsi="Arial" w:cs="Arial"/>
                <w:b/>
                <w:lang w:val="en-US"/>
              </w:rPr>
              <w:t>etail</w:t>
            </w:r>
            <w:proofErr w:type="spellEnd"/>
          </w:p>
        </w:tc>
        <w:tc>
          <w:tcPr>
            <w:tcW w:w="5572" w:type="dxa"/>
          </w:tcPr>
          <w:p w:rsidR="00E437D0" w:rsidRPr="00756CD8" w:rsidRDefault="00756CD8" w:rsidP="002B00A2">
            <w:pPr>
              <w:pStyle w:val="BodyText"/>
              <w:spacing w:line="360" w:lineRule="auto"/>
              <w:ind w:firstLine="0"/>
              <w:rPr>
                <w:rFonts w:ascii="Arial" w:hAnsi="Arial" w:cs="Arial"/>
              </w:rPr>
            </w:pPr>
            <w:r w:rsidRPr="00756CD8">
              <w:rPr>
                <w:rFonts w:ascii="Arial" w:hAnsi="Arial" w:cs="Arial"/>
              </w:rPr>
              <w:t>Esta clase describe la vista que tiene el usuario cuando solicita V</w:t>
            </w:r>
            <w:r>
              <w:rPr>
                <w:rFonts w:ascii="Arial" w:hAnsi="Arial" w:cs="Arial"/>
              </w:rPr>
              <w:t>er una incidencia específica.</w:t>
            </w:r>
          </w:p>
        </w:tc>
      </w:tr>
      <w:tr w:rsidR="00E437D0" w:rsidRPr="0058139A"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6</w:t>
            </w:r>
          </w:p>
        </w:tc>
        <w:tc>
          <w:tcPr>
            <w:tcW w:w="2835" w:type="dxa"/>
          </w:tcPr>
          <w:p w:rsidR="00492736" w:rsidRPr="00492736" w:rsidRDefault="00492736"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492736" w:rsidRPr="00492736" w:rsidRDefault="00492736"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CP_Incidencia_D</w:t>
            </w:r>
            <w:r>
              <w:rPr>
                <w:rFonts w:ascii="Arial" w:hAnsi="Arial" w:cs="Arial"/>
                <w:b/>
                <w:lang w:val="en-US"/>
              </w:rPr>
              <w:t>elete</w:t>
            </w:r>
            <w:proofErr w:type="spellEnd"/>
          </w:p>
        </w:tc>
        <w:tc>
          <w:tcPr>
            <w:tcW w:w="5572" w:type="dxa"/>
          </w:tcPr>
          <w:p w:rsidR="00E437D0" w:rsidRPr="0058139A" w:rsidRDefault="0058139A" w:rsidP="002B00A2">
            <w:pPr>
              <w:pStyle w:val="BodyText"/>
              <w:spacing w:line="360" w:lineRule="auto"/>
              <w:ind w:firstLine="0"/>
              <w:rPr>
                <w:rFonts w:ascii="Arial" w:hAnsi="Arial" w:cs="Arial"/>
              </w:rPr>
            </w:pPr>
            <w:r w:rsidRPr="0058139A">
              <w:rPr>
                <w:rFonts w:ascii="Arial" w:hAnsi="Arial" w:cs="Arial"/>
              </w:rPr>
              <w:t xml:space="preserve">Esta clase describe la vista que tiene el usuario cuando solicita </w:t>
            </w:r>
            <w:r>
              <w:rPr>
                <w:rFonts w:ascii="Arial" w:hAnsi="Arial" w:cs="Arial"/>
              </w:rPr>
              <w:t>Eliminar una incidencia específica.</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7</w:t>
            </w:r>
          </w:p>
        </w:tc>
        <w:tc>
          <w:tcPr>
            <w:tcW w:w="2835" w:type="dxa"/>
          </w:tcPr>
          <w:p w:rsidR="00E437D0" w:rsidRDefault="00826456"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Controller</w:t>
            </w:r>
            <w:proofErr w:type="spellEnd"/>
            <w:r>
              <w:rPr>
                <w:rFonts w:ascii="Arial" w:hAnsi="Arial" w:cs="Arial"/>
                <w:b/>
              </w:rPr>
              <w:t>&gt;&gt;</w:t>
            </w:r>
          </w:p>
          <w:p w:rsidR="00826456" w:rsidRDefault="00826456" w:rsidP="002B00A2">
            <w:pPr>
              <w:pStyle w:val="BodyText"/>
              <w:spacing w:line="360" w:lineRule="auto"/>
              <w:ind w:firstLine="0"/>
              <w:jc w:val="center"/>
              <w:rPr>
                <w:rFonts w:ascii="Arial" w:hAnsi="Arial" w:cs="Arial"/>
                <w:b/>
              </w:rPr>
            </w:pPr>
            <w:proofErr w:type="spellStart"/>
            <w:r>
              <w:rPr>
                <w:rFonts w:ascii="Arial" w:hAnsi="Arial" w:cs="Arial"/>
                <w:b/>
              </w:rPr>
              <w:t>SP_IncidenciaView</w:t>
            </w:r>
            <w:proofErr w:type="spellEnd"/>
          </w:p>
        </w:tc>
        <w:tc>
          <w:tcPr>
            <w:tcW w:w="5572" w:type="dxa"/>
          </w:tcPr>
          <w:p w:rsidR="00E437D0" w:rsidRPr="0058139A" w:rsidRDefault="00E21D18" w:rsidP="002B00A2">
            <w:pPr>
              <w:pStyle w:val="BodyText"/>
              <w:spacing w:line="360" w:lineRule="auto"/>
              <w:ind w:firstLine="0"/>
              <w:rPr>
                <w:rFonts w:ascii="Arial" w:hAnsi="Arial" w:cs="Arial"/>
              </w:rPr>
            </w:pPr>
            <w:r>
              <w:rPr>
                <w:rFonts w:ascii="Arial" w:hAnsi="Arial" w:cs="Arial"/>
              </w:rPr>
              <w:t>Esta clase describe las funcionalidades que permiten el control de datos de la Incidencias y a la vez contiene los métodos necesarios para llevar a cabo la gestión de las mismas.</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8</w:t>
            </w:r>
          </w:p>
        </w:tc>
        <w:tc>
          <w:tcPr>
            <w:tcW w:w="2835" w:type="dxa"/>
          </w:tcPr>
          <w:p w:rsidR="00E437D0" w:rsidRDefault="00826456"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826456" w:rsidRDefault="00826456" w:rsidP="002B00A2">
            <w:pPr>
              <w:pStyle w:val="BodyText"/>
              <w:spacing w:line="360" w:lineRule="auto"/>
              <w:ind w:firstLine="0"/>
              <w:jc w:val="center"/>
              <w:rPr>
                <w:rFonts w:ascii="Arial" w:hAnsi="Arial" w:cs="Arial"/>
                <w:b/>
              </w:rPr>
            </w:pPr>
            <w:proofErr w:type="spellStart"/>
            <w:r>
              <w:rPr>
                <w:rFonts w:ascii="Arial" w:hAnsi="Arial" w:cs="Arial"/>
                <w:b/>
              </w:rPr>
              <w:t>Form_Incidencia_Create</w:t>
            </w:r>
            <w:proofErr w:type="spellEnd"/>
          </w:p>
        </w:tc>
        <w:tc>
          <w:tcPr>
            <w:tcW w:w="5572" w:type="dxa"/>
          </w:tcPr>
          <w:p w:rsidR="00E437D0" w:rsidRPr="00E21D18" w:rsidRDefault="00E21D18" w:rsidP="002B00A2">
            <w:pPr>
              <w:pStyle w:val="BodyText"/>
              <w:spacing w:line="360" w:lineRule="auto"/>
              <w:ind w:firstLine="0"/>
              <w:rPr>
                <w:rFonts w:ascii="Arial" w:hAnsi="Arial" w:cs="Arial"/>
              </w:rPr>
            </w:pPr>
            <w:r>
              <w:rPr>
                <w:rFonts w:ascii="Arial" w:hAnsi="Arial" w:cs="Arial"/>
              </w:rPr>
              <w:t>Esta clase describe los campos que debe rellenar el usuario para crear una Nueva Incidencia</w:t>
            </w:r>
          </w:p>
        </w:tc>
      </w:tr>
      <w:tr w:rsidR="00E437D0" w:rsidTr="00492736">
        <w:tc>
          <w:tcPr>
            <w:tcW w:w="835" w:type="dxa"/>
          </w:tcPr>
          <w:p w:rsidR="00E437D0" w:rsidRDefault="00492736" w:rsidP="002B00A2">
            <w:pPr>
              <w:pStyle w:val="BodyText"/>
              <w:spacing w:line="360" w:lineRule="auto"/>
              <w:ind w:firstLine="0"/>
              <w:jc w:val="center"/>
              <w:rPr>
                <w:rFonts w:ascii="Arial" w:hAnsi="Arial" w:cs="Arial"/>
                <w:b/>
              </w:rPr>
            </w:pPr>
            <w:r>
              <w:rPr>
                <w:rFonts w:ascii="Arial" w:hAnsi="Arial" w:cs="Arial"/>
                <w:b/>
              </w:rPr>
              <w:t>9</w:t>
            </w:r>
          </w:p>
        </w:tc>
        <w:tc>
          <w:tcPr>
            <w:tcW w:w="2835" w:type="dxa"/>
          </w:tcPr>
          <w:p w:rsidR="00E437D0" w:rsidRDefault="00826456"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826456" w:rsidRDefault="00826456" w:rsidP="002B00A2">
            <w:pPr>
              <w:pStyle w:val="BodyText"/>
              <w:spacing w:line="360" w:lineRule="auto"/>
              <w:ind w:firstLine="0"/>
              <w:jc w:val="center"/>
              <w:rPr>
                <w:rFonts w:ascii="Arial" w:hAnsi="Arial" w:cs="Arial"/>
                <w:b/>
              </w:rPr>
            </w:pPr>
            <w:proofErr w:type="spellStart"/>
            <w:r>
              <w:rPr>
                <w:rFonts w:ascii="Arial" w:hAnsi="Arial" w:cs="Arial"/>
                <w:b/>
              </w:rPr>
              <w:t>Form_Incidencia_Update</w:t>
            </w:r>
            <w:proofErr w:type="spellEnd"/>
          </w:p>
        </w:tc>
        <w:tc>
          <w:tcPr>
            <w:tcW w:w="5572" w:type="dxa"/>
          </w:tcPr>
          <w:p w:rsidR="00E437D0" w:rsidRPr="00E21D18" w:rsidRDefault="00E21D18" w:rsidP="002B00A2">
            <w:pPr>
              <w:pStyle w:val="BodyText"/>
              <w:spacing w:line="360" w:lineRule="auto"/>
              <w:ind w:firstLine="0"/>
              <w:rPr>
                <w:rFonts w:ascii="Arial" w:hAnsi="Arial" w:cs="Arial"/>
              </w:rPr>
            </w:pPr>
            <w:r>
              <w:rPr>
                <w:rFonts w:ascii="Arial" w:hAnsi="Arial" w:cs="Arial"/>
              </w:rPr>
              <w:t>Esta clase describe los campos que debe rellenar el usuario para Editar una incidencia específica.</w:t>
            </w:r>
          </w:p>
        </w:tc>
      </w:tr>
      <w:tr w:rsidR="00492736" w:rsidTr="00492736">
        <w:tc>
          <w:tcPr>
            <w:tcW w:w="835" w:type="dxa"/>
          </w:tcPr>
          <w:p w:rsidR="00492736" w:rsidRDefault="00492736" w:rsidP="002B00A2">
            <w:pPr>
              <w:pStyle w:val="BodyText"/>
              <w:spacing w:line="360" w:lineRule="auto"/>
              <w:ind w:firstLine="0"/>
              <w:jc w:val="center"/>
              <w:rPr>
                <w:rFonts w:ascii="Arial" w:hAnsi="Arial" w:cs="Arial"/>
                <w:b/>
              </w:rPr>
            </w:pPr>
            <w:r>
              <w:rPr>
                <w:rFonts w:ascii="Arial" w:hAnsi="Arial" w:cs="Arial"/>
                <w:b/>
              </w:rPr>
              <w:t>10</w:t>
            </w:r>
          </w:p>
        </w:tc>
        <w:tc>
          <w:tcPr>
            <w:tcW w:w="2835" w:type="dxa"/>
          </w:tcPr>
          <w:p w:rsidR="00492736" w:rsidRDefault="00826456" w:rsidP="002B00A2">
            <w:pPr>
              <w:pStyle w:val="BodyText"/>
              <w:spacing w:line="360" w:lineRule="auto"/>
              <w:ind w:firstLine="0"/>
              <w:jc w:val="center"/>
              <w:rPr>
                <w:rFonts w:ascii="Arial" w:hAnsi="Arial" w:cs="Arial"/>
                <w:b/>
              </w:rPr>
            </w:pPr>
            <w:r>
              <w:rPr>
                <w:rFonts w:ascii="Arial" w:hAnsi="Arial" w:cs="Arial"/>
                <w:b/>
              </w:rPr>
              <w:t>Incidencia</w:t>
            </w:r>
          </w:p>
        </w:tc>
        <w:tc>
          <w:tcPr>
            <w:tcW w:w="5572" w:type="dxa"/>
          </w:tcPr>
          <w:p w:rsidR="00492736" w:rsidRPr="00E21D18" w:rsidRDefault="00E21D18" w:rsidP="002B00A2">
            <w:pPr>
              <w:pStyle w:val="BodyText"/>
              <w:spacing w:line="360" w:lineRule="auto"/>
              <w:ind w:firstLine="0"/>
              <w:rPr>
                <w:rFonts w:ascii="Arial" w:hAnsi="Arial" w:cs="Arial"/>
              </w:rPr>
            </w:pPr>
            <w:r>
              <w:rPr>
                <w:rFonts w:ascii="Arial" w:hAnsi="Arial" w:cs="Arial"/>
              </w:rPr>
              <w:t>Esta clase contiene todos los datos de las Incidencias.</w:t>
            </w:r>
          </w:p>
        </w:tc>
      </w:tr>
    </w:tbl>
    <w:p w:rsidR="00E21D18" w:rsidRDefault="00E21D18"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Tabla 21: Descripción de Clases del Caso de Uso &lt;Gestionar Incidencia&gt;</w:t>
      </w:r>
    </w:p>
    <w:p w:rsidR="00E21D18" w:rsidRPr="00E21D18" w:rsidRDefault="00E21D18" w:rsidP="002B00A2">
      <w:pPr>
        <w:pStyle w:val="BodyText"/>
        <w:spacing w:line="360" w:lineRule="auto"/>
        <w:ind w:left="720" w:firstLine="0"/>
        <w:jc w:val="center"/>
        <w:rPr>
          <w:rFonts w:ascii="Arial" w:hAnsi="Arial" w:cs="Arial"/>
          <w:b/>
          <w:i/>
          <w:sz w:val="20"/>
          <w:szCs w:val="20"/>
        </w:rPr>
      </w:pPr>
    </w:p>
    <w:p w:rsidR="0027484A" w:rsidRDefault="0027484A" w:rsidP="002B00A2">
      <w:pPr>
        <w:pStyle w:val="BodyText"/>
        <w:numPr>
          <w:ilvl w:val="0"/>
          <w:numId w:val="16"/>
        </w:numPr>
        <w:spacing w:line="360" w:lineRule="auto"/>
        <w:jc w:val="both"/>
        <w:rPr>
          <w:rFonts w:ascii="Arial" w:hAnsi="Arial" w:cs="Arial"/>
          <w:b/>
        </w:rPr>
      </w:pPr>
      <w:r>
        <w:rPr>
          <w:rFonts w:ascii="Arial" w:hAnsi="Arial" w:cs="Arial"/>
          <w:b/>
        </w:rPr>
        <w:t>2.4.2.2 Diagrama de Clases del Caso de Uso &lt;Gestionar Base de Conocimiento&gt;</w:t>
      </w:r>
    </w:p>
    <w:p w:rsidR="00D23D29" w:rsidRDefault="00EA781F" w:rsidP="00EA781F">
      <w:pPr>
        <w:pStyle w:val="BodyText"/>
        <w:spacing w:line="360" w:lineRule="auto"/>
        <w:ind w:firstLine="0"/>
        <w:jc w:val="both"/>
        <w:rPr>
          <w:rFonts w:ascii="Arial" w:hAnsi="Arial" w:cs="Arial"/>
          <w:b/>
        </w:rPr>
      </w:pPr>
      <w:r>
        <w:rPr>
          <w:rFonts w:ascii="Arial" w:hAnsi="Arial" w:cs="Arial"/>
          <w:b/>
          <w:noProof/>
          <w:lang w:val="en-US"/>
        </w:rPr>
        <w:lastRenderedPageBreak/>
        <w:drawing>
          <wp:inline distT="0" distB="0" distL="0" distR="0" wp14:anchorId="47695CDC" wp14:editId="301C4C99">
            <wp:extent cx="6332220" cy="4050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erDCBase.PNG"/>
                    <pic:cNvPicPr/>
                  </pic:nvPicPr>
                  <pic:blipFill>
                    <a:blip r:embed="rId52">
                      <a:extLst>
                        <a:ext uri="{28A0092B-C50C-407E-A947-70E740481C1C}">
                          <a14:useLocalDpi xmlns:a14="http://schemas.microsoft.com/office/drawing/2010/main" val="0"/>
                        </a:ext>
                      </a:extLst>
                    </a:blip>
                    <a:stretch>
                      <a:fillRect/>
                    </a:stretch>
                  </pic:blipFill>
                  <pic:spPr>
                    <a:xfrm>
                      <a:off x="0" y="0"/>
                      <a:ext cx="6332220" cy="4050665"/>
                    </a:xfrm>
                    <a:prstGeom prst="rect">
                      <a:avLst/>
                    </a:prstGeom>
                  </pic:spPr>
                </pic:pic>
              </a:graphicData>
            </a:graphic>
          </wp:inline>
        </w:drawing>
      </w:r>
    </w:p>
    <w:p w:rsidR="003B4587" w:rsidRDefault="005C08B9" w:rsidP="002B00A2">
      <w:pPr>
        <w:pStyle w:val="BodyText"/>
        <w:spacing w:line="360" w:lineRule="auto"/>
        <w:ind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4</w:t>
      </w:r>
      <w:r w:rsidR="00FE6C69">
        <w:rPr>
          <w:rFonts w:ascii="Arial" w:hAnsi="Arial" w:cs="Arial"/>
          <w:b/>
          <w:i/>
          <w:sz w:val="20"/>
          <w:szCs w:val="20"/>
        </w:rPr>
        <w:t>: Diagrama de Clases</w:t>
      </w:r>
      <w:r w:rsidR="0027484A">
        <w:rPr>
          <w:rFonts w:ascii="Arial" w:hAnsi="Arial" w:cs="Arial"/>
          <w:b/>
          <w:i/>
          <w:sz w:val="20"/>
          <w:szCs w:val="20"/>
        </w:rPr>
        <w:t xml:space="preserve"> del Caso de Uso &lt;Gestionar Base de Conocimiento&gt;</w:t>
      </w:r>
      <w:r w:rsidR="00FE6C69">
        <w:rPr>
          <w:rFonts w:ascii="Arial" w:hAnsi="Arial" w:cs="Arial"/>
          <w:b/>
          <w:i/>
          <w:sz w:val="20"/>
          <w:szCs w:val="20"/>
        </w:rPr>
        <w:t xml:space="preserve"> </w:t>
      </w:r>
    </w:p>
    <w:p w:rsidR="003E2179" w:rsidRDefault="003E2179" w:rsidP="002B00A2">
      <w:pPr>
        <w:pStyle w:val="BodyText"/>
        <w:spacing w:line="360" w:lineRule="auto"/>
        <w:ind w:firstLine="0"/>
        <w:jc w:val="center"/>
        <w:rPr>
          <w:rFonts w:ascii="Arial" w:hAnsi="Arial" w:cs="Arial"/>
          <w:b/>
          <w:i/>
          <w:sz w:val="20"/>
          <w:szCs w:val="20"/>
        </w:rPr>
      </w:pPr>
    </w:p>
    <w:p w:rsidR="003E2179" w:rsidRDefault="003E2179" w:rsidP="002B00A2">
      <w:pPr>
        <w:pStyle w:val="BodyText"/>
        <w:spacing w:line="360" w:lineRule="auto"/>
        <w:ind w:firstLine="0"/>
        <w:jc w:val="center"/>
        <w:rPr>
          <w:rFonts w:ascii="Arial" w:hAnsi="Arial" w:cs="Arial"/>
          <w:b/>
        </w:rPr>
      </w:pPr>
      <w:r>
        <w:rPr>
          <w:rFonts w:ascii="Arial" w:hAnsi="Arial" w:cs="Arial"/>
          <w:b/>
        </w:rPr>
        <w:t>Descripción de Clases del Caso de Uso &lt;Gestionar Base de Conocimiento&gt;</w:t>
      </w:r>
    </w:p>
    <w:tbl>
      <w:tblPr>
        <w:tblStyle w:val="TableGrid"/>
        <w:tblW w:w="0" w:type="auto"/>
        <w:tblInd w:w="720" w:type="dxa"/>
        <w:tblLook w:val="04A0" w:firstRow="1" w:lastRow="0" w:firstColumn="1" w:lastColumn="0" w:noHBand="0" w:noVBand="1"/>
      </w:tblPr>
      <w:tblGrid>
        <w:gridCol w:w="835"/>
        <w:gridCol w:w="2835"/>
        <w:gridCol w:w="5572"/>
      </w:tblGrid>
      <w:tr w:rsidR="003E2179" w:rsidTr="003A7DD6">
        <w:tc>
          <w:tcPr>
            <w:tcW w:w="835" w:type="dxa"/>
            <w:shd w:val="clear" w:color="auto" w:fill="B4C6E7" w:themeFill="accent1" w:themeFillTint="66"/>
          </w:tcPr>
          <w:p w:rsidR="003E2179" w:rsidRDefault="003E2179" w:rsidP="002B00A2">
            <w:pPr>
              <w:pStyle w:val="BodyText"/>
              <w:spacing w:line="360" w:lineRule="auto"/>
              <w:ind w:firstLine="0"/>
              <w:jc w:val="center"/>
              <w:rPr>
                <w:rFonts w:ascii="Arial" w:hAnsi="Arial" w:cs="Arial"/>
                <w:b/>
              </w:rPr>
            </w:pPr>
            <w:r>
              <w:rPr>
                <w:rFonts w:ascii="Arial" w:hAnsi="Arial" w:cs="Arial"/>
                <w:b/>
              </w:rPr>
              <w:t>No.</w:t>
            </w:r>
          </w:p>
        </w:tc>
        <w:tc>
          <w:tcPr>
            <w:tcW w:w="2835" w:type="dxa"/>
            <w:shd w:val="clear" w:color="auto" w:fill="B4C6E7" w:themeFill="accent1" w:themeFillTint="66"/>
          </w:tcPr>
          <w:p w:rsidR="003E2179" w:rsidRDefault="003E2179" w:rsidP="002B00A2">
            <w:pPr>
              <w:pStyle w:val="BodyText"/>
              <w:spacing w:line="360" w:lineRule="auto"/>
              <w:ind w:firstLine="0"/>
              <w:jc w:val="center"/>
              <w:rPr>
                <w:rFonts w:ascii="Arial" w:hAnsi="Arial" w:cs="Arial"/>
                <w:b/>
              </w:rPr>
            </w:pPr>
            <w:r>
              <w:rPr>
                <w:rFonts w:ascii="Arial" w:hAnsi="Arial" w:cs="Arial"/>
                <w:b/>
              </w:rPr>
              <w:t>Nombre de la Clase</w:t>
            </w:r>
          </w:p>
        </w:tc>
        <w:tc>
          <w:tcPr>
            <w:tcW w:w="5572" w:type="dxa"/>
            <w:shd w:val="clear" w:color="auto" w:fill="B4C6E7" w:themeFill="accent1" w:themeFillTint="66"/>
          </w:tcPr>
          <w:p w:rsidR="003E2179" w:rsidRDefault="003E2179" w:rsidP="002B00A2">
            <w:pPr>
              <w:pStyle w:val="BodyText"/>
              <w:spacing w:line="360" w:lineRule="auto"/>
              <w:ind w:firstLine="0"/>
              <w:jc w:val="center"/>
              <w:rPr>
                <w:rFonts w:ascii="Arial" w:hAnsi="Arial" w:cs="Arial"/>
                <w:b/>
              </w:rPr>
            </w:pPr>
            <w:r>
              <w:rPr>
                <w:rFonts w:ascii="Arial" w:hAnsi="Arial" w:cs="Arial"/>
                <w:b/>
              </w:rPr>
              <w:t>Descripción</w:t>
            </w:r>
          </w:p>
        </w:tc>
      </w:tr>
      <w:tr w:rsidR="003E2179" w:rsidRPr="00826456"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1</w:t>
            </w:r>
          </w:p>
        </w:tc>
        <w:tc>
          <w:tcPr>
            <w:tcW w:w="2835" w:type="dxa"/>
          </w:tcPr>
          <w:p w:rsidR="003E2179" w:rsidRPr="003E2179" w:rsidRDefault="003E2179" w:rsidP="002B00A2">
            <w:pPr>
              <w:pStyle w:val="BodyText"/>
              <w:spacing w:line="360" w:lineRule="auto"/>
              <w:ind w:firstLine="0"/>
              <w:jc w:val="center"/>
              <w:rPr>
                <w:rFonts w:ascii="Arial" w:hAnsi="Arial" w:cs="Arial"/>
                <w:b/>
                <w:lang w:val="en-US"/>
              </w:rPr>
            </w:pPr>
            <w:r w:rsidRPr="003E2179">
              <w:rPr>
                <w:rFonts w:ascii="Arial" w:hAnsi="Arial" w:cs="Arial"/>
                <w:b/>
                <w:lang w:val="en-US"/>
              </w:rPr>
              <w:t>&lt;&lt;Client Page&gt;&gt;</w:t>
            </w:r>
          </w:p>
          <w:p w:rsidR="003E2179" w:rsidRPr="003E2179" w:rsidRDefault="003E2179" w:rsidP="002B00A2">
            <w:pPr>
              <w:pStyle w:val="BodyText"/>
              <w:spacing w:line="360" w:lineRule="auto"/>
              <w:ind w:firstLine="0"/>
              <w:jc w:val="center"/>
              <w:rPr>
                <w:rFonts w:ascii="Arial" w:hAnsi="Arial" w:cs="Arial"/>
                <w:b/>
                <w:lang w:val="en-US"/>
              </w:rPr>
            </w:pPr>
            <w:proofErr w:type="spellStart"/>
            <w:r w:rsidRPr="003E2179">
              <w:rPr>
                <w:rFonts w:ascii="Arial" w:hAnsi="Arial" w:cs="Arial"/>
                <w:b/>
                <w:lang w:val="en-US"/>
              </w:rPr>
              <w:t>CP_Usuario_Form</w:t>
            </w:r>
            <w:proofErr w:type="spellEnd"/>
          </w:p>
        </w:tc>
        <w:tc>
          <w:tcPr>
            <w:tcW w:w="5572" w:type="dxa"/>
          </w:tcPr>
          <w:p w:rsidR="003E2179" w:rsidRPr="00826456" w:rsidRDefault="003E2179" w:rsidP="002B00A2">
            <w:pPr>
              <w:pStyle w:val="BodyText"/>
              <w:spacing w:line="360" w:lineRule="auto"/>
              <w:ind w:firstLine="0"/>
              <w:rPr>
                <w:rFonts w:ascii="Arial" w:hAnsi="Arial" w:cs="Arial"/>
              </w:rPr>
            </w:pPr>
            <w:r>
              <w:rPr>
                <w:rFonts w:ascii="Arial" w:hAnsi="Arial" w:cs="Arial"/>
              </w:rPr>
              <w:t>Esta clase describe la vista que tiene el usuario del login que posee el módulo, por el que se debe autenticar para poder acceder a la gestión de Incidencias y derivados.</w:t>
            </w:r>
          </w:p>
        </w:tc>
      </w:tr>
      <w:tr w:rsidR="003E2179" w:rsidRPr="00826456"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2</w:t>
            </w:r>
          </w:p>
        </w:tc>
        <w:tc>
          <w:tcPr>
            <w:tcW w:w="2835" w:type="dxa"/>
          </w:tcPr>
          <w:p w:rsidR="003E2179" w:rsidRPr="003E2179" w:rsidRDefault="003E2179" w:rsidP="002B00A2">
            <w:pPr>
              <w:pStyle w:val="BodyText"/>
              <w:spacing w:line="360" w:lineRule="auto"/>
              <w:ind w:firstLine="0"/>
              <w:jc w:val="center"/>
              <w:rPr>
                <w:rFonts w:ascii="Arial" w:hAnsi="Arial" w:cs="Arial"/>
                <w:b/>
                <w:lang w:val="en-US"/>
              </w:rPr>
            </w:pPr>
            <w:r w:rsidRPr="003E2179">
              <w:rPr>
                <w:rFonts w:ascii="Arial" w:hAnsi="Arial" w:cs="Arial"/>
                <w:b/>
                <w:lang w:val="en-US"/>
              </w:rPr>
              <w:t>&lt;&lt;Client Page&gt;&gt;</w:t>
            </w:r>
          </w:p>
          <w:p w:rsidR="003E2179" w:rsidRPr="003E2179" w:rsidRDefault="003E2179" w:rsidP="002B00A2">
            <w:pPr>
              <w:pStyle w:val="BodyText"/>
              <w:spacing w:line="360" w:lineRule="auto"/>
              <w:ind w:firstLine="0"/>
              <w:jc w:val="center"/>
              <w:rPr>
                <w:rFonts w:ascii="Arial" w:hAnsi="Arial" w:cs="Arial"/>
                <w:b/>
                <w:lang w:val="en-US"/>
              </w:rPr>
            </w:pPr>
            <w:proofErr w:type="spellStart"/>
            <w:r w:rsidRPr="003E2179">
              <w:rPr>
                <w:rFonts w:ascii="Arial" w:hAnsi="Arial" w:cs="Arial"/>
                <w:b/>
                <w:lang w:val="en-US"/>
              </w:rPr>
              <w:t>CP_</w:t>
            </w:r>
            <w:r>
              <w:rPr>
                <w:rFonts w:ascii="Arial" w:hAnsi="Arial" w:cs="Arial"/>
                <w:b/>
                <w:lang w:val="en-US"/>
              </w:rPr>
              <w:t>Base</w:t>
            </w:r>
            <w:r w:rsidRPr="003E2179">
              <w:rPr>
                <w:rFonts w:ascii="Arial" w:hAnsi="Arial" w:cs="Arial"/>
                <w:b/>
                <w:lang w:val="en-US"/>
              </w:rPr>
              <w:t>_List</w:t>
            </w:r>
            <w:proofErr w:type="spellEnd"/>
          </w:p>
        </w:tc>
        <w:tc>
          <w:tcPr>
            <w:tcW w:w="5572" w:type="dxa"/>
          </w:tcPr>
          <w:p w:rsidR="003E2179" w:rsidRPr="00826456" w:rsidRDefault="003E2179" w:rsidP="002B00A2">
            <w:pPr>
              <w:pStyle w:val="BodyText"/>
              <w:spacing w:line="360" w:lineRule="auto"/>
              <w:ind w:firstLine="0"/>
              <w:rPr>
                <w:rFonts w:ascii="Arial" w:hAnsi="Arial" w:cs="Arial"/>
              </w:rPr>
            </w:pPr>
            <w:r>
              <w:rPr>
                <w:rFonts w:ascii="Arial" w:hAnsi="Arial" w:cs="Arial"/>
              </w:rPr>
              <w:t xml:space="preserve">Esta clase describe la vista que tiene el usuario del listado de </w:t>
            </w:r>
            <w:r w:rsidR="00BC0CC0">
              <w:rPr>
                <w:rFonts w:ascii="Arial" w:hAnsi="Arial" w:cs="Arial"/>
              </w:rPr>
              <w:t>Bases de Conocimiento</w:t>
            </w:r>
            <w:r>
              <w:rPr>
                <w:rFonts w:ascii="Arial" w:hAnsi="Arial" w:cs="Arial"/>
              </w:rPr>
              <w:t xml:space="preserve"> creadas hasta el momento.</w:t>
            </w:r>
          </w:p>
        </w:tc>
      </w:tr>
      <w:tr w:rsidR="003E2179" w:rsidRPr="001D5EF5"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3</w:t>
            </w:r>
          </w:p>
        </w:tc>
        <w:tc>
          <w:tcPr>
            <w:tcW w:w="2835" w:type="dxa"/>
          </w:tcPr>
          <w:p w:rsidR="003E2179" w:rsidRPr="00492736" w:rsidRDefault="003E2179"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3E2179" w:rsidRPr="00492736" w:rsidRDefault="003E2179"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w:t>
            </w:r>
            <w:r>
              <w:rPr>
                <w:rFonts w:ascii="Arial" w:hAnsi="Arial" w:cs="Arial"/>
                <w:b/>
                <w:lang w:val="en-US"/>
              </w:rPr>
              <w:t>Base</w:t>
            </w:r>
            <w:r w:rsidRPr="00492736">
              <w:rPr>
                <w:rFonts w:ascii="Arial" w:hAnsi="Arial" w:cs="Arial"/>
                <w:b/>
                <w:lang w:val="en-US"/>
              </w:rPr>
              <w:t>_C</w:t>
            </w:r>
            <w:r>
              <w:rPr>
                <w:rFonts w:ascii="Arial" w:hAnsi="Arial" w:cs="Arial"/>
                <w:b/>
                <w:lang w:val="en-US"/>
              </w:rPr>
              <w:t>reate</w:t>
            </w:r>
            <w:proofErr w:type="spellEnd"/>
          </w:p>
        </w:tc>
        <w:tc>
          <w:tcPr>
            <w:tcW w:w="5572" w:type="dxa"/>
          </w:tcPr>
          <w:p w:rsidR="003E2179" w:rsidRPr="001D5EF5" w:rsidRDefault="003E2179" w:rsidP="002B00A2">
            <w:pPr>
              <w:pStyle w:val="BodyText"/>
              <w:spacing w:line="360" w:lineRule="auto"/>
              <w:ind w:firstLine="0"/>
              <w:rPr>
                <w:rFonts w:ascii="Arial" w:hAnsi="Arial" w:cs="Arial"/>
              </w:rPr>
            </w:pPr>
            <w:r w:rsidRPr="001D5EF5">
              <w:rPr>
                <w:rFonts w:ascii="Arial" w:hAnsi="Arial" w:cs="Arial"/>
              </w:rPr>
              <w:t>Esta clase describe la vista que tiene el usuario</w:t>
            </w:r>
            <w:r>
              <w:rPr>
                <w:rFonts w:ascii="Arial" w:hAnsi="Arial" w:cs="Arial"/>
              </w:rPr>
              <w:t xml:space="preserve"> cuando solicita crear una Nueva </w:t>
            </w:r>
            <w:r w:rsidR="00BC0CC0">
              <w:rPr>
                <w:rFonts w:ascii="Arial" w:hAnsi="Arial" w:cs="Arial"/>
              </w:rPr>
              <w:t>Base de Conocimiento</w:t>
            </w:r>
            <w:r>
              <w:rPr>
                <w:rFonts w:ascii="Arial" w:hAnsi="Arial" w:cs="Arial"/>
              </w:rPr>
              <w:t>.</w:t>
            </w:r>
          </w:p>
        </w:tc>
      </w:tr>
      <w:tr w:rsidR="003E2179" w:rsidRPr="001D5EF5"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4</w:t>
            </w:r>
          </w:p>
        </w:tc>
        <w:tc>
          <w:tcPr>
            <w:tcW w:w="2835" w:type="dxa"/>
          </w:tcPr>
          <w:p w:rsidR="003E2179" w:rsidRPr="003E2179" w:rsidRDefault="003E2179" w:rsidP="002B00A2">
            <w:pPr>
              <w:pStyle w:val="BodyText"/>
              <w:spacing w:line="360" w:lineRule="auto"/>
              <w:ind w:firstLine="0"/>
              <w:jc w:val="center"/>
              <w:rPr>
                <w:rFonts w:ascii="Arial" w:hAnsi="Arial" w:cs="Arial"/>
                <w:b/>
                <w:lang w:val="en-US"/>
              </w:rPr>
            </w:pPr>
            <w:r w:rsidRPr="003E2179">
              <w:rPr>
                <w:rFonts w:ascii="Arial" w:hAnsi="Arial" w:cs="Arial"/>
                <w:b/>
                <w:lang w:val="en-US"/>
              </w:rPr>
              <w:t>&lt;&lt;Client Page&gt;&gt;</w:t>
            </w:r>
          </w:p>
          <w:p w:rsidR="003E2179" w:rsidRPr="003E2179" w:rsidRDefault="003E2179" w:rsidP="002B00A2">
            <w:pPr>
              <w:pStyle w:val="BodyText"/>
              <w:spacing w:line="360" w:lineRule="auto"/>
              <w:ind w:firstLine="0"/>
              <w:jc w:val="center"/>
              <w:rPr>
                <w:rFonts w:ascii="Arial" w:hAnsi="Arial" w:cs="Arial"/>
                <w:b/>
                <w:lang w:val="en-US"/>
              </w:rPr>
            </w:pPr>
            <w:proofErr w:type="spellStart"/>
            <w:r w:rsidRPr="003E2179">
              <w:rPr>
                <w:rFonts w:ascii="Arial" w:hAnsi="Arial" w:cs="Arial"/>
                <w:b/>
                <w:lang w:val="en-US"/>
              </w:rPr>
              <w:lastRenderedPageBreak/>
              <w:t>CP_</w:t>
            </w:r>
            <w:r>
              <w:rPr>
                <w:rFonts w:ascii="Arial" w:hAnsi="Arial" w:cs="Arial"/>
                <w:b/>
                <w:lang w:val="en-US"/>
              </w:rPr>
              <w:t>Base</w:t>
            </w:r>
            <w:r w:rsidRPr="003E2179">
              <w:rPr>
                <w:rFonts w:ascii="Arial" w:hAnsi="Arial" w:cs="Arial"/>
                <w:b/>
                <w:lang w:val="en-US"/>
              </w:rPr>
              <w:t>_Update</w:t>
            </w:r>
            <w:proofErr w:type="spellEnd"/>
          </w:p>
        </w:tc>
        <w:tc>
          <w:tcPr>
            <w:tcW w:w="5572" w:type="dxa"/>
          </w:tcPr>
          <w:p w:rsidR="003E2179" w:rsidRPr="001D5EF5" w:rsidRDefault="003E2179" w:rsidP="002B00A2">
            <w:pPr>
              <w:pStyle w:val="BodyText"/>
              <w:spacing w:line="360" w:lineRule="auto"/>
              <w:ind w:firstLine="0"/>
              <w:rPr>
                <w:rFonts w:ascii="Arial" w:hAnsi="Arial" w:cs="Arial"/>
              </w:rPr>
            </w:pPr>
            <w:r>
              <w:rPr>
                <w:rFonts w:ascii="Arial" w:hAnsi="Arial" w:cs="Arial"/>
              </w:rPr>
              <w:lastRenderedPageBreak/>
              <w:t xml:space="preserve">Esta clase describe la vista que tiene el usuario </w:t>
            </w:r>
            <w:r>
              <w:rPr>
                <w:rFonts w:ascii="Arial" w:hAnsi="Arial" w:cs="Arial"/>
              </w:rPr>
              <w:lastRenderedPageBreak/>
              <w:t>cuando solicita E</w:t>
            </w:r>
            <w:r w:rsidR="00BC0CC0">
              <w:rPr>
                <w:rFonts w:ascii="Arial" w:hAnsi="Arial" w:cs="Arial"/>
              </w:rPr>
              <w:t>ditar una Base de Conocimiento</w:t>
            </w:r>
            <w:r>
              <w:rPr>
                <w:rFonts w:ascii="Arial" w:hAnsi="Arial" w:cs="Arial"/>
              </w:rPr>
              <w:t xml:space="preserve"> específica.</w:t>
            </w:r>
          </w:p>
        </w:tc>
      </w:tr>
      <w:tr w:rsidR="003E2179" w:rsidRPr="00756CD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lastRenderedPageBreak/>
              <w:t>5</w:t>
            </w:r>
          </w:p>
        </w:tc>
        <w:tc>
          <w:tcPr>
            <w:tcW w:w="2835" w:type="dxa"/>
          </w:tcPr>
          <w:p w:rsidR="003E2179" w:rsidRPr="00492736" w:rsidRDefault="003E2179"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3E2179" w:rsidRPr="00492736" w:rsidRDefault="003E2179"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w:t>
            </w:r>
            <w:r>
              <w:rPr>
                <w:rFonts w:ascii="Arial" w:hAnsi="Arial" w:cs="Arial"/>
                <w:b/>
                <w:lang w:val="en-US"/>
              </w:rPr>
              <w:t>Base</w:t>
            </w:r>
            <w:r w:rsidRPr="00492736">
              <w:rPr>
                <w:rFonts w:ascii="Arial" w:hAnsi="Arial" w:cs="Arial"/>
                <w:b/>
                <w:lang w:val="en-US"/>
              </w:rPr>
              <w:t>_D</w:t>
            </w:r>
            <w:r>
              <w:rPr>
                <w:rFonts w:ascii="Arial" w:hAnsi="Arial" w:cs="Arial"/>
                <w:b/>
                <w:lang w:val="en-US"/>
              </w:rPr>
              <w:t>etail</w:t>
            </w:r>
            <w:proofErr w:type="spellEnd"/>
          </w:p>
        </w:tc>
        <w:tc>
          <w:tcPr>
            <w:tcW w:w="5572" w:type="dxa"/>
          </w:tcPr>
          <w:p w:rsidR="003E2179" w:rsidRPr="00756CD8" w:rsidRDefault="003E2179" w:rsidP="002B00A2">
            <w:pPr>
              <w:pStyle w:val="BodyText"/>
              <w:spacing w:line="360" w:lineRule="auto"/>
              <w:ind w:firstLine="0"/>
              <w:rPr>
                <w:rFonts w:ascii="Arial" w:hAnsi="Arial" w:cs="Arial"/>
              </w:rPr>
            </w:pPr>
            <w:r w:rsidRPr="00756CD8">
              <w:rPr>
                <w:rFonts w:ascii="Arial" w:hAnsi="Arial" w:cs="Arial"/>
              </w:rPr>
              <w:t>Esta clase describe la vista que tiene el usuario cuando solicita V</w:t>
            </w:r>
            <w:r>
              <w:rPr>
                <w:rFonts w:ascii="Arial" w:hAnsi="Arial" w:cs="Arial"/>
              </w:rPr>
              <w:t xml:space="preserve">er una </w:t>
            </w:r>
            <w:r w:rsidR="00BC0CC0">
              <w:rPr>
                <w:rFonts w:ascii="Arial" w:hAnsi="Arial" w:cs="Arial"/>
              </w:rPr>
              <w:t>Base de Conocimiento</w:t>
            </w:r>
            <w:r>
              <w:rPr>
                <w:rFonts w:ascii="Arial" w:hAnsi="Arial" w:cs="Arial"/>
              </w:rPr>
              <w:t xml:space="preserve"> específica.</w:t>
            </w:r>
          </w:p>
        </w:tc>
      </w:tr>
      <w:tr w:rsidR="003E2179" w:rsidRPr="0058139A"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6</w:t>
            </w:r>
          </w:p>
        </w:tc>
        <w:tc>
          <w:tcPr>
            <w:tcW w:w="2835" w:type="dxa"/>
          </w:tcPr>
          <w:p w:rsidR="003E2179" w:rsidRPr="00492736" w:rsidRDefault="003E2179" w:rsidP="002B00A2">
            <w:pPr>
              <w:pStyle w:val="BodyText"/>
              <w:spacing w:line="360" w:lineRule="auto"/>
              <w:ind w:firstLine="0"/>
              <w:jc w:val="center"/>
              <w:rPr>
                <w:rFonts w:ascii="Arial" w:hAnsi="Arial" w:cs="Arial"/>
                <w:b/>
                <w:lang w:val="en-US"/>
              </w:rPr>
            </w:pPr>
            <w:r w:rsidRPr="00492736">
              <w:rPr>
                <w:rFonts w:ascii="Arial" w:hAnsi="Arial" w:cs="Arial"/>
                <w:b/>
                <w:lang w:val="en-US"/>
              </w:rPr>
              <w:t>&lt;&lt;Client Page&gt;&gt;</w:t>
            </w:r>
          </w:p>
          <w:p w:rsidR="003E2179" w:rsidRPr="00492736" w:rsidRDefault="003E2179" w:rsidP="002B00A2">
            <w:pPr>
              <w:pStyle w:val="BodyText"/>
              <w:spacing w:line="360" w:lineRule="auto"/>
              <w:ind w:firstLine="0"/>
              <w:jc w:val="center"/>
              <w:rPr>
                <w:rFonts w:ascii="Arial" w:hAnsi="Arial" w:cs="Arial"/>
                <w:b/>
                <w:lang w:val="en-US"/>
              </w:rPr>
            </w:pPr>
            <w:proofErr w:type="spellStart"/>
            <w:r w:rsidRPr="00492736">
              <w:rPr>
                <w:rFonts w:ascii="Arial" w:hAnsi="Arial" w:cs="Arial"/>
                <w:b/>
                <w:lang w:val="en-US"/>
              </w:rPr>
              <w:t>CP_</w:t>
            </w:r>
            <w:r>
              <w:rPr>
                <w:rFonts w:ascii="Arial" w:hAnsi="Arial" w:cs="Arial"/>
                <w:b/>
                <w:lang w:val="en-US"/>
              </w:rPr>
              <w:t>Base</w:t>
            </w:r>
            <w:r w:rsidRPr="00492736">
              <w:rPr>
                <w:rFonts w:ascii="Arial" w:hAnsi="Arial" w:cs="Arial"/>
                <w:b/>
                <w:lang w:val="en-US"/>
              </w:rPr>
              <w:t>_D</w:t>
            </w:r>
            <w:r>
              <w:rPr>
                <w:rFonts w:ascii="Arial" w:hAnsi="Arial" w:cs="Arial"/>
                <w:b/>
                <w:lang w:val="en-US"/>
              </w:rPr>
              <w:t>elete</w:t>
            </w:r>
            <w:proofErr w:type="spellEnd"/>
          </w:p>
        </w:tc>
        <w:tc>
          <w:tcPr>
            <w:tcW w:w="5572" w:type="dxa"/>
          </w:tcPr>
          <w:p w:rsidR="003E2179" w:rsidRPr="0058139A" w:rsidRDefault="003E2179" w:rsidP="002B00A2">
            <w:pPr>
              <w:pStyle w:val="BodyText"/>
              <w:spacing w:line="360" w:lineRule="auto"/>
              <w:ind w:firstLine="0"/>
              <w:rPr>
                <w:rFonts w:ascii="Arial" w:hAnsi="Arial" w:cs="Arial"/>
              </w:rPr>
            </w:pPr>
            <w:r w:rsidRPr="0058139A">
              <w:rPr>
                <w:rFonts w:ascii="Arial" w:hAnsi="Arial" w:cs="Arial"/>
              </w:rPr>
              <w:t xml:space="preserve">Esta clase describe la vista que tiene el usuario cuando solicita </w:t>
            </w:r>
            <w:r>
              <w:rPr>
                <w:rFonts w:ascii="Arial" w:hAnsi="Arial" w:cs="Arial"/>
              </w:rPr>
              <w:t xml:space="preserve">Eliminar una </w:t>
            </w:r>
            <w:r w:rsidR="00BC0CC0">
              <w:rPr>
                <w:rFonts w:ascii="Arial" w:hAnsi="Arial" w:cs="Arial"/>
              </w:rPr>
              <w:t>Base de Conocimiento</w:t>
            </w:r>
            <w:r>
              <w:rPr>
                <w:rFonts w:ascii="Arial" w:hAnsi="Arial" w:cs="Arial"/>
              </w:rPr>
              <w:t xml:space="preserve"> específica.</w:t>
            </w:r>
          </w:p>
        </w:tc>
      </w:tr>
      <w:tr w:rsidR="003E2179" w:rsidRPr="0058139A"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7</w:t>
            </w:r>
          </w:p>
        </w:tc>
        <w:tc>
          <w:tcPr>
            <w:tcW w:w="2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Controller</w:t>
            </w:r>
            <w:proofErr w:type="spellEnd"/>
            <w:r>
              <w:rPr>
                <w:rFonts w:ascii="Arial" w:hAnsi="Arial" w:cs="Arial"/>
                <w:b/>
              </w:rPr>
              <w:t>&gt;&gt;</w:t>
            </w:r>
          </w:p>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SP_IncidenciaView</w:t>
            </w:r>
            <w:proofErr w:type="spellEnd"/>
          </w:p>
        </w:tc>
        <w:tc>
          <w:tcPr>
            <w:tcW w:w="5572" w:type="dxa"/>
          </w:tcPr>
          <w:p w:rsidR="003E2179" w:rsidRPr="0058139A" w:rsidRDefault="003E2179" w:rsidP="002B00A2">
            <w:pPr>
              <w:pStyle w:val="BodyText"/>
              <w:spacing w:line="360" w:lineRule="auto"/>
              <w:ind w:firstLine="0"/>
              <w:rPr>
                <w:rFonts w:ascii="Arial" w:hAnsi="Arial" w:cs="Arial"/>
              </w:rPr>
            </w:pPr>
            <w:r>
              <w:rPr>
                <w:rFonts w:ascii="Arial" w:hAnsi="Arial" w:cs="Arial"/>
              </w:rPr>
              <w:t xml:space="preserve">Esta clase describe las funcionalidades que permiten el control de datos </w:t>
            </w:r>
            <w:r w:rsidR="00BC0CC0">
              <w:rPr>
                <w:rFonts w:ascii="Arial" w:hAnsi="Arial" w:cs="Arial"/>
              </w:rPr>
              <w:t xml:space="preserve">de las Bases de Conocimientos </w:t>
            </w:r>
            <w:r>
              <w:rPr>
                <w:rFonts w:ascii="Arial" w:hAnsi="Arial" w:cs="Arial"/>
              </w:rPr>
              <w:t>y a la vez contiene los métodos necesarios para llevar a cabo la gestión de las mismas.</w:t>
            </w:r>
          </w:p>
        </w:tc>
      </w:tr>
      <w:tr w:rsidR="003E2179" w:rsidRPr="00E21D1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8</w:t>
            </w:r>
          </w:p>
        </w:tc>
        <w:tc>
          <w:tcPr>
            <w:tcW w:w="2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Form_Base_Create</w:t>
            </w:r>
            <w:proofErr w:type="spellEnd"/>
          </w:p>
        </w:tc>
        <w:tc>
          <w:tcPr>
            <w:tcW w:w="5572" w:type="dxa"/>
          </w:tcPr>
          <w:p w:rsidR="003E2179" w:rsidRPr="00E21D18" w:rsidRDefault="003E2179" w:rsidP="002B00A2">
            <w:pPr>
              <w:pStyle w:val="BodyText"/>
              <w:spacing w:line="360" w:lineRule="auto"/>
              <w:ind w:firstLine="0"/>
              <w:rPr>
                <w:rFonts w:ascii="Arial" w:hAnsi="Arial" w:cs="Arial"/>
              </w:rPr>
            </w:pPr>
            <w:r>
              <w:rPr>
                <w:rFonts w:ascii="Arial" w:hAnsi="Arial" w:cs="Arial"/>
              </w:rPr>
              <w:t xml:space="preserve">Esta clase describe los campos que debe rellenar el usuario para crear una Nueva </w:t>
            </w:r>
            <w:r w:rsidR="00BC0CC0">
              <w:rPr>
                <w:rFonts w:ascii="Arial" w:hAnsi="Arial" w:cs="Arial"/>
              </w:rPr>
              <w:t>Base de Conocimiento.</w:t>
            </w:r>
          </w:p>
        </w:tc>
      </w:tr>
      <w:tr w:rsidR="003E2179" w:rsidRPr="00E21D1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9</w:t>
            </w:r>
          </w:p>
        </w:tc>
        <w:tc>
          <w:tcPr>
            <w:tcW w:w="2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&lt;&lt;</w:t>
            </w:r>
            <w:proofErr w:type="spellStart"/>
            <w:r>
              <w:rPr>
                <w:rFonts w:ascii="Arial" w:hAnsi="Arial" w:cs="Arial"/>
                <w:b/>
              </w:rPr>
              <w:t>Form</w:t>
            </w:r>
            <w:proofErr w:type="spellEnd"/>
            <w:r>
              <w:rPr>
                <w:rFonts w:ascii="Arial" w:hAnsi="Arial" w:cs="Arial"/>
                <w:b/>
              </w:rPr>
              <w:t>&gt;&gt;</w:t>
            </w:r>
          </w:p>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Form_Base_Update</w:t>
            </w:r>
            <w:proofErr w:type="spellEnd"/>
          </w:p>
        </w:tc>
        <w:tc>
          <w:tcPr>
            <w:tcW w:w="5572" w:type="dxa"/>
          </w:tcPr>
          <w:p w:rsidR="003E2179" w:rsidRPr="00E21D18" w:rsidRDefault="003E2179" w:rsidP="002B00A2">
            <w:pPr>
              <w:pStyle w:val="BodyText"/>
              <w:spacing w:line="360" w:lineRule="auto"/>
              <w:ind w:firstLine="0"/>
              <w:rPr>
                <w:rFonts w:ascii="Arial" w:hAnsi="Arial" w:cs="Arial"/>
              </w:rPr>
            </w:pPr>
            <w:r>
              <w:rPr>
                <w:rFonts w:ascii="Arial" w:hAnsi="Arial" w:cs="Arial"/>
              </w:rPr>
              <w:t xml:space="preserve">Esta clase describe los campos que debe rellenar el usuario para Editar una </w:t>
            </w:r>
            <w:r w:rsidR="00BC0CC0">
              <w:rPr>
                <w:rFonts w:ascii="Arial" w:hAnsi="Arial" w:cs="Arial"/>
              </w:rPr>
              <w:t>Base de Conocimiento</w:t>
            </w:r>
            <w:r>
              <w:rPr>
                <w:rFonts w:ascii="Arial" w:hAnsi="Arial" w:cs="Arial"/>
              </w:rPr>
              <w:t xml:space="preserve"> específica.</w:t>
            </w:r>
          </w:p>
        </w:tc>
      </w:tr>
      <w:tr w:rsidR="003E2179" w:rsidRPr="00E21D18" w:rsidTr="003A7DD6">
        <w:tc>
          <w:tcPr>
            <w:tcW w:w="835" w:type="dxa"/>
          </w:tcPr>
          <w:p w:rsidR="003E2179" w:rsidRDefault="003E2179" w:rsidP="002B00A2">
            <w:pPr>
              <w:pStyle w:val="BodyText"/>
              <w:spacing w:line="360" w:lineRule="auto"/>
              <w:ind w:firstLine="0"/>
              <w:jc w:val="center"/>
              <w:rPr>
                <w:rFonts w:ascii="Arial" w:hAnsi="Arial" w:cs="Arial"/>
                <w:b/>
              </w:rPr>
            </w:pPr>
            <w:r>
              <w:rPr>
                <w:rFonts w:ascii="Arial" w:hAnsi="Arial" w:cs="Arial"/>
                <w:b/>
              </w:rPr>
              <w:t>10</w:t>
            </w:r>
          </w:p>
        </w:tc>
        <w:tc>
          <w:tcPr>
            <w:tcW w:w="2835" w:type="dxa"/>
          </w:tcPr>
          <w:p w:rsidR="003E2179" w:rsidRDefault="003E2179" w:rsidP="002B00A2">
            <w:pPr>
              <w:pStyle w:val="BodyText"/>
              <w:spacing w:line="360" w:lineRule="auto"/>
              <w:ind w:firstLine="0"/>
              <w:jc w:val="center"/>
              <w:rPr>
                <w:rFonts w:ascii="Arial" w:hAnsi="Arial" w:cs="Arial"/>
                <w:b/>
              </w:rPr>
            </w:pPr>
            <w:proofErr w:type="spellStart"/>
            <w:r>
              <w:rPr>
                <w:rFonts w:ascii="Arial" w:hAnsi="Arial" w:cs="Arial"/>
                <w:b/>
              </w:rPr>
              <w:t>Base_Conocimiento</w:t>
            </w:r>
            <w:proofErr w:type="spellEnd"/>
          </w:p>
        </w:tc>
        <w:tc>
          <w:tcPr>
            <w:tcW w:w="5572" w:type="dxa"/>
          </w:tcPr>
          <w:p w:rsidR="003E2179" w:rsidRPr="00E21D18" w:rsidRDefault="003E2179" w:rsidP="002B00A2">
            <w:pPr>
              <w:pStyle w:val="BodyText"/>
              <w:spacing w:line="360" w:lineRule="auto"/>
              <w:ind w:firstLine="0"/>
              <w:rPr>
                <w:rFonts w:ascii="Arial" w:hAnsi="Arial" w:cs="Arial"/>
              </w:rPr>
            </w:pPr>
            <w:r>
              <w:rPr>
                <w:rFonts w:ascii="Arial" w:hAnsi="Arial" w:cs="Arial"/>
              </w:rPr>
              <w:t>Esta clase contiene todos los datos de las Bases de Conocimiento.</w:t>
            </w:r>
          </w:p>
        </w:tc>
      </w:tr>
    </w:tbl>
    <w:p w:rsidR="003B4587" w:rsidRPr="00BC0CC0" w:rsidRDefault="00043CD6" w:rsidP="002B00A2">
      <w:pPr>
        <w:pStyle w:val="BodyText"/>
        <w:spacing w:line="360" w:lineRule="auto"/>
        <w:ind w:firstLine="0"/>
        <w:jc w:val="center"/>
        <w:rPr>
          <w:rFonts w:ascii="Arial" w:hAnsi="Arial" w:cs="Arial"/>
          <w:b/>
          <w:i/>
          <w:sz w:val="20"/>
          <w:szCs w:val="20"/>
        </w:rPr>
      </w:pPr>
      <w:r>
        <w:rPr>
          <w:rFonts w:ascii="Arial" w:hAnsi="Arial" w:cs="Arial"/>
          <w:b/>
          <w:i/>
          <w:sz w:val="20"/>
          <w:szCs w:val="20"/>
        </w:rPr>
        <w:t>Tabla 22: Descripción de Clases del Caso de Uso &lt;Gestionar Base de Conocimiento&gt;</w:t>
      </w:r>
    </w:p>
    <w:p w:rsidR="00BC0CC0" w:rsidRDefault="00BC0CC0" w:rsidP="002B00A2">
      <w:pPr>
        <w:pStyle w:val="BodyText"/>
        <w:spacing w:line="360" w:lineRule="auto"/>
        <w:ind w:firstLine="0"/>
        <w:jc w:val="center"/>
        <w:rPr>
          <w:rFonts w:ascii="Arial" w:hAnsi="Arial" w:cs="Arial"/>
          <w:b/>
          <w:i/>
        </w:rPr>
      </w:pPr>
    </w:p>
    <w:p w:rsidR="00A50169" w:rsidRDefault="00A50169" w:rsidP="00A50169">
      <w:pPr>
        <w:pStyle w:val="BodyText"/>
        <w:spacing w:line="360" w:lineRule="auto"/>
        <w:ind w:firstLine="0"/>
        <w:jc w:val="both"/>
        <w:rPr>
          <w:rFonts w:ascii="Arial" w:hAnsi="Arial" w:cs="Arial"/>
          <w:b/>
        </w:rPr>
      </w:pPr>
      <w:r>
        <w:rPr>
          <w:rFonts w:ascii="Arial" w:hAnsi="Arial" w:cs="Arial"/>
          <w:b/>
        </w:rPr>
        <w:t>II.2.4.2.3 Patrones de Diseño</w:t>
      </w:r>
    </w:p>
    <w:p w:rsidR="00A50169" w:rsidRDefault="00A50169" w:rsidP="00D324F4">
      <w:pPr>
        <w:pStyle w:val="BodyText"/>
        <w:numPr>
          <w:ilvl w:val="0"/>
          <w:numId w:val="23"/>
        </w:numPr>
        <w:spacing w:line="360" w:lineRule="auto"/>
        <w:jc w:val="both"/>
        <w:rPr>
          <w:rFonts w:ascii="Arial" w:hAnsi="Arial" w:cs="Arial"/>
          <w:b/>
        </w:rPr>
      </w:pPr>
      <w:r>
        <w:rPr>
          <w:rFonts w:ascii="Arial" w:hAnsi="Arial" w:cs="Arial"/>
          <w:b/>
        </w:rPr>
        <w:t>Patrones GRASP</w:t>
      </w:r>
      <w:r w:rsidR="00D324F4">
        <w:rPr>
          <w:rFonts w:ascii="Arial" w:hAnsi="Arial" w:cs="Arial"/>
          <w:b/>
        </w:rPr>
        <w:t xml:space="preserve">: </w:t>
      </w:r>
      <w:r w:rsidR="00D324F4" w:rsidRPr="00D324F4">
        <w:rPr>
          <w:rFonts w:ascii="Arial" w:hAnsi="Arial" w:cs="Arial"/>
        </w:rPr>
        <w:t>Los Patrones Generales de Software para Asignar Responsabilidades (GRASP, por sus siglas en inglés) son una serie de "buenas prácticas" de aplicación recomendable en el diseño de software</w:t>
      </w:r>
      <w:r w:rsidR="003A6742">
        <w:rPr>
          <w:rFonts w:ascii="Arial" w:hAnsi="Arial" w:cs="Arial"/>
        </w:rPr>
        <w:t>.</w:t>
      </w:r>
    </w:p>
    <w:p w:rsidR="00A50169" w:rsidRPr="00D324F4" w:rsidRDefault="00A50169" w:rsidP="00D324F4">
      <w:pPr>
        <w:pStyle w:val="BodyText"/>
        <w:numPr>
          <w:ilvl w:val="0"/>
          <w:numId w:val="24"/>
        </w:numPr>
        <w:spacing w:line="360" w:lineRule="auto"/>
        <w:jc w:val="both"/>
        <w:rPr>
          <w:rFonts w:ascii="Arial" w:hAnsi="Arial" w:cs="Arial"/>
          <w:b/>
        </w:rPr>
      </w:pPr>
      <w:r>
        <w:rPr>
          <w:rFonts w:ascii="Arial" w:hAnsi="Arial" w:cs="Arial"/>
          <w:b/>
        </w:rPr>
        <w:t xml:space="preserve">Patrón Experto: </w:t>
      </w:r>
      <w:r w:rsidRPr="00A50169">
        <w:rPr>
          <w:rFonts w:ascii="Arial" w:hAnsi="Arial" w:cs="Arial"/>
        </w:rPr>
        <w:t>Es el principio básico de asignación de responsabilidades en diseño Orientado a Objetos</w:t>
      </w:r>
      <w:r>
        <w:rPr>
          <w:rFonts w:ascii="Arial" w:hAnsi="Arial" w:cs="Arial"/>
        </w:rPr>
        <w:t>.</w:t>
      </w:r>
      <w:r w:rsidR="00D324F4">
        <w:rPr>
          <w:rFonts w:ascii="Arial" w:hAnsi="Arial" w:cs="Arial"/>
        </w:rPr>
        <w:t xml:space="preserve"> </w:t>
      </w:r>
      <w:r w:rsidR="00D324F4" w:rsidRPr="00D324F4">
        <w:rPr>
          <w:rFonts w:ascii="Arial" w:hAnsi="Arial" w:cs="Arial"/>
        </w:rPr>
        <w:t xml:space="preserve">Se encarga de “asignar una responsabilidad al experto en información: la clase que cuenta con la información necesaria para </w:t>
      </w:r>
      <w:r w:rsidR="00D324F4" w:rsidRPr="00D324F4">
        <w:rPr>
          <w:rFonts w:ascii="Arial" w:hAnsi="Arial" w:cs="Arial"/>
        </w:rPr>
        <w:lastRenderedPageBreak/>
        <w:t xml:space="preserve">cumplir la responsabilidad” </w:t>
      </w:r>
      <w:r w:rsidR="007A7862">
        <w:rPr>
          <w:rFonts w:ascii="Arial" w:hAnsi="Arial" w:cs="Arial"/>
        </w:rPr>
        <w:fldChar w:fldCharType="begin"/>
      </w:r>
      <w:r w:rsidR="007A7862">
        <w:rPr>
          <w:rFonts w:ascii="Arial" w:hAnsi="Arial" w:cs="Arial"/>
        </w:rPr>
        <w:instrText xml:space="preserve"> ADDIN ZOTERO_ITEM CSL_CITATION {"citationID":"ILS0QFzp","properties":{"formattedCitation":"(Tabares, 2010)","plainCitation":"(Tabares, 2010)","noteIndex":0},"citationItems":[{"id":2,"uris":["http://zotero.org/users/local/TwduRvc1/items/IN5MREFY"],"itemData":{"id":2,"type":"article-journal","abstract":"Resumen\n\t\t\t\t\tEl presente artículo plantea una estrategia didáctica para introducir el uso de los patrones GRASP (General Responsibility Assignment Software Patterns) y el desuso de los anti-patrones de diseño en un curso de “fundamentos de programación orientada a objetos”, donde se solucionan problemas siguiendo cuatro fases a saber: identificación de requerimientos, diseño del diagrama de clases, especificación de responsabilidades y escritura de seudocódigo.","container-title":"Entre Ciencia e Ingeniería","ISSN":"2539-4169","issue":"8","language":"es","license":"Derechos de autor 2019 Entre Ciencia e Ingeniería","note":"number: 8","page":"161-173","source":"revistas.ucp.edu.co","title":"Patrones Grasp y Anti-Patrones: un Enfoque Orientado a Objetos desde Lógica de Programación","title-short":"Patrones Grasp y Anti-Patrones","volume":"4","author":[{"family":"Tabares","given":"Ricardo Botero"}],"issued":{"date-parts":[["2010"]]}}}],"schema":"https://github.com/citation-style-language/schema/raw/master/csl-citation.json"} </w:instrText>
      </w:r>
      <w:r w:rsidR="007A7862">
        <w:rPr>
          <w:rFonts w:ascii="Arial" w:hAnsi="Arial" w:cs="Arial"/>
        </w:rPr>
        <w:fldChar w:fldCharType="separate"/>
      </w:r>
      <w:r w:rsidR="007A7862" w:rsidRPr="007A7862">
        <w:rPr>
          <w:rFonts w:ascii="Arial" w:hAnsi="Arial" w:cs="Arial"/>
        </w:rPr>
        <w:t>(Tabares, 2010)</w:t>
      </w:r>
      <w:r w:rsidR="007A7862">
        <w:rPr>
          <w:rFonts w:ascii="Arial" w:hAnsi="Arial" w:cs="Arial"/>
        </w:rPr>
        <w:fldChar w:fldCharType="end"/>
      </w:r>
      <w:r w:rsidR="00D324F4">
        <w:rPr>
          <w:rFonts w:ascii="Arial" w:hAnsi="Arial" w:cs="Arial"/>
        </w:rPr>
        <w:t>. En la propuesta de solución se evidencia en la clase Incidencia, encargada de almacenar todos los atributos que puede tener una Incidencia</w:t>
      </w:r>
      <w:r w:rsidR="003A6742">
        <w:rPr>
          <w:rFonts w:ascii="Arial" w:hAnsi="Arial" w:cs="Arial"/>
        </w:rPr>
        <w:t>.</w:t>
      </w:r>
    </w:p>
    <w:p w:rsidR="00D324F4" w:rsidRDefault="00D324F4" w:rsidP="004656C2">
      <w:pPr>
        <w:pStyle w:val="BodyText"/>
        <w:spacing w:line="360" w:lineRule="auto"/>
        <w:ind w:firstLine="0"/>
        <w:jc w:val="center"/>
        <w:rPr>
          <w:rFonts w:ascii="Arial" w:hAnsi="Arial" w:cs="Arial"/>
          <w:b/>
        </w:rPr>
      </w:pPr>
      <w:r>
        <w:rPr>
          <w:rFonts w:ascii="Arial" w:hAnsi="Arial" w:cs="Arial"/>
          <w:b/>
          <w:noProof/>
          <w:lang w:val="en-US"/>
        </w:rPr>
        <w:drawing>
          <wp:inline distT="0" distB="0" distL="0" distR="0" wp14:anchorId="6AFAD216" wp14:editId="335A8184">
            <wp:extent cx="6332220" cy="2169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 EXperto.PNG"/>
                    <pic:cNvPicPr/>
                  </pic:nvPicPr>
                  <pic:blipFill>
                    <a:blip r:embed="rId53">
                      <a:extLst>
                        <a:ext uri="{28A0092B-C50C-407E-A947-70E740481C1C}">
                          <a14:useLocalDpi xmlns:a14="http://schemas.microsoft.com/office/drawing/2010/main" val="0"/>
                        </a:ext>
                      </a:extLst>
                    </a:blip>
                    <a:stretch>
                      <a:fillRect/>
                    </a:stretch>
                  </pic:blipFill>
                  <pic:spPr>
                    <a:xfrm>
                      <a:off x="0" y="0"/>
                      <a:ext cx="6332220" cy="2169795"/>
                    </a:xfrm>
                    <a:prstGeom prst="rect">
                      <a:avLst/>
                    </a:prstGeom>
                  </pic:spPr>
                </pic:pic>
              </a:graphicData>
            </a:graphic>
          </wp:inline>
        </w:drawing>
      </w:r>
    </w:p>
    <w:p w:rsidR="00D67D57" w:rsidRDefault="00D67D57" w:rsidP="00D67D57">
      <w:pPr>
        <w:pStyle w:val="BodyText"/>
        <w:spacing w:line="360" w:lineRule="auto"/>
        <w:ind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5</w:t>
      </w:r>
      <w:r>
        <w:rPr>
          <w:rFonts w:ascii="Arial" w:hAnsi="Arial" w:cs="Arial"/>
          <w:b/>
          <w:i/>
          <w:sz w:val="20"/>
          <w:szCs w:val="20"/>
        </w:rPr>
        <w:t xml:space="preserve">: </w:t>
      </w:r>
      <w:r w:rsidR="00115459">
        <w:rPr>
          <w:rFonts w:ascii="Arial" w:hAnsi="Arial" w:cs="Arial"/>
          <w:b/>
          <w:i/>
          <w:sz w:val="20"/>
          <w:szCs w:val="20"/>
        </w:rPr>
        <w:t xml:space="preserve">Ejemplo en el módulo del </w:t>
      </w:r>
      <w:r>
        <w:rPr>
          <w:rFonts w:ascii="Arial" w:hAnsi="Arial" w:cs="Arial"/>
          <w:b/>
          <w:i/>
          <w:sz w:val="20"/>
          <w:szCs w:val="20"/>
        </w:rPr>
        <w:t xml:space="preserve">Patrón Experto </w:t>
      </w:r>
    </w:p>
    <w:p w:rsidR="004656C2" w:rsidRPr="00667E15" w:rsidRDefault="004656C2" w:rsidP="00D324F4">
      <w:pPr>
        <w:pStyle w:val="BodyText"/>
        <w:spacing w:line="360" w:lineRule="auto"/>
        <w:ind w:firstLine="0"/>
        <w:jc w:val="center"/>
        <w:rPr>
          <w:rFonts w:ascii="Arial" w:hAnsi="Arial" w:cs="Arial"/>
          <w:b/>
          <w:i/>
          <w:sz w:val="20"/>
          <w:szCs w:val="20"/>
        </w:rPr>
      </w:pPr>
    </w:p>
    <w:p w:rsidR="00D324F4" w:rsidRPr="00667E15" w:rsidRDefault="003A6742" w:rsidP="003A6742">
      <w:pPr>
        <w:pStyle w:val="BodyText"/>
        <w:numPr>
          <w:ilvl w:val="0"/>
          <w:numId w:val="24"/>
        </w:numPr>
        <w:spacing w:line="360" w:lineRule="auto"/>
        <w:jc w:val="both"/>
        <w:rPr>
          <w:rFonts w:ascii="Arial" w:hAnsi="Arial" w:cs="Arial"/>
          <w:b/>
        </w:rPr>
      </w:pPr>
      <w:r>
        <w:rPr>
          <w:rFonts w:ascii="Arial" w:hAnsi="Arial" w:cs="Arial"/>
          <w:b/>
        </w:rPr>
        <w:t xml:space="preserve">Patrón Creador: </w:t>
      </w:r>
      <w:r w:rsidRPr="003A6742">
        <w:rPr>
          <w:rFonts w:ascii="Arial" w:hAnsi="Arial" w:cs="Arial"/>
        </w:rPr>
        <w:t>Guía la asignación de responsabilidades relacionadas con la creación de objetos, tarea muy frecuente en los sistemas orientados a objetos. Es el responsable de asignarle</w:t>
      </w:r>
      <w:r>
        <w:rPr>
          <w:rFonts w:ascii="Arial" w:hAnsi="Arial" w:cs="Arial"/>
        </w:rPr>
        <w:t xml:space="preserve"> </w:t>
      </w:r>
      <w:r w:rsidRPr="003A6742">
        <w:rPr>
          <w:rFonts w:ascii="Arial" w:hAnsi="Arial" w:cs="Arial"/>
        </w:rPr>
        <w:t>a la clase B la responsabilidad de crear una instancia de clase A, o sea que B es un creador de los objetos A</w:t>
      </w:r>
      <w:r w:rsidR="007A7862">
        <w:rPr>
          <w:rFonts w:ascii="Arial" w:hAnsi="Arial" w:cs="Arial"/>
        </w:rPr>
        <w:t xml:space="preserve"> </w:t>
      </w:r>
      <w:r w:rsidR="007A7862">
        <w:rPr>
          <w:rFonts w:ascii="Arial" w:hAnsi="Arial" w:cs="Arial"/>
        </w:rPr>
        <w:fldChar w:fldCharType="begin"/>
      </w:r>
      <w:r w:rsidR="007A7862">
        <w:rPr>
          <w:rFonts w:ascii="Arial" w:hAnsi="Arial" w:cs="Arial"/>
        </w:rPr>
        <w:instrText xml:space="preserve"> ADDIN ZOTERO_ITEM CSL_CITATION {"citationID":"FUXgoVnx","properties":{"formattedCitation":"(Tabares, 2010)","plainCitation":"(Tabares, 2010)","noteIndex":0},"citationItems":[{"id":2,"uris":["http://zotero.org/users/local/TwduRvc1/items/IN5MREFY"],"itemData":{"id":2,"type":"article-journal","abstract":"Resumen\n\t\t\t\t\tEl presente artículo plantea una estrategia didáctica para introducir el uso de los patrones GRASP (General Responsibility Assignment Software Patterns) y el desuso de los anti-patrones de diseño en un curso de “fundamentos de programación orientada a objetos”, donde se solucionan problemas siguiendo cuatro fases a saber: identificación de requerimientos, diseño del diagrama de clases, especificación de responsabilidades y escritura de seudocódigo.","container-title":"Entre Ciencia e Ingeniería","ISSN":"2539-4169","issue":"8","language":"es","license":"Derechos de autor 2019 Entre Ciencia e Ingeniería","note":"number: 8","page":"161-173","source":"revistas.ucp.edu.co","title":"Patrones Grasp y Anti-Patrones: un Enfoque Orientado a Objetos desde Lógica de Programación","title-short":"Patrones Grasp y Anti-Patrones","volume":"4","author":[{"family":"Tabares","given":"Ricardo Botero"}],"issued":{"date-parts":[["2010"]]}}}],"schema":"https://github.com/citation-style-language/schema/raw/master/csl-citation.json"} </w:instrText>
      </w:r>
      <w:r w:rsidR="007A7862">
        <w:rPr>
          <w:rFonts w:ascii="Arial" w:hAnsi="Arial" w:cs="Arial"/>
        </w:rPr>
        <w:fldChar w:fldCharType="separate"/>
      </w:r>
      <w:r w:rsidR="007A7862" w:rsidRPr="007A7862">
        <w:rPr>
          <w:rFonts w:ascii="Arial" w:hAnsi="Arial" w:cs="Arial"/>
        </w:rPr>
        <w:t>(Tabares, 2010)</w:t>
      </w:r>
      <w:r w:rsidR="007A7862">
        <w:rPr>
          <w:rFonts w:ascii="Arial" w:hAnsi="Arial" w:cs="Arial"/>
        </w:rPr>
        <w:fldChar w:fldCharType="end"/>
      </w:r>
      <w:r w:rsidR="00667E15">
        <w:rPr>
          <w:rFonts w:ascii="Arial" w:hAnsi="Arial" w:cs="Arial"/>
        </w:rPr>
        <w:t>.</w:t>
      </w:r>
      <w:r w:rsidR="004656C2">
        <w:rPr>
          <w:rFonts w:ascii="Arial" w:hAnsi="Arial" w:cs="Arial"/>
        </w:rPr>
        <w:t xml:space="preserve"> En la propuesta de solución se evidencia en la clase </w:t>
      </w:r>
      <w:r w:rsidR="004656C2" w:rsidRPr="004656C2">
        <w:rPr>
          <w:rFonts w:ascii="Arial" w:hAnsi="Arial" w:cs="Arial"/>
          <w:u w:val="single"/>
        </w:rPr>
        <w:t>incidenciaCreateView</w:t>
      </w:r>
      <w:r w:rsidR="004656C2">
        <w:rPr>
          <w:rFonts w:ascii="Arial" w:hAnsi="Arial" w:cs="Arial"/>
        </w:rPr>
        <w:t>, que se encarga de crear una instancia de la clase Incidencia.</w:t>
      </w:r>
    </w:p>
    <w:p w:rsidR="00667E15" w:rsidRDefault="00667E15" w:rsidP="00667E15">
      <w:pPr>
        <w:pStyle w:val="BodyText"/>
        <w:spacing w:line="360" w:lineRule="auto"/>
        <w:ind w:firstLine="0"/>
        <w:jc w:val="center"/>
        <w:rPr>
          <w:rFonts w:ascii="Arial" w:hAnsi="Arial" w:cs="Arial"/>
          <w:b/>
        </w:rPr>
      </w:pPr>
      <w:r>
        <w:rPr>
          <w:rFonts w:ascii="Arial" w:hAnsi="Arial" w:cs="Arial"/>
          <w:b/>
          <w:noProof/>
          <w:lang w:val="en-US"/>
        </w:rPr>
        <w:drawing>
          <wp:inline distT="0" distB="0" distL="0" distR="0" wp14:anchorId="1D267517" wp14:editId="6766C4CD">
            <wp:extent cx="5382377" cy="201005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 Creador.PNG"/>
                    <pic:cNvPicPr/>
                  </pic:nvPicPr>
                  <pic:blipFill>
                    <a:blip r:embed="rId54">
                      <a:extLst>
                        <a:ext uri="{28A0092B-C50C-407E-A947-70E740481C1C}">
                          <a14:useLocalDpi xmlns:a14="http://schemas.microsoft.com/office/drawing/2010/main" val="0"/>
                        </a:ext>
                      </a:extLst>
                    </a:blip>
                    <a:stretch>
                      <a:fillRect/>
                    </a:stretch>
                  </pic:blipFill>
                  <pic:spPr>
                    <a:xfrm>
                      <a:off x="0" y="0"/>
                      <a:ext cx="5382377" cy="2010056"/>
                    </a:xfrm>
                    <a:prstGeom prst="rect">
                      <a:avLst/>
                    </a:prstGeom>
                  </pic:spPr>
                </pic:pic>
              </a:graphicData>
            </a:graphic>
          </wp:inline>
        </w:drawing>
      </w:r>
    </w:p>
    <w:p w:rsidR="00115459" w:rsidRDefault="00115459" w:rsidP="00115459">
      <w:pPr>
        <w:pStyle w:val="BodyText"/>
        <w:spacing w:line="360" w:lineRule="auto"/>
        <w:ind w:firstLine="0"/>
        <w:jc w:val="center"/>
        <w:rPr>
          <w:rFonts w:ascii="Arial" w:hAnsi="Arial" w:cs="Arial"/>
          <w:b/>
          <w:i/>
          <w:sz w:val="20"/>
          <w:szCs w:val="20"/>
        </w:rPr>
      </w:pPr>
      <w:r>
        <w:rPr>
          <w:rFonts w:ascii="Arial" w:hAnsi="Arial" w:cs="Arial"/>
          <w:b/>
          <w:i/>
          <w:sz w:val="20"/>
          <w:szCs w:val="20"/>
        </w:rPr>
        <w:t xml:space="preserve">Figura 6: Ejemplo en el módulo del Patrón Creador </w:t>
      </w:r>
    </w:p>
    <w:p w:rsidR="00667E15" w:rsidRDefault="00667E15" w:rsidP="00667E15">
      <w:pPr>
        <w:pStyle w:val="BodyText"/>
        <w:spacing w:line="360" w:lineRule="auto"/>
        <w:ind w:firstLine="0"/>
        <w:jc w:val="center"/>
        <w:rPr>
          <w:rFonts w:ascii="Arial" w:hAnsi="Arial" w:cs="Arial"/>
          <w:b/>
          <w:i/>
          <w:sz w:val="20"/>
          <w:szCs w:val="20"/>
        </w:rPr>
      </w:pPr>
    </w:p>
    <w:p w:rsidR="00667E15" w:rsidRPr="008720FA" w:rsidRDefault="00667E15" w:rsidP="004656C2">
      <w:pPr>
        <w:pStyle w:val="BodyText"/>
        <w:numPr>
          <w:ilvl w:val="0"/>
          <w:numId w:val="24"/>
        </w:numPr>
        <w:spacing w:line="360" w:lineRule="auto"/>
        <w:jc w:val="both"/>
        <w:rPr>
          <w:rFonts w:ascii="Arial" w:hAnsi="Arial" w:cs="Arial"/>
          <w:b/>
        </w:rPr>
      </w:pPr>
      <w:r>
        <w:rPr>
          <w:rFonts w:ascii="Arial" w:hAnsi="Arial" w:cs="Arial"/>
          <w:b/>
        </w:rPr>
        <w:lastRenderedPageBreak/>
        <w:t>Patrón Alta-Cohesión:</w:t>
      </w:r>
      <w:r w:rsidR="004656C2">
        <w:rPr>
          <w:rFonts w:ascii="Arial" w:hAnsi="Arial" w:cs="Arial"/>
          <w:b/>
        </w:rPr>
        <w:t xml:space="preserve"> </w:t>
      </w:r>
      <w:r w:rsidR="004656C2" w:rsidRPr="004656C2">
        <w:rPr>
          <w:rFonts w:ascii="Arial" w:hAnsi="Arial" w:cs="Arial"/>
        </w:rPr>
        <w:t>“En la perspectiva del diseño orientado a objetos, la cohesión (o, más exactamente, la cohesión funcional) es una medida de cuán relacionadas y enfocadas están, las responsabilidades de una clase</w:t>
      </w:r>
      <w:r w:rsidR="004656C2">
        <w:rPr>
          <w:rFonts w:ascii="Arial" w:hAnsi="Arial" w:cs="Arial"/>
        </w:rPr>
        <w:t>”</w:t>
      </w:r>
      <w:r w:rsidR="007A7862">
        <w:rPr>
          <w:rFonts w:ascii="Arial" w:hAnsi="Arial" w:cs="Arial"/>
        </w:rPr>
        <w:fldChar w:fldCharType="begin"/>
      </w:r>
      <w:r w:rsidR="007A7862">
        <w:rPr>
          <w:rFonts w:ascii="Arial" w:hAnsi="Arial" w:cs="Arial"/>
        </w:rPr>
        <w:instrText xml:space="preserve"> ADDIN ZOTERO_ITEM CSL_CITATION {"citationID":"sDfQcBJN","properties":{"formattedCitation":"(Tabares, 2010)","plainCitation":"(Tabares, 2010)","noteIndex":0},"citationItems":[{"id":2,"uris":["http://zotero.org/users/local/TwduRvc1/items/IN5MREFY"],"itemData":{"id":2,"type":"article-journal","abstract":"Resumen\n\t\t\t\t\tEl presente artículo plantea una estrategia didáctica para introducir el uso de los patrones GRASP (General Responsibility Assignment Software Patterns) y el desuso de los anti-patrones de diseño en un curso de “fundamentos de programación orientada a objetos”, donde se solucionan problemas siguiendo cuatro fases a saber: identificación de requerimientos, diseño del diagrama de clases, especificación de responsabilidades y escritura de seudocódigo.","container-title":"Entre Ciencia e Ingeniería","ISSN":"2539-4169","issue":"8","language":"es","license":"Derechos de autor 2019 Entre Ciencia e Ingeniería","note":"number: 8","page":"161-173","source":"revistas.ucp.edu.co","title":"Patrones Grasp y Anti-Patrones: un Enfoque Orientado a Objetos desde Lógica de Programación","title-short":"Patrones Grasp y Anti-Patrones","volume":"4","author":[{"family":"Tabares","given":"Ricardo Botero"}],"issued":{"date-parts":[["2010"]]}}}],"schema":"https://github.com/citation-style-language/schema/raw/master/csl-citation.json"} </w:instrText>
      </w:r>
      <w:r w:rsidR="007A7862">
        <w:rPr>
          <w:rFonts w:ascii="Arial" w:hAnsi="Arial" w:cs="Arial"/>
        </w:rPr>
        <w:fldChar w:fldCharType="separate"/>
      </w:r>
      <w:r w:rsidR="007A7862" w:rsidRPr="007A7862">
        <w:rPr>
          <w:rFonts w:ascii="Arial" w:hAnsi="Arial" w:cs="Arial"/>
        </w:rPr>
        <w:t>(Tabares, 2010)</w:t>
      </w:r>
      <w:r w:rsidR="007A7862">
        <w:rPr>
          <w:rFonts w:ascii="Arial" w:hAnsi="Arial" w:cs="Arial"/>
        </w:rPr>
        <w:fldChar w:fldCharType="end"/>
      </w:r>
      <w:r w:rsidR="004656C2" w:rsidRPr="004656C2">
        <w:rPr>
          <w:rFonts w:ascii="Arial" w:hAnsi="Arial" w:cs="Arial"/>
        </w:rPr>
        <w:t>.</w:t>
      </w:r>
      <w:r w:rsidR="004656C2">
        <w:rPr>
          <w:rFonts w:ascii="Arial" w:hAnsi="Arial" w:cs="Arial"/>
        </w:rPr>
        <w:t xml:space="preserve"> En la propuesta de solución se evidencia </w:t>
      </w:r>
      <w:r w:rsidR="008720FA">
        <w:rPr>
          <w:rFonts w:ascii="Arial" w:hAnsi="Arial" w:cs="Arial"/>
        </w:rPr>
        <w:t>en la colaboración de User y Permiso para crear Grupo.</w:t>
      </w:r>
    </w:p>
    <w:p w:rsidR="008720FA" w:rsidRDefault="008720FA" w:rsidP="008720FA">
      <w:pPr>
        <w:pStyle w:val="BodyText"/>
        <w:spacing w:line="360" w:lineRule="auto"/>
        <w:ind w:firstLine="0"/>
        <w:jc w:val="center"/>
        <w:rPr>
          <w:rFonts w:ascii="Arial" w:hAnsi="Arial" w:cs="Arial"/>
          <w:b/>
        </w:rPr>
      </w:pPr>
      <w:r>
        <w:rPr>
          <w:rFonts w:ascii="Arial" w:hAnsi="Arial" w:cs="Arial"/>
          <w:b/>
          <w:noProof/>
          <w:lang w:val="en-US"/>
        </w:rPr>
        <w:drawing>
          <wp:inline distT="0" distB="0" distL="0" distR="0" wp14:anchorId="2BF62E3A" wp14:editId="1E5826C3">
            <wp:extent cx="4549202" cy="303847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ompleto.PNG"/>
                    <pic:cNvPicPr/>
                  </pic:nvPicPr>
                  <pic:blipFill>
                    <a:blip r:embed="rId55">
                      <a:extLst>
                        <a:ext uri="{28A0092B-C50C-407E-A947-70E740481C1C}">
                          <a14:useLocalDpi xmlns:a14="http://schemas.microsoft.com/office/drawing/2010/main" val="0"/>
                        </a:ext>
                      </a:extLst>
                    </a:blip>
                    <a:stretch>
                      <a:fillRect/>
                    </a:stretch>
                  </pic:blipFill>
                  <pic:spPr>
                    <a:xfrm>
                      <a:off x="0" y="0"/>
                      <a:ext cx="4550526" cy="3039359"/>
                    </a:xfrm>
                    <a:prstGeom prst="rect">
                      <a:avLst/>
                    </a:prstGeom>
                  </pic:spPr>
                </pic:pic>
              </a:graphicData>
            </a:graphic>
          </wp:inline>
        </w:drawing>
      </w:r>
    </w:p>
    <w:p w:rsidR="00115459" w:rsidRDefault="00115459" w:rsidP="00115459">
      <w:pPr>
        <w:pStyle w:val="BodyText"/>
        <w:spacing w:line="360" w:lineRule="auto"/>
        <w:ind w:firstLine="0"/>
        <w:jc w:val="center"/>
        <w:rPr>
          <w:rFonts w:ascii="Arial" w:hAnsi="Arial" w:cs="Arial"/>
          <w:b/>
          <w:i/>
          <w:sz w:val="20"/>
          <w:szCs w:val="20"/>
        </w:rPr>
      </w:pPr>
      <w:r>
        <w:rPr>
          <w:rFonts w:ascii="Arial" w:hAnsi="Arial" w:cs="Arial"/>
          <w:b/>
          <w:i/>
          <w:sz w:val="20"/>
          <w:szCs w:val="20"/>
        </w:rPr>
        <w:t xml:space="preserve">Figura 7: Ejemplo en el módulo del Patrón Alta Cohesión </w:t>
      </w:r>
    </w:p>
    <w:p w:rsidR="008720FA" w:rsidRDefault="008720FA" w:rsidP="008720FA">
      <w:pPr>
        <w:pStyle w:val="BodyText"/>
        <w:spacing w:line="360" w:lineRule="auto"/>
        <w:ind w:firstLine="0"/>
        <w:jc w:val="center"/>
        <w:rPr>
          <w:rFonts w:ascii="Arial" w:hAnsi="Arial" w:cs="Arial"/>
          <w:b/>
          <w:i/>
          <w:sz w:val="20"/>
          <w:szCs w:val="20"/>
        </w:rPr>
      </w:pPr>
    </w:p>
    <w:p w:rsidR="008720FA" w:rsidRPr="008720FA" w:rsidRDefault="008720FA" w:rsidP="008720FA">
      <w:pPr>
        <w:pStyle w:val="BodyText"/>
        <w:spacing w:line="360" w:lineRule="auto"/>
        <w:ind w:firstLine="0"/>
        <w:jc w:val="center"/>
        <w:rPr>
          <w:rFonts w:ascii="Arial" w:hAnsi="Arial" w:cs="Arial"/>
          <w:b/>
          <w:i/>
          <w:sz w:val="20"/>
          <w:szCs w:val="20"/>
        </w:rPr>
      </w:pPr>
    </w:p>
    <w:p w:rsidR="004656C2" w:rsidRPr="00D67D57" w:rsidRDefault="004656C2" w:rsidP="00D67D57">
      <w:pPr>
        <w:pStyle w:val="BodyText"/>
        <w:numPr>
          <w:ilvl w:val="0"/>
          <w:numId w:val="24"/>
        </w:numPr>
        <w:spacing w:line="360" w:lineRule="auto"/>
        <w:jc w:val="both"/>
        <w:rPr>
          <w:rFonts w:ascii="Arial" w:hAnsi="Arial" w:cs="Arial"/>
          <w:b/>
        </w:rPr>
      </w:pPr>
      <w:r>
        <w:rPr>
          <w:rFonts w:ascii="Arial" w:hAnsi="Arial" w:cs="Arial"/>
          <w:b/>
        </w:rPr>
        <w:t xml:space="preserve">Patrón Controlador: </w:t>
      </w:r>
      <w:r w:rsidR="00D67D57" w:rsidRPr="00D67D57">
        <w:rPr>
          <w:rFonts w:ascii="Arial" w:hAnsi="Arial" w:cs="Arial"/>
        </w:rPr>
        <w:t>Sugiere que la lógica de negocios debe estar separada de la capa de presentación, para aumentar la reutilización de código y a la vez tener un mayor control</w:t>
      </w:r>
      <w:r w:rsidR="00D67D57">
        <w:rPr>
          <w:rFonts w:ascii="Arial" w:hAnsi="Arial" w:cs="Arial"/>
        </w:rPr>
        <w:t xml:space="preserve">. </w:t>
      </w:r>
      <w:r w:rsidR="00D67D57" w:rsidRPr="00D67D57">
        <w:rPr>
          <w:rFonts w:ascii="Arial" w:hAnsi="Arial" w:cs="Arial"/>
        </w:rPr>
        <w:t>Este patrón se evidencia en la propuesta de solución con cada clase controladora</w:t>
      </w:r>
      <w:r w:rsidR="00D67D57">
        <w:rPr>
          <w:rFonts w:ascii="Arial" w:hAnsi="Arial" w:cs="Arial"/>
        </w:rPr>
        <w:t>.</w:t>
      </w:r>
    </w:p>
    <w:p w:rsidR="00D67D57" w:rsidRPr="00A50169" w:rsidRDefault="00D67D57" w:rsidP="00D67D57">
      <w:pPr>
        <w:pStyle w:val="BodyText"/>
        <w:spacing w:line="360" w:lineRule="auto"/>
        <w:ind w:firstLine="0"/>
        <w:jc w:val="center"/>
        <w:rPr>
          <w:rFonts w:ascii="Arial" w:hAnsi="Arial" w:cs="Arial"/>
          <w:b/>
        </w:rPr>
      </w:pPr>
    </w:p>
    <w:p w:rsidR="00D23D29" w:rsidRDefault="00D23D29" w:rsidP="002B00A2">
      <w:pPr>
        <w:pStyle w:val="BodyText"/>
        <w:spacing w:line="360" w:lineRule="auto"/>
        <w:ind w:firstLine="0"/>
        <w:jc w:val="both"/>
        <w:rPr>
          <w:rFonts w:ascii="Arial" w:hAnsi="Arial" w:cs="Arial"/>
          <w:b/>
        </w:rPr>
      </w:pPr>
      <w:r>
        <w:rPr>
          <w:rFonts w:ascii="Arial" w:hAnsi="Arial" w:cs="Arial"/>
          <w:b/>
        </w:rPr>
        <w:t xml:space="preserve">II.2.4.3 </w:t>
      </w:r>
      <w:r w:rsidR="00CD426E">
        <w:rPr>
          <w:rFonts w:ascii="Arial" w:hAnsi="Arial" w:cs="Arial"/>
          <w:b/>
        </w:rPr>
        <w:t>Diagramas de Secuencias</w:t>
      </w:r>
      <w:r w:rsidR="008261CC">
        <w:rPr>
          <w:rFonts w:ascii="Arial" w:hAnsi="Arial" w:cs="Arial"/>
          <w:b/>
        </w:rPr>
        <w:t>:</w:t>
      </w:r>
    </w:p>
    <w:p w:rsidR="008261CC" w:rsidRDefault="00BD37C4"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&lt;Insertar Incidencia&gt;</w:t>
      </w:r>
    </w:p>
    <w:p w:rsidR="00FE6C69" w:rsidRDefault="00EA781F" w:rsidP="00EA781F">
      <w:pPr>
        <w:pStyle w:val="BodyText"/>
        <w:spacing w:line="360" w:lineRule="auto"/>
        <w:ind w:firstLine="0"/>
        <w:jc w:val="both"/>
        <w:rPr>
          <w:rFonts w:ascii="Arial" w:hAnsi="Arial" w:cs="Arial"/>
          <w:b/>
        </w:rPr>
      </w:pPr>
      <w:r>
        <w:rPr>
          <w:rFonts w:ascii="Arial" w:hAnsi="Arial" w:cs="Arial"/>
          <w:b/>
          <w:noProof/>
          <w:lang w:val="en-US"/>
        </w:rPr>
        <w:lastRenderedPageBreak/>
        <w:drawing>
          <wp:inline distT="0" distB="0" distL="0" distR="0" wp14:anchorId="1C369412" wp14:editId="74DB304E">
            <wp:extent cx="6332220" cy="2588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InsertarI.PNG"/>
                    <pic:cNvPicPr/>
                  </pic:nvPicPr>
                  <pic:blipFill>
                    <a:blip r:embed="rId56">
                      <a:extLst>
                        <a:ext uri="{28A0092B-C50C-407E-A947-70E740481C1C}">
                          <a14:useLocalDpi xmlns:a14="http://schemas.microsoft.com/office/drawing/2010/main" val="0"/>
                        </a:ext>
                      </a:extLst>
                    </a:blip>
                    <a:stretch>
                      <a:fillRect/>
                    </a:stretch>
                  </pic:blipFill>
                  <pic:spPr>
                    <a:xfrm>
                      <a:off x="0" y="0"/>
                      <a:ext cx="6332220" cy="2588260"/>
                    </a:xfrm>
                    <a:prstGeom prst="rect">
                      <a:avLst/>
                    </a:prstGeom>
                  </pic:spPr>
                </pic:pic>
              </a:graphicData>
            </a:graphic>
          </wp:inline>
        </w:drawing>
      </w:r>
    </w:p>
    <w:p w:rsidR="004B3DB0"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8</w:t>
      </w:r>
      <w:r w:rsidR="004B3DB0">
        <w:rPr>
          <w:rFonts w:ascii="Arial" w:hAnsi="Arial" w:cs="Arial"/>
          <w:b/>
          <w:i/>
          <w:sz w:val="20"/>
          <w:szCs w:val="20"/>
        </w:rPr>
        <w:t>: Diagrama de Secuencia &lt;Insertar Incidencia&gt;</w:t>
      </w:r>
    </w:p>
    <w:p w:rsidR="004B3DB0" w:rsidRPr="004B3DB0" w:rsidRDefault="004B3DB0" w:rsidP="002B00A2">
      <w:pPr>
        <w:pStyle w:val="BodyText"/>
        <w:spacing w:line="360" w:lineRule="auto"/>
        <w:ind w:left="720" w:firstLine="0"/>
        <w:jc w:val="center"/>
        <w:rPr>
          <w:rFonts w:ascii="Arial" w:hAnsi="Arial" w:cs="Arial"/>
          <w:b/>
          <w:i/>
          <w:sz w:val="20"/>
          <w:szCs w:val="20"/>
        </w:rPr>
      </w:pPr>
    </w:p>
    <w:p w:rsidR="00FE6C69" w:rsidRP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&lt;Modificar Incidencia&gt;</w:t>
      </w:r>
    </w:p>
    <w:p w:rsidR="00FE6C69" w:rsidRDefault="00EA781F" w:rsidP="00B54581">
      <w:pPr>
        <w:pStyle w:val="BodyText"/>
        <w:spacing w:line="360" w:lineRule="auto"/>
        <w:ind w:firstLine="0"/>
        <w:jc w:val="both"/>
        <w:rPr>
          <w:rFonts w:ascii="Arial" w:hAnsi="Arial" w:cs="Arial"/>
          <w:b/>
        </w:rPr>
      </w:pPr>
      <w:r>
        <w:rPr>
          <w:rFonts w:ascii="Arial" w:hAnsi="Arial" w:cs="Arial"/>
          <w:b/>
          <w:noProof/>
          <w:lang w:val="en-US"/>
        </w:rPr>
        <w:drawing>
          <wp:inline distT="0" distB="0" distL="0" distR="0" wp14:anchorId="75D8161A" wp14:editId="7DD4DC61">
            <wp:extent cx="6332220" cy="2671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ModificarI.PNG"/>
                    <pic:cNvPicPr/>
                  </pic:nvPicPr>
                  <pic:blipFill>
                    <a:blip r:embed="rId57">
                      <a:extLst>
                        <a:ext uri="{28A0092B-C50C-407E-A947-70E740481C1C}">
                          <a14:useLocalDpi xmlns:a14="http://schemas.microsoft.com/office/drawing/2010/main" val="0"/>
                        </a:ext>
                      </a:extLst>
                    </a:blip>
                    <a:stretch>
                      <a:fillRect/>
                    </a:stretch>
                  </pic:blipFill>
                  <pic:spPr>
                    <a:xfrm>
                      <a:off x="0" y="0"/>
                      <a:ext cx="6332220" cy="2671445"/>
                    </a:xfrm>
                    <a:prstGeom prst="rect">
                      <a:avLst/>
                    </a:prstGeom>
                  </pic:spPr>
                </pic:pic>
              </a:graphicData>
            </a:graphic>
          </wp:inline>
        </w:drawing>
      </w:r>
    </w:p>
    <w:p w:rsidR="004B3DB0"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9</w:t>
      </w:r>
      <w:r w:rsidR="004B3DB0">
        <w:rPr>
          <w:rFonts w:ascii="Arial" w:hAnsi="Arial" w:cs="Arial"/>
          <w:b/>
          <w:i/>
          <w:sz w:val="20"/>
          <w:szCs w:val="20"/>
        </w:rPr>
        <w:t>: Diagrama de Secuencia &lt;Modificar Incidencia&gt;</w:t>
      </w:r>
    </w:p>
    <w:p w:rsidR="004B3DB0" w:rsidRPr="004B3DB0" w:rsidRDefault="004B3DB0"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&lt;Mostrar Incidencia&gt;</w:t>
      </w:r>
    </w:p>
    <w:p w:rsidR="00FE6C69" w:rsidRDefault="00B54581" w:rsidP="00B54581">
      <w:pPr>
        <w:pStyle w:val="BodyText"/>
        <w:spacing w:line="360" w:lineRule="auto"/>
        <w:ind w:firstLine="0"/>
        <w:jc w:val="both"/>
        <w:rPr>
          <w:rFonts w:ascii="Arial" w:hAnsi="Arial" w:cs="Arial"/>
          <w:b/>
        </w:rPr>
      </w:pPr>
      <w:r>
        <w:rPr>
          <w:rFonts w:ascii="Arial" w:hAnsi="Arial" w:cs="Arial"/>
          <w:b/>
          <w:noProof/>
          <w:lang w:val="en-US"/>
        </w:rPr>
        <w:lastRenderedPageBreak/>
        <w:drawing>
          <wp:inline distT="0" distB="0" distL="0" distR="0" wp14:anchorId="2998692D" wp14:editId="5707B3E5">
            <wp:extent cx="6332220" cy="3340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VerI.PNG"/>
                    <pic:cNvPicPr/>
                  </pic:nvPicPr>
                  <pic:blipFill>
                    <a:blip r:embed="rId58">
                      <a:extLst>
                        <a:ext uri="{28A0092B-C50C-407E-A947-70E740481C1C}">
                          <a14:useLocalDpi xmlns:a14="http://schemas.microsoft.com/office/drawing/2010/main" val="0"/>
                        </a:ext>
                      </a:extLst>
                    </a:blip>
                    <a:stretch>
                      <a:fillRect/>
                    </a:stretch>
                  </pic:blipFill>
                  <pic:spPr>
                    <a:xfrm>
                      <a:off x="0" y="0"/>
                      <a:ext cx="6332220" cy="3340735"/>
                    </a:xfrm>
                    <a:prstGeom prst="rect">
                      <a:avLst/>
                    </a:prstGeom>
                  </pic:spPr>
                </pic:pic>
              </a:graphicData>
            </a:graphic>
          </wp:inline>
        </w:drawing>
      </w:r>
    </w:p>
    <w:p w:rsidR="0027484A"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10</w:t>
      </w:r>
      <w:r w:rsidR="0027484A">
        <w:rPr>
          <w:rFonts w:ascii="Arial" w:hAnsi="Arial" w:cs="Arial"/>
          <w:b/>
          <w:i/>
          <w:sz w:val="20"/>
          <w:szCs w:val="20"/>
        </w:rPr>
        <w:t>: Diagrama de Secuencia &lt;Mostrar Incidencia&gt;</w:t>
      </w:r>
    </w:p>
    <w:p w:rsidR="0027484A" w:rsidRPr="0027484A" w:rsidRDefault="0027484A" w:rsidP="002B00A2">
      <w:pPr>
        <w:pStyle w:val="BodyText"/>
        <w:spacing w:line="360" w:lineRule="auto"/>
        <w:ind w:left="720" w:firstLine="0"/>
        <w:jc w:val="center"/>
        <w:rPr>
          <w:rFonts w:ascii="Arial" w:hAnsi="Arial" w:cs="Arial"/>
          <w:b/>
          <w:i/>
          <w:sz w:val="20"/>
          <w:szCs w:val="20"/>
        </w:rPr>
      </w:pPr>
    </w:p>
    <w:p w:rsidR="00FE6C69" w:rsidRP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Incidencia&gt;. &lt;Eliminar Incidencia&gt;</w:t>
      </w:r>
    </w:p>
    <w:p w:rsidR="00FE6C69" w:rsidRDefault="00B54581" w:rsidP="00B54581">
      <w:pPr>
        <w:pStyle w:val="BodyText"/>
        <w:spacing w:line="360" w:lineRule="auto"/>
        <w:ind w:firstLine="0"/>
        <w:jc w:val="both"/>
        <w:rPr>
          <w:rFonts w:ascii="Arial" w:hAnsi="Arial" w:cs="Arial"/>
          <w:b/>
        </w:rPr>
      </w:pPr>
      <w:r>
        <w:rPr>
          <w:rFonts w:ascii="Arial" w:hAnsi="Arial" w:cs="Arial"/>
          <w:b/>
          <w:noProof/>
          <w:lang w:val="en-US"/>
        </w:rPr>
        <w:drawing>
          <wp:inline distT="0" distB="0" distL="0" distR="0" wp14:anchorId="4D5CBFE1" wp14:editId="7A39F0AE">
            <wp:extent cx="6332220" cy="29825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EliminarI.PNG"/>
                    <pic:cNvPicPr/>
                  </pic:nvPicPr>
                  <pic:blipFill>
                    <a:blip r:embed="rId59">
                      <a:extLst>
                        <a:ext uri="{28A0092B-C50C-407E-A947-70E740481C1C}">
                          <a14:useLocalDpi xmlns:a14="http://schemas.microsoft.com/office/drawing/2010/main" val="0"/>
                        </a:ext>
                      </a:extLst>
                    </a:blip>
                    <a:stretch>
                      <a:fillRect/>
                    </a:stretch>
                  </pic:blipFill>
                  <pic:spPr>
                    <a:xfrm>
                      <a:off x="0" y="0"/>
                      <a:ext cx="6332220" cy="2982595"/>
                    </a:xfrm>
                    <a:prstGeom prst="rect">
                      <a:avLst/>
                    </a:prstGeom>
                  </pic:spPr>
                </pic:pic>
              </a:graphicData>
            </a:graphic>
          </wp:inline>
        </w:drawing>
      </w:r>
    </w:p>
    <w:p w:rsidR="0027484A"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11</w:t>
      </w:r>
      <w:r w:rsidR="0027484A">
        <w:rPr>
          <w:rFonts w:ascii="Arial" w:hAnsi="Arial" w:cs="Arial"/>
          <w:b/>
          <w:i/>
          <w:sz w:val="20"/>
          <w:szCs w:val="20"/>
        </w:rPr>
        <w:t>: Diagrama de Secuencia &lt;Eliminar Incidencia&gt;</w:t>
      </w:r>
    </w:p>
    <w:p w:rsidR="0027484A" w:rsidRPr="0027484A" w:rsidRDefault="0027484A"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lastRenderedPageBreak/>
        <w:t>2.4.3.1 Diagrama de Secuencia del Caso de Uso &lt;Gestionar Base de Conocimiento&gt;. &lt;Insertar Base de Conocimiento&gt;</w:t>
      </w:r>
    </w:p>
    <w:p w:rsidR="00FE6C69" w:rsidRDefault="00B54581" w:rsidP="00B54581">
      <w:pPr>
        <w:pStyle w:val="BodyText"/>
        <w:spacing w:line="360" w:lineRule="auto"/>
        <w:ind w:firstLine="0"/>
        <w:jc w:val="both"/>
        <w:rPr>
          <w:rFonts w:ascii="Arial" w:hAnsi="Arial" w:cs="Arial"/>
          <w:b/>
        </w:rPr>
      </w:pPr>
      <w:r>
        <w:rPr>
          <w:rFonts w:ascii="Arial" w:hAnsi="Arial" w:cs="Arial"/>
          <w:b/>
          <w:noProof/>
          <w:lang w:val="en-US"/>
        </w:rPr>
        <w:drawing>
          <wp:inline distT="0" distB="0" distL="0" distR="0" wp14:anchorId="12C84F5C" wp14:editId="29994853">
            <wp:extent cx="6332220" cy="3689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InsertarB.PNG"/>
                    <pic:cNvPicPr/>
                  </pic:nvPicPr>
                  <pic:blipFill>
                    <a:blip r:embed="rId60">
                      <a:extLst>
                        <a:ext uri="{28A0092B-C50C-407E-A947-70E740481C1C}">
                          <a14:useLocalDpi xmlns:a14="http://schemas.microsoft.com/office/drawing/2010/main" val="0"/>
                        </a:ext>
                      </a:extLst>
                    </a:blip>
                    <a:stretch>
                      <a:fillRect/>
                    </a:stretch>
                  </pic:blipFill>
                  <pic:spPr>
                    <a:xfrm>
                      <a:off x="0" y="0"/>
                      <a:ext cx="6332220" cy="3689985"/>
                    </a:xfrm>
                    <a:prstGeom prst="rect">
                      <a:avLst/>
                    </a:prstGeom>
                  </pic:spPr>
                </pic:pic>
              </a:graphicData>
            </a:graphic>
          </wp:inline>
        </w:drawing>
      </w:r>
    </w:p>
    <w:p w:rsidR="000538C5" w:rsidRDefault="000538C5"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Figur</w:t>
      </w:r>
      <w:r w:rsidR="005C08B9">
        <w:rPr>
          <w:rFonts w:ascii="Arial" w:hAnsi="Arial" w:cs="Arial"/>
          <w:b/>
          <w:i/>
          <w:sz w:val="20"/>
          <w:szCs w:val="20"/>
        </w:rPr>
        <w:t xml:space="preserve">a </w:t>
      </w:r>
      <w:r w:rsidR="00115459">
        <w:rPr>
          <w:rFonts w:ascii="Arial" w:hAnsi="Arial" w:cs="Arial"/>
          <w:b/>
          <w:i/>
          <w:sz w:val="20"/>
          <w:szCs w:val="20"/>
        </w:rPr>
        <w:t>12</w:t>
      </w:r>
      <w:r>
        <w:rPr>
          <w:rFonts w:ascii="Arial" w:hAnsi="Arial" w:cs="Arial"/>
          <w:b/>
          <w:i/>
          <w:sz w:val="20"/>
          <w:szCs w:val="20"/>
        </w:rPr>
        <w:t>: Diagrama de Secuencia &lt;Insertar Base de Conocimiento&gt;</w:t>
      </w:r>
    </w:p>
    <w:p w:rsidR="000538C5" w:rsidRPr="000538C5" w:rsidRDefault="000538C5" w:rsidP="002B00A2">
      <w:pPr>
        <w:pStyle w:val="BodyText"/>
        <w:spacing w:line="360" w:lineRule="auto"/>
        <w:ind w:left="720" w:firstLine="0"/>
        <w:jc w:val="center"/>
        <w:rPr>
          <w:rFonts w:ascii="Arial" w:hAnsi="Arial" w:cs="Arial"/>
          <w:b/>
          <w:i/>
          <w:sz w:val="20"/>
          <w:szCs w:val="20"/>
        </w:rPr>
      </w:pPr>
    </w:p>
    <w:p w:rsidR="00FE6C69" w:rsidRP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Base de Conocimiento&gt;. &lt;Modificar Base de Conocimiento&gt;</w:t>
      </w:r>
    </w:p>
    <w:p w:rsidR="00FE6C69" w:rsidRDefault="00B54581" w:rsidP="00B54581">
      <w:pPr>
        <w:pStyle w:val="BodyText"/>
        <w:spacing w:line="360" w:lineRule="auto"/>
        <w:ind w:firstLine="0"/>
        <w:jc w:val="both"/>
        <w:rPr>
          <w:rFonts w:ascii="Arial" w:hAnsi="Arial" w:cs="Arial"/>
          <w:b/>
        </w:rPr>
      </w:pPr>
      <w:r>
        <w:rPr>
          <w:rFonts w:ascii="Arial" w:hAnsi="Arial" w:cs="Arial"/>
          <w:b/>
          <w:noProof/>
          <w:lang w:val="en-US"/>
        </w:rPr>
        <w:lastRenderedPageBreak/>
        <w:drawing>
          <wp:inline distT="0" distB="0" distL="0" distR="0" wp14:anchorId="6EE02192" wp14:editId="2774D913">
            <wp:extent cx="6332220" cy="3286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ModificarB.PNG"/>
                    <pic:cNvPicPr/>
                  </pic:nvPicPr>
                  <pic:blipFill>
                    <a:blip r:embed="rId61">
                      <a:extLst>
                        <a:ext uri="{28A0092B-C50C-407E-A947-70E740481C1C}">
                          <a14:useLocalDpi xmlns:a14="http://schemas.microsoft.com/office/drawing/2010/main" val="0"/>
                        </a:ext>
                      </a:extLst>
                    </a:blip>
                    <a:stretch>
                      <a:fillRect/>
                    </a:stretch>
                  </pic:blipFill>
                  <pic:spPr>
                    <a:xfrm>
                      <a:off x="0" y="0"/>
                      <a:ext cx="6332220" cy="3286125"/>
                    </a:xfrm>
                    <a:prstGeom prst="rect">
                      <a:avLst/>
                    </a:prstGeom>
                  </pic:spPr>
                </pic:pic>
              </a:graphicData>
            </a:graphic>
          </wp:inline>
        </w:drawing>
      </w:r>
    </w:p>
    <w:p w:rsidR="000538C5"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13</w:t>
      </w:r>
      <w:r>
        <w:rPr>
          <w:rFonts w:ascii="Arial" w:hAnsi="Arial" w:cs="Arial"/>
          <w:b/>
          <w:i/>
          <w:sz w:val="20"/>
          <w:szCs w:val="20"/>
        </w:rPr>
        <w:t>:</w:t>
      </w:r>
      <w:r w:rsidR="000538C5">
        <w:rPr>
          <w:rFonts w:ascii="Arial" w:hAnsi="Arial" w:cs="Arial"/>
          <w:b/>
          <w:i/>
          <w:sz w:val="20"/>
          <w:szCs w:val="20"/>
        </w:rPr>
        <w:t xml:space="preserve"> Diagrama de Secuencia &lt;Modificar Base de Conocimiento&gt;</w:t>
      </w:r>
    </w:p>
    <w:p w:rsidR="000538C5" w:rsidRPr="000538C5" w:rsidRDefault="000538C5"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t>2.4.3.1 Diagrama de Secuencia del Caso de Uso &lt;Gestionar Base de Conocimiento&gt;. &lt;Mostrar Base de Conocimiento&gt;</w:t>
      </w:r>
    </w:p>
    <w:p w:rsidR="00FE6C69" w:rsidRDefault="00B54581" w:rsidP="00B54581">
      <w:pPr>
        <w:pStyle w:val="BodyText"/>
        <w:spacing w:line="360" w:lineRule="auto"/>
        <w:ind w:firstLine="0"/>
        <w:jc w:val="both"/>
        <w:rPr>
          <w:rFonts w:ascii="Arial" w:hAnsi="Arial" w:cs="Arial"/>
          <w:b/>
        </w:rPr>
      </w:pPr>
      <w:r>
        <w:rPr>
          <w:rFonts w:ascii="Arial" w:hAnsi="Arial" w:cs="Arial"/>
          <w:b/>
          <w:noProof/>
          <w:lang w:val="en-US"/>
        </w:rPr>
        <w:drawing>
          <wp:inline distT="0" distB="0" distL="0" distR="0" wp14:anchorId="6F0B6F1B" wp14:editId="24B24337">
            <wp:extent cx="6332220" cy="2903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VerB.PNG"/>
                    <pic:cNvPicPr/>
                  </pic:nvPicPr>
                  <pic:blipFill>
                    <a:blip r:embed="rId62">
                      <a:extLst>
                        <a:ext uri="{28A0092B-C50C-407E-A947-70E740481C1C}">
                          <a14:useLocalDpi xmlns:a14="http://schemas.microsoft.com/office/drawing/2010/main" val="0"/>
                        </a:ext>
                      </a:extLst>
                    </a:blip>
                    <a:stretch>
                      <a:fillRect/>
                    </a:stretch>
                  </pic:blipFill>
                  <pic:spPr>
                    <a:xfrm>
                      <a:off x="0" y="0"/>
                      <a:ext cx="6332220" cy="2903220"/>
                    </a:xfrm>
                    <a:prstGeom prst="rect">
                      <a:avLst/>
                    </a:prstGeom>
                  </pic:spPr>
                </pic:pic>
              </a:graphicData>
            </a:graphic>
          </wp:inline>
        </w:drawing>
      </w:r>
    </w:p>
    <w:p w:rsidR="00C6426D"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Figura 1</w:t>
      </w:r>
      <w:r w:rsidR="00115459">
        <w:rPr>
          <w:rFonts w:ascii="Arial" w:hAnsi="Arial" w:cs="Arial"/>
          <w:b/>
          <w:i/>
          <w:sz w:val="20"/>
          <w:szCs w:val="20"/>
        </w:rPr>
        <w:t>4</w:t>
      </w:r>
      <w:r w:rsidR="00C6426D">
        <w:rPr>
          <w:rFonts w:ascii="Arial" w:hAnsi="Arial" w:cs="Arial"/>
          <w:b/>
          <w:i/>
          <w:sz w:val="20"/>
          <w:szCs w:val="20"/>
        </w:rPr>
        <w:t>: Diagrama de Secuencia &lt;Mostrar Base de Conocimiento&gt;</w:t>
      </w:r>
    </w:p>
    <w:p w:rsidR="00C6426D" w:rsidRPr="00C6426D" w:rsidRDefault="00C6426D" w:rsidP="002B00A2">
      <w:pPr>
        <w:pStyle w:val="BodyText"/>
        <w:spacing w:line="360" w:lineRule="auto"/>
        <w:ind w:left="720" w:firstLine="0"/>
        <w:jc w:val="center"/>
        <w:rPr>
          <w:rFonts w:ascii="Arial" w:hAnsi="Arial" w:cs="Arial"/>
          <w:b/>
          <w:i/>
          <w:sz w:val="20"/>
          <w:szCs w:val="20"/>
        </w:rPr>
      </w:pPr>
    </w:p>
    <w:p w:rsidR="00FE6C69" w:rsidRDefault="00FE6C69" w:rsidP="002B00A2">
      <w:pPr>
        <w:pStyle w:val="BodyText"/>
        <w:numPr>
          <w:ilvl w:val="0"/>
          <w:numId w:val="16"/>
        </w:numPr>
        <w:spacing w:line="360" w:lineRule="auto"/>
        <w:jc w:val="both"/>
        <w:rPr>
          <w:rFonts w:ascii="Arial" w:hAnsi="Arial" w:cs="Arial"/>
          <w:b/>
        </w:rPr>
      </w:pPr>
      <w:r>
        <w:rPr>
          <w:rFonts w:ascii="Arial" w:hAnsi="Arial" w:cs="Arial"/>
          <w:b/>
        </w:rPr>
        <w:lastRenderedPageBreak/>
        <w:t>2.4.3.1 Diagrama de Secuencia del Caso de Uso &lt;Gestionar Base de Conocimiento&gt;. &lt;Eliminar Base de Conocimiento&gt;</w:t>
      </w:r>
    </w:p>
    <w:p w:rsidR="00C6426D" w:rsidRDefault="00B54581" w:rsidP="009019F3">
      <w:pPr>
        <w:pStyle w:val="BodyText"/>
        <w:spacing w:line="360" w:lineRule="auto"/>
        <w:ind w:firstLine="0"/>
        <w:jc w:val="both"/>
        <w:rPr>
          <w:rFonts w:ascii="Arial" w:hAnsi="Arial" w:cs="Arial"/>
          <w:b/>
        </w:rPr>
      </w:pPr>
      <w:r>
        <w:rPr>
          <w:rFonts w:ascii="Arial" w:hAnsi="Arial" w:cs="Arial"/>
          <w:b/>
          <w:noProof/>
          <w:lang w:val="en-US"/>
        </w:rPr>
        <w:drawing>
          <wp:inline distT="0" distB="0" distL="0" distR="0" wp14:anchorId="1FB09E15" wp14:editId="55AD5CA0">
            <wp:extent cx="6332220" cy="3286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RoerEliminarB.PNG"/>
                    <pic:cNvPicPr/>
                  </pic:nvPicPr>
                  <pic:blipFill>
                    <a:blip r:embed="rId63">
                      <a:extLst>
                        <a:ext uri="{28A0092B-C50C-407E-A947-70E740481C1C}">
                          <a14:useLocalDpi xmlns:a14="http://schemas.microsoft.com/office/drawing/2010/main" val="0"/>
                        </a:ext>
                      </a:extLst>
                    </a:blip>
                    <a:stretch>
                      <a:fillRect/>
                    </a:stretch>
                  </pic:blipFill>
                  <pic:spPr>
                    <a:xfrm>
                      <a:off x="0" y="0"/>
                      <a:ext cx="6332220" cy="3286125"/>
                    </a:xfrm>
                    <a:prstGeom prst="rect">
                      <a:avLst/>
                    </a:prstGeom>
                  </pic:spPr>
                </pic:pic>
              </a:graphicData>
            </a:graphic>
          </wp:inline>
        </w:drawing>
      </w:r>
    </w:p>
    <w:p w:rsidR="00C6426D" w:rsidRPr="00C6426D"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Figura 1</w:t>
      </w:r>
      <w:r w:rsidR="00115459">
        <w:rPr>
          <w:rFonts w:ascii="Arial" w:hAnsi="Arial" w:cs="Arial"/>
          <w:b/>
          <w:i/>
          <w:sz w:val="20"/>
          <w:szCs w:val="20"/>
        </w:rPr>
        <w:t>5</w:t>
      </w:r>
      <w:r w:rsidR="00C6426D">
        <w:rPr>
          <w:rFonts w:ascii="Arial" w:hAnsi="Arial" w:cs="Arial"/>
          <w:b/>
          <w:i/>
          <w:sz w:val="20"/>
          <w:szCs w:val="20"/>
        </w:rPr>
        <w:t>: Diagrama de Secuencia &lt;Eliminar Base de Conocimiento&gt;</w:t>
      </w:r>
    </w:p>
    <w:p w:rsidR="00FE6C69" w:rsidRDefault="00FE6C69" w:rsidP="002B00A2">
      <w:pPr>
        <w:pStyle w:val="BodyText"/>
        <w:spacing w:line="360" w:lineRule="auto"/>
        <w:ind w:left="360" w:firstLine="0"/>
        <w:jc w:val="both"/>
        <w:rPr>
          <w:rFonts w:ascii="Arial" w:hAnsi="Arial" w:cs="Arial"/>
          <w:b/>
        </w:rPr>
      </w:pPr>
    </w:p>
    <w:p w:rsidR="00232CC3" w:rsidRDefault="00232CC3" w:rsidP="002B00A2">
      <w:pPr>
        <w:pStyle w:val="BodyText"/>
        <w:spacing w:line="360" w:lineRule="auto"/>
        <w:ind w:firstLine="0"/>
        <w:jc w:val="both"/>
        <w:rPr>
          <w:rFonts w:ascii="Arial" w:hAnsi="Arial" w:cs="Arial"/>
          <w:b/>
        </w:rPr>
      </w:pPr>
    </w:p>
    <w:p w:rsidR="008261CC" w:rsidRDefault="008261CC" w:rsidP="002B00A2">
      <w:pPr>
        <w:pStyle w:val="BodyText"/>
        <w:spacing w:line="360" w:lineRule="auto"/>
        <w:ind w:firstLine="0"/>
        <w:jc w:val="both"/>
        <w:rPr>
          <w:rFonts w:ascii="Arial" w:hAnsi="Arial" w:cs="Arial"/>
          <w:b/>
        </w:rPr>
      </w:pPr>
      <w:r>
        <w:rPr>
          <w:rFonts w:ascii="Arial" w:hAnsi="Arial" w:cs="Arial"/>
          <w:b/>
        </w:rPr>
        <w:t>II.2.4.4 Diagrama de Entidad-Relación:</w:t>
      </w:r>
    </w:p>
    <w:p w:rsidR="00DA3456" w:rsidRDefault="0053075C" w:rsidP="002B00A2">
      <w:pPr>
        <w:pStyle w:val="BodyText"/>
        <w:spacing w:line="360" w:lineRule="auto"/>
        <w:ind w:firstLine="0"/>
        <w:jc w:val="both"/>
        <w:rPr>
          <w:rFonts w:ascii="Arial" w:hAnsi="Arial" w:cs="Arial"/>
          <w:b/>
        </w:rPr>
      </w:pPr>
      <w:r>
        <w:rPr>
          <w:rFonts w:ascii="Arial" w:hAnsi="Arial" w:cs="Arial"/>
          <w:b/>
          <w:noProof/>
          <w:lang w:val="en-US"/>
        </w:rPr>
        <w:lastRenderedPageBreak/>
        <w:drawing>
          <wp:inline distT="0" distB="0" distL="0" distR="0">
            <wp:extent cx="6334125" cy="3943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M Class.PNG"/>
                    <pic:cNvPicPr/>
                  </pic:nvPicPr>
                  <pic:blipFill>
                    <a:blip r:embed="rId64">
                      <a:extLst>
                        <a:ext uri="{28A0092B-C50C-407E-A947-70E740481C1C}">
                          <a14:useLocalDpi xmlns:a14="http://schemas.microsoft.com/office/drawing/2010/main" val="0"/>
                        </a:ext>
                      </a:extLst>
                    </a:blip>
                    <a:stretch>
                      <a:fillRect/>
                    </a:stretch>
                  </pic:blipFill>
                  <pic:spPr>
                    <a:xfrm>
                      <a:off x="0" y="0"/>
                      <a:ext cx="6332220" cy="3942164"/>
                    </a:xfrm>
                    <a:prstGeom prst="rect">
                      <a:avLst/>
                    </a:prstGeom>
                  </pic:spPr>
                </pic:pic>
              </a:graphicData>
            </a:graphic>
          </wp:inline>
        </w:drawing>
      </w:r>
    </w:p>
    <w:p w:rsidR="00DA3456" w:rsidRDefault="005C08B9" w:rsidP="002B00A2">
      <w:pPr>
        <w:pStyle w:val="BodyText"/>
        <w:spacing w:line="360" w:lineRule="auto"/>
        <w:ind w:firstLine="0"/>
        <w:jc w:val="center"/>
        <w:rPr>
          <w:rFonts w:ascii="Arial" w:hAnsi="Arial" w:cs="Arial"/>
          <w:b/>
          <w:i/>
          <w:sz w:val="20"/>
          <w:szCs w:val="20"/>
        </w:rPr>
      </w:pPr>
      <w:r>
        <w:rPr>
          <w:rFonts w:ascii="Arial" w:hAnsi="Arial" w:cs="Arial"/>
          <w:b/>
          <w:i/>
          <w:sz w:val="20"/>
          <w:szCs w:val="20"/>
        </w:rPr>
        <w:t>Figura 1</w:t>
      </w:r>
      <w:r w:rsidR="00115459">
        <w:rPr>
          <w:rFonts w:ascii="Arial" w:hAnsi="Arial" w:cs="Arial"/>
          <w:b/>
          <w:i/>
          <w:sz w:val="20"/>
          <w:szCs w:val="20"/>
        </w:rPr>
        <w:t>6</w:t>
      </w:r>
      <w:r>
        <w:rPr>
          <w:rFonts w:ascii="Arial" w:hAnsi="Arial" w:cs="Arial"/>
          <w:b/>
          <w:i/>
          <w:sz w:val="20"/>
          <w:szCs w:val="20"/>
        </w:rPr>
        <w:t xml:space="preserve">: </w:t>
      </w:r>
      <w:r w:rsidR="00DA3456">
        <w:rPr>
          <w:rFonts w:ascii="Arial" w:hAnsi="Arial" w:cs="Arial"/>
          <w:b/>
          <w:i/>
          <w:sz w:val="20"/>
          <w:szCs w:val="20"/>
        </w:rPr>
        <w:t>Diagrama de Clases Persistentes</w:t>
      </w:r>
    </w:p>
    <w:p w:rsidR="00DA3456" w:rsidRPr="00DA3456" w:rsidRDefault="00DA3456" w:rsidP="002B00A2">
      <w:pPr>
        <w:pStyle w:val="BodyText"/>
        <w:spacing w:line="360" w:lineRule="auto"/>
        <w:ind w:firstLine="0"/>
        <w:jc w:val="center"/>
        <w:rPr>
          <w:rFonts w:ascii="Arial" w:hAnsi="Arial" w:cs="Arial"/>
          <w:b/>
          <w:i/>
          <w:sz w:val="20"/>
          <w:szCs w:val="20"/>
        </w:rPr>
      </w:pPr>
    </w:p>
    <w:p w:rsidR="008261CC" w:rsidRDefault="0053075C" w:rsidP="002B00A2">
      <w:pPr>
        <w:pStyle w:val="BodyText"/>
        <w:spacing w:line="360" w:lineRule="auto"/>
        <w:ind w:firstLine="0"/>
        <w:jc w:val="both"/>
        <w:rPr>
          <w:rFonts w:ascii="Arial" w:hAnsi="Arial" w:cs="Arial"/>
          <w:b/>
        </w:rPr>
      </w:pPr>
      <w:r>
        <w:rPr>
          <w:rFonts w:ascii="Arial" w:hAnsi="Arial" w:cs="Arial"/>
          <w:b/>
          <w:noProof/>
          <w:lang w:val="en-US"/>
        </w:rPr>
        <w:drawing>
          <wp:inline distT="0" distB="0" distL="0" distR="0">
            <wp:extent cx="6332220" cy="3152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atos.PNG"/>
                    <pic:cNvPicPr/>
                  </pic:nvPicPr>
                  <pic:blipFill>
                    <a:blip r:embed="rId65">
                      <a:extLst>
                        <a:ext uri="{28A0092B-C50C-407E-A947-70E740481C1C}">
                          <a14:useLocalDpi xmlns:a14="http://schemas.microsoft.com/office/drawing/2010/main" val="0"/>
                        </a:ext>
                      </a:extLst>
                    </a:blip>
                    <a:stretch>
                      <a:fillRect/>
                    </a:stretch>
                  </pic:blipFill>
                  <pic:spPr>
                    <a:xfrm>
                      <a:off x="0" y="0"/>
                      <a:ext cx="6332220" cy="3152140"/>
                    </a:xfrm>
                    <a:prstGeom prst="rect">
                      <a:avLst/>
                    </a:prstGeom>
                  </pic:spPr>
                </pic:pic>
              </a:graphicData>
            </a:graphic>
          </wp:inline>
        </w:drawing>
      </w:r>
    </w:p>
    <w:p w:rsidR="00043FEC" w:rsidRDefault="005C08B9" w:rsidP="002B00A2">
      <w:pPr>
        <w:pStyle w:val="BodyText"/>
        <w:spacing w:line="360" w:lineRule="auto"/>
        <w:ind w:firstLine="0"/>
        <w:jc w:val="center"/>
        <w:rPr>
          <w:rFonts w:ascii="Arial" w:hAnsi="Arial" w:cs="Arial"/>
          <w:b/>
          <w:i/>
          <w:sz w:val="20"/>
          <w:szCs w:val="20"/>
        </w:rPr>
      </w:pPr>
      <w:r>
        <w:rPr>
          <w:rFonts w:ascii="Arial" w:hAnsi="Arial" w:cs="Arial"/>
          <w:b/>
          <w:i/>
          <w:sz w:val="20"/>
          <w:szCs w:val="20"/>
        </w:rPr>
        <w:t>Figura 1</w:t>
      </w:r>
      <w:r w:rsidR="00115459">
        <w:rPr>
          <w:rFonts w:ascii="Arial" w:hAnsi="Arial" w:cs="Arial"/>
          <w:b/>
          <w:i/>
          <w:sz w:val="20"/>
          <w:szCs w:val="20"/>
        </w:rPr>
        <w:t>7</w:t>
      </w:r>
      <w:r w:rsidR="00043FEC">
        <w:rPr>
          <w:rFonts w:ascii="Arial" w:hAnsi="Arial" w:cs="Arial"/>
          <w:b/>
          <w:i/>
          <w:sz w:val="20"/>
          <w:szCs w:val="20"/>
        </w:rPr>
        <w:t>: Diagrama Entidad-Relación</w:t>
      </w:r>
    </w:p>
    <w:p w:rsidR="00043FEC" w:rsidRPr="00043FEC" w:rsidRDefault="00043FEC" w:rsidP="002B00A2">
      <w:pPr>
        <w:pStyle w:val="BodyText"/>
        <w:spacing w:line="360" w:lineRule="auto"/>
        <w:ind w:firstLine="0"/>
        <w:jc w:val="center"/>
        <w:rPr>
          <w:rFonts w:ascii="Arial" w:hAnsi="Arial" w:cs="Arial"/>
          <w:b/>
          <w:i/>
          <w:sz w:val="20"/>
          <w:szCs w:val="20"/>
        </w:rPr>
      </w:pPr>
    </w:p>
    <w:p w:rsidR="008261CC" w:rsidRDefault="005506F2" w:rsidP="002B00A2">
      <w:pPr>
        <w:pStyle w:val="BodyText"/>
        <w:spacing w:line="360" w:lineRule="auto"/>
        <w:ind w:firstLine="0"/>
        <w:jc w:val="both"/>
        <w:rPr>
          <w:rFonts w:ascii="Arial" w:hAnsi="Arial" w:cs="Arial"/>
          <w:b/>
        </w:rPr>
      </w:pPr>
      <w:r>
        <w:rPr>
          <w:rFonts w:ascii="Arial" w:hAnsi="Arial" w:cs="Arial"/>
          <w:b/>
        </w:rPr>
        <w:t>II.2.5 Implementación.</w:t>
      </w:r>
    </w:p>
    <w:p w:rsidR="005506F2" w:rsidRDefault="005506F2" w:rsidP="002B00A2">
      <w:pPr>
        <w:pStyle w:val="BodyText"/>
        <w:spacing w:line="360" w:lineRule="auto"/>
        <w:ind w:firstLine="0"/>
        <w:jc w:val="both"/>
        <w:rPr>
          <w:rFonts w:ascii="Arial" w:hAnsi="Arial" w:cs="Arial"/>
          <w:b/>
        </w:rPr>
      </w:pPr>
      <w:r>
        <w:rPr>
          <w:rFonts w:ascii="Arial" w:hAnsi="Arial" w:cs="Arial"/>
          <w:b/>
        </w:rPr>
        <w:t>II.2.5.1 Diagrama de Componentes:</w:t>
      </w:r>
    </w:p>
    <w:p w:rsidR="005506F2" w:rsidRDefault="00557A62" w:rsidP="002B00A2">
      <w:pPr>
        <w:pStyle w:val="BodyText"/>
        <w:numPr>
          <w:ilvl w:val="0"/>
          <w:numId w:val="16"/>
        </w:numPr>
        <w:spacing w:line="360" w:lineRule="auto"/>
        <w:jc w:val="both"/>
        <w:rPr>
          <w:rFonts w:ascii="Arial" w:hAnsi="Arial" w:cs="Arial"/>
          <w:b/>
        </w:rPr>
      </w:pPr>
      <w:r>
        <w:rPr>
          <w:rFonts w:ascii="Arial" w:hAnsi="Arial" w:cs="Arial"/>
          <w:b/>
        </w:rPr>
        <w:t>2.5.1.1 Diagrama de Componentes del caso de uso &lt;Gestionar Incidencia&gt;</w:t>
      </w:r>
    </w:p>
    <w:p w:rsidR="00557A62" w:rsidRDefault="00557A62" w:rsidP="002B00A2">
      <w:pPr>
        <w:pStyle w:val="BodyText"/>
        <w:spacing w:line="360" w:lineRule="auto"/>
        <w:ind w:left="720" w:firstLine="0"/>
        <w:jc w:val="both"/>
        <w:rPr>
          <w:rFonts w:ascii="Arial" w:hAnsi="Arial" w:cs="Arial"/>
          <w:b/>
        </w:rPr>
      </w:pPr>
      <w:r>
        <w:rPr>
          <w:rFonts w:ascii="Arial" w:hAnsi="Arial" w:cs="Arial"/>
          <w:b/>
          <w:noProof/>
          <w:lang w:val="en-US"/>
        </w:rPr>
        <w:drawing>
          <wp:inline distT="0" distB="0" distL="0" distR="0" wp14:anchorId="41C4EC90" wp14:editId="3AB41F83">
            <wp:extent cx="6332220" cy="2352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Componentes_Incidencia.PNG"/>
                    <pic:cNvPicPr/>
                  </pic:nvPicPr>
                  <pic:blipFill>
                    <a:blip r:embed="rId66">
                      <a:extLst>
                        <a:ext uri="{28A0092B-C50C-407E-A947-70E740481C1C}">
                          <a14:useLocalDpi xmlns:a14="http://schemas.microsoft.com/office/drawing/2010/main" val="0"/>
                        </a:ext>
                      </a:extLst>
                    </a:blip>
                    <a:stretch>
                      <a:fillRect/>
                    </a:stretch>
                  </pic:blipFill>
                  <pic:spPr>
                    <a:xfrm>
                      <a:off x="0" y="0"/>
                      <a:ext cx="6332220" cy="2352040"/>
                    </a:xfrm>
                    <a:prstGeom prst="rect">
                      <a:avLst/>
                    </a:prstGeom>
                  </pic:spPr>
                </pic:pic>
              </a:graphicData>
            </a:graphic>
          </wp:inline>
        </w:drawing>
      </w:r>
    </w:p>
    <w:p w:rsidR="00450919"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Figura 1</w:t>
      </w:r>
      <w:r w:rsidR="00115459">
        <w:rPr>
          <w:rFonts w:ascii="Arial" w:hAnsi="Arial" w:cs="Arial"/>
          <w:b/>
          <w:i/>
          <w:sz w:val="20"/>
          <w:szCs w:val="20"/>
        </w:rPr>
        <w:t>8</w:t>
      </w:r>
      <w:r w:rsidR="00450919">
        <w:rPr>
          <w:rFonts w:ascii="Arial" w:hAnsi="Arial" w:cs="Arial"/>
          <w:b/>
          <w:i/>
          <w:sz w:val="20"/>
          <w:szCs w:val="20"/>
        </w:rPr>
        <w:t>: Diagrama de Componentes &lt;Gestionar Incidencia&gt;</w:t>
      </w:r>
    </w:p>
    <w:p w:rsidR="00450919" w:rsidRPr="00450919" w:rsidRDefault="00450919" w:rsidP="002B00A2">
      <w:pPr>
        <w:pStyle w:val="BodyText"/>
        <w:spacing w:line="360" w:lineRule="auto"/>
        <w:ind w:left="720" w:firstLine="0"/>
        <w:jc w:val="center"/>
        <w:rPr>
          <w:rFonts w:ascii="Arial" w:hAnsi="Arial" w:cs="Arial"/>
          <w:b/>
          <w:i/>
          <w:sz w:val="20"/>
          <w:szCs w:val="20"/>
        </w:rPr>
      </w:pPr>
    </w:p>
    <w:p w:rsidR="00557A62" w:rsidRDefault="00557A62" w:rsidP="002B00A2">
      <w:pPr>
        <w:pStyle w:val="BodyText"/>
        <w:numPr>
          <w:ilvl w:val="0"/>
          <w:numId w:val="16"/>
        </w:numPr>
        <w:spacing w:line="360" w:lineRule="auto"/>
        <w:jc w:val="both"/>
        <w:rPr>
          <w:rFonts w:ascii="Arial" w:hAnsi="Arial" w:cs="Arial"/>
          <w:b/>
        </w:rPr>
      </w:pPr>
      <w:r>
        <w:rPr>
          <w:rFonts w:ascii="Arial" w:hAnsi="Arial" w:cs="Arial"/>
          <w:b/>
        </w:rPr>
        <w:t>2.5.1.2 Diagrama de Componentes del caso de uso &lt;Gestionar Base de Conocimiento&gt;</w:t>
      </w:r>
    </w:p>
    <w:p w:rsidR="00557A62" w:rsidRDefault="00557A62" w:rsidP="007F6776">
      <w:pPr>
        <w:pStyle w:val="BodyText"/>
        <w:spacing w:line="360" w:lineRule="auto"/>
        <w:ind w:left="720" w:firstLine="0"/>
        <w:jc w:val="center"/>
        <w:rPr>
          <w:rFonts w:ascii="Arial" w:hAnsi="Arial" w:cs="Arial"/>
          <w:b/>
        </w:rPr>
      </w:pPr>
      <w:r>
        <w:rPr>
          <w:rFonts w:ascii="Arial" w:hAnsi="Arial" w:cs="Arial"/>
          <w:b/>
          <w:noProof/>
          <w:lang w:val="en-US"/>
        </w:rPr>
        <w:drawing>
          <wp:inline distT="0" distB="0" distL="0" distR="0" wp14:anchorId="2B29BE35" wp14:editId="7B72B404">
            <wp:extent cx="6332220" cy="2305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omponentes_Base.PNG"/>
                    <pic:cNvPicPr/>
                  </pic:nvPicPr>
                  <pic:blipFill>
                    <a:blip r:embed="rId67">
                      <a:extLst>
                        <a:ext uri="{28A0092B-C50C-407E-A947-70E740481C1C}">
                          <a14:useLocalDpi xmlns:a14="http://schemas.microsoft.com/office/drawing/2010/main" val="0"/>
                        </a:ext>
                      </a:extLst>
                    </a:blip>
                    <a:stretch>
                      <a:fillRect/>
                    </a:stretch>
                  </pic:blipFill>
                  <pic:spPr>
                    <a:xfrm>
                      <a:off x="0" y="0"/>
                      <a:ext cx="6332220" cy="2305685"/>
                    </a:xfrm>
                    <a:prstGeom prst="rect">
                      <a:avLst/>
                    </a:prstGeom>
                  </pic:spPr>
                </pic:pic>
              </a:graphicData>
            </a:graphic>
          </wp:inline>
        </w:drawing>
      </w:r>
    </w:p>
    <w:p w:rsidR="00450919" w:rsidRDefault="005C08B9"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Figura 1</w:t>
      </w:r>
      <w:r w:rsidR="00115459">
        <w:rPr>
          <w:rFonts w:ascii="Arial" w:hAnsi="Arial" w:cs="Arial"/>
          <w:b/>
          <w:i/>
          <w:sz w:val="20"/>
          <w:szCs w:val="20"/>
        </w:rPr>
        <w:t>9</w:t>
      </w:r>
      <w:r w:rsidR="00450919">
        <w:rPr>
          <w:rFonts w:ascii="Arial" w:hAnsi="Arial" w:cs="Arial"/>
          <w:b/>
          <w:i/>
          <w:sz w:val="20"/>
          <w:szCs w:val="20"/>
        </w:rPr>
        <w:t>: Diagrama de Componentes &lt;Gestionar Base de Conocimiento&gt;</w:t>
      </w:r>
    </w:p>
    <w:p w:rsidR="00232ED7" w:rsidRDefault="00232ED7" w:rsidP="002B00A2">
      <w:pPr>
        <w:pStyle w:val="BodyText"/>
        <w:spacing w:line="360" w:lineRule="auto"/>
        <w:ind w:firstLine="0"/>
        <w:jc w:val="both"/>
      </w:pPr>
    </w:p>
    <w:p w:rsidR="00232ED7" w:rsidRDefault="002766A0" w:rsidP="002B00A2">
      <w:pPr>
        <w:pStyle w:val="Heading2"/>
        <w:rPr>
          <w:iCs w:val="0"/>
          <w:szCs w:val="24"/>
        </w:rPr>
      </w:pPr>
      <w:bookmarkStart w:id="13" w:name="__RefHeading___Toc1705_4066780807"/>
      <w:bookmarkEnd w:id="13"/>
      <w:r>
        <w:rPr>
          <w:iCs w:val="0"/>
          <w:szCs w:val="24"/>
        </w:rPr>
        <w:lastRenderedPageBreak/>
        <w:t xml:space="preserve">II.3 </w:t>
      </w:r>
      <w:r w:rsidR="00947038">
        <w:rPr>
          <w:iCs w:val="0"/>
          <w:szCs w:val="24"/>
        </w:rPr>
        <w:t xml:space="preserve">Diseño e implementación </w:t>
      </w:r>
      <w:r w:rsidR="008124E8">
        <w:rPr>
          <w:iCs w:val="0"/>
          <w:szCs w:val="24"/>
        </w:rPr>
        <w:t>del módulo de gestión de incidencias tecnológicas de sopor</w:t>
      </w:r>
      <w:r w:rsidR="005C08B9">
        <w:rPr>
          <w:iCs w:val="0"/>
          <w:szCs w:val="24"/>
        </w:rPr>
        <w:t>te y de la Base de Conocimiento</w:t>
      </w:r>
      <w:r w:rsidR="008124E8">
        <w:rPr>
          <w:iCs w:val="0"/>
          <w:szCs w:val="24"/>
        </w:rPr>
        <w:t xml:space="preserve"> correspondiente. </w:t>
      </w:r>
    </w:p>
    <w:p w:rsidR="00232ED7" w:rsidRDefault="002766A0" w:rsidP="002B00A2">
      <w:pPr>
        <w:pStyle w:val="BodyText"/>
        <w:spacing w:line="360" w:lineRule="auto"/>
        <w:ind w:firstLine="0"/>
        <w:jc w:val="both"/>
      </w:pPr>
      <w:r>
        <w:rPr>
          <w:rFonts w:ascii="Arial" w:hAnsi="Arial" w:cs="Arial"/>
        </w:rPr>
        <w:t>&lt;Por lo general este epígrafe presenta el diseño de los mecanismos para el almacenamiento, procesamiento y transmisión de los datos; así como ejemplos de la implementación de estos mecanismos y de las interfaces gráficas de usuario de la solución propuesta&gt;</w:t>
      </w:r>
    </w:p>
    <w:p w:rsidR="00232ED7" w:rsidRDefault="002766A0" w:rsidP="002B00A2">
      <w:pPr>
        <w:pStyle w:val="Heading2"/>
        <w:rPr>
          <w:iCs w:val="0"/>
          <w:szCs w:val="24"/>
        </w:rPr>
      </w:pPr>
      <w:bookmarkStart w:id="14" w:name="__RefHeading___Toc1707_4066780807"/>
      <w:bookmarkEnd w:id="14"/>
      <w:r>
        <w:rPr>
          <w:iCs w:val="0"/>
          <w:szCs w:val="24"/>
        </w:rPr>
        <w:t xml:space="preserve">II.4 </w:t>
      </w:r>
      <w:r w:rsidR="004D5A61">
        <w:rPr>
          <w:iCs w:val="0"/>
          <w:szCs w:val="24"/>
        </w:rPr>
        <w:t>Tratamiento de errores y despliegue del módulo de incidencias tecnológicas de soporte.</w:t>
      </w:r>
    </w:p>
    <w:p w:rsidR="001B4A43" w:rsidRDefault="001B4A43" w:rsidP="002B00A2">
      <w:pPr>
        <w:pStyle w:val="BodyText"/>
        <w:spacing w:line="360" w:lineRule="auto"/>
      </w:pPr>
      <w:r>
        <w:rPr>
          <w:noProof/>
          <w:lang w:val="en-US"/>
        </w:rPr>
        <w:drawing>
          <wp:inline distT="0" distB="0" distL="0" distR="0" wp14:anchorId="7A710991" wp14:editId="5D88F34A">
            <wp:extent cx="6332220" cy="938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Despliegue.PNG"/>
                    <pic:cNvPicPr/>
                  </pic:nvPicPr>
                  <pic:blipFill>
                    <a:blip r:embed="rId68">
                      <a:extLst>
                        <a:ext uri="{28A0092B-C50C-407E-A947-70E740481C1C}">
                          <a14:useLocalDpi xmlns:a14="http://schemas.microsoft.com/office/drawing/2010/main" val="0"/>
                        </a:ext>
                      </a:extLst>
                    </a:blip>
                    <a:stretch>
                      <a:fillRect/>
                    </a:stretch>
                  </pic:blipFill>
                  <pic:spPr>
                    <a:xfrm>
                      <a:off x="0" y="0"/>
                      <a:ext cx="6332220" cy="938530"/>
                    </a:xfrm>
                    <a:prstGeom prst="rect">
                      <a:avLst/>
                    </a:prstGeom>
                  </pic:spPr>
                </pic:pic>
              </a:graphicData>
            </a:graphic>
          </wp:inline>
        </w:drawing>
      </w:r>
    </w:p>
    <w:p w:rsidR="00450919" w:rsidRDefault="005C08B9" w:rsidP="002B00A2">
      <w:pPr>
        <w:pStyle w:val="BodyText"/>
        <w:spacing w:line="360" w:lineRule="auto"/>
        <w:jc w:val="center"/>
        <w:rPr>
          <w:rFonts w:ascii="Arial" w:hAnsi="Arial" w:cs="Arial"/>
          <w:b/>
          <w:i/>
          <w:sz w:val="20"/>
          <w:szCs w:val="20"/>
        </w:rPr>
      </w:pPr>
      <w:r>
        <w:rPr>
          <w:rFonts w:ascii="Arial" w:hAnsi="Arial" w:cs="Arial"/>
          <w:b/>
          <w:i/>
          <w:sz w:val="20"/>
          <w:szCs w:val="20"/>
        </w:rPr>
        <w:t xml:space="preserve">Figura </w:t>
      </w:r>
      <w:r w:rsidR="00115459">
        <w:rPr>
          <w:rFonts w:ascii="Arial" w:hAnsi="Arial" w:cs="Arial"/>
          <w:b/>
          <w:i/>
          <w:sz w:val="20"/>
          <w:szCs w:val="20"/>
        </w:rPr>
        <w:t>20</w:t>
      </w:r>
      <w:r w:rsidR="00450919">
        <w:rPr>
          <w:rFonts w:ascii="Arial" w:hAnsi="Arial" w:cs="Arial"/>
          <w:b/>
          <w:i/>
          <w:sz w:val="20"/>
          <w:szCs w:val="20"/>
        </w:rPr>
        <w:t>: Diagrama de Despliegue</w:t>
      </w:r>
    </w:p>
    <w:p w:rsidR="00450919" w:rsidRPr="00450919" w:rsidRDefault="00450919" w:rsidP="002B00A2">
      <w:pPr>
        <w:pStyle w:val="BodyText"/>
        <w:spacing w:line="360" w:lineRule="auto"/>
        <w:jc w:val="center"/>
        <w:rPr>
          <w:rFonts w:ascii="Arial" w:hAnsi="Arial" w:cs="Arial"/>
          <w:b/>
          <w:i/>
          <w:sz w:val="20"/>
          <w:szCs w:val="20"/>
        </w:rPr>
      </w:pPr>
      <w:r>
        <w:rPr>
          <w:rFonts w:ascii="Arial" w:hAnsi="Arial" w:cs="Arial"/>
          <w:b/>
          <w:i/>
          <w:sz w:val="20"/>
          <w:szCs w:val="20"/>
        </w:rPr>
        <w:t xml:space="preserve"> </w:t>
      </w:r>
    </w:p>
    <w:p w:rsidR="00494DA3" w:rsidRPr="009E050A" w:rsidRDefault="00494DA3" w:rsidP="002B00A2">
      <w:pPr>
        <w:pStyle w:val="BodyText"/>
        <w:numPr>
          <w:ilvl w:val="0"/>
          <w:numId w:val="16"/>
        </w:numPr>
        <w:spacing w:line="360" w:lineRule="auto"/>
        <w:jc w:val="both"/>
        <w:rPr>
          <w:rFonts w:ascii="Arial" w:hAnsi="Arial" w:cs="Arial"/>
          <w:b/>
        </w:rPr>
      </w:pPr>
      <w:r>
        <w:rPr>
          <w:rFonts w:ascii="Arial" w:hAnsi="Arial" w:cs="Arial"/>
          <w:b/>
        </w:rPr>
        <w:t>II.4.1 PC-</w:t>
      </w:r>
      <w:r w:rsidRPr="00494DA3">
        <w:rPr>
          <w:rFonts w:ascii="Arial" w:hAnsi="Arial" w:cs="Arial"/>
          <w:b/>
        </w:rPr>
        <w:t>Client</w:t>
      </w:r>
      <w:r>
        <w:rPr>
          <w:rFonts w:ascii="Arial" w:hAnsi="Arial" w:cs="Arial"/>
          <w:b/>
        </w:rPr>
        <w:t>e</w:t>
      </w:r>
      <w:r w:rsidRPr="00494DA3">
        <w:rPr>
          <w:rFonts w:ascii="Arial" w:hAnsi="Arial" w:cs="Arial"/>
          <w:b/>
        </w:rPr>
        <w:t xml:space="preserve">: </w:t>
      </w:r>
      <w:r w:rsidRPr="00494DA3">
        <w:rPr>
          <w:rFonts w:ascii="Arial" w:hAnsi="Arial" w:cs="Arial"/>
        </w:rPr>
        <w:t>Computador Cliente en la que los usuarios hacen uso del sistema. Donde se intercambia información a través de peticiones y respuestas entre usuario y sistema. No requiere de grandes capacidades de cómputo. Solamente</w:t>
      </w:r>
      <w:r>
        <w:rPr>
          <w:rFonts w:ascii="Arial" w:hAnsi="Arial" w:cs="Arial"/>
        </w:rPr>
        <w:t xml:space="preserve"> un procesador Intel® Celeron® CPU N3050 @ 1.60GHz o mayor, memoria RAM de 512mb</w:t>
      </w:r>
      <w:r w:rsidRPr="00494DA3">
        <w:rPr>
          <w:rFonts w:ascii="Arial" w:hAnsi="Arial" w:cs="Arial"/>
        </w:rPr>
        <w:t xml:space="preserve"> y un navegador cualquiera instalado, ya sea Opera, </w:t>
      </w:r>
      <w:proofErr w:type="spellStart"/>
      <w:r w:rsidRPr="00494DA3">
        <w:rPr>
          <w:rFonts w:ascii="Arial" w:hAnsi="Arial" w:cs="Arial"/>
        </w:rPr>
        <w:t>Chrome</w:t>
      </w:r>
      <w:proofErr w:type="spellEnd"/>
      <w:r w:rsidRPr="00494DA3">
        <w:rPr>
          <w:rFonts w:ascii="Arial" w:hAnsi="Arial" w:cs="Arial"/>
        </w:rPr>
        <w:t>, Microsoft Edge o Mozilla Firefox.</w:t>
      </w:r>
    </w:p>
    <w:p w:rsidR="009E050A" w:rsidRDefault="009E050A" w:rsidP="002B00A2">
      <w:pPr>
        <w:pStyle w:val="BodyText"/>
        <w:numPr>
          <w:ilvl w:val="0"/>
          <w:numId w:val="16"/>
        </w:numPr>
        <w:spacing w:line="360" w:lineRule="auto"/>
        <w:jc w:val="both"/>
        <w:rPr>
          <w:rFonts w:ascii="Arial" w:hAnsi="Arial" w:cs="Arial"/>
        </w:rPr>
      </w:pPr>
      <w:r>
        <w:rPr>
          <w:rFonts w:ascii="Arial" w:hAnsi="Arial" w:cs="Arial"/>
          <w:b/>
        </w:rPr>
        <w:t xml:space="preserve">II.4.2 Web-Server: </w:t>
      </w:r>
      <w:r w:rsidRPr="009E050A">
        <w:rPr>
          <w:rFonts w:ascii="Arial" w:hAnsi="Arial" w:cs="Arial"/>
        </w:rPr>
        <w:t>Computador donde estará montado el servidor de la Página web. Debe poseer uno de los sistemas operativos entre Linux y Windows. Debe tener instalado el Software Apache y poseer al menos 2 GB de RAM, un CPU de 64 bits a 2 núcleos, una tarjeta de interfaz de red y más de 120 GB de almacenamiento.</w:t>
      </w:r>
    </w:p>
    <w:p w:rsidR="0061777E" w:rsidRDefault="0061777E" w:rsidP="002B00A2">
      <w:pPr>
        <w:pStyle w:val="BodyText"/>
        <w:numPr>
          <w:ilvl w:val="0"/>
          <w:numId w:val="16"/>
        </w:numPr>
        <w:spacing w:line="360" w:lineRule="auto"/>
        <w:jc w:val="both"/>
        <w:rPr>
          <w:rFonts w:ascii="Arial" w:hAnsi="Arial" w:cs="Arial"/>
        </w:rPr>
      </w:pPr>
      <w:r>
        <w:rPr>
          <w:rFonts w:ascii="Arial" w:hAnsi="Arial" w:cs="Arial"/>
          <w:b/>
        </w:rPr>
        <w:t xml:space="preserve">II.4.3 Data-Base-Server: </w:t>
      </w:r>
      <w:r w:rsidRPr="0061777E">
        <w:rPr>
          <w:rFonts w:ascii="Arial" w:hAnsi="Arial" w:cs="Arial"/>
        </w:rPr>
        <w:t>Manejo de grandes y complejos volúmenes de datos, al tiempo en que se requiere compartir la información con un conjunto de clientes, sean aplicaciones o usuarios.</w:t>
      </w:r>
    </w:p>
    <w:p w:rsidR="00725869" w:rsidRDefault="00725869" w:rsidP="002B00A2">
      <w:pPr>
        <w:pStyle w:val="BodyText"/>
        <w:numPr>
          <w:ilvl w:val="0"/>
          <w:numId w:val="16"/>
        </w:numPr>
        <w:spacing w:line="360" w:lineRule="auto"/>
        <w:jc w:val="both"/>
        <w:rPr>
          <w:rFonts w:ascii="Arial" w:hAnsi="Arial" w:cs="Arial"/>
        </w:rPr>
      </w:pPr>
      <w:r>
        <w:rPr>
          <w:rFonts w:ascii="Arial" w:hAnsi="Arial" w:cs="Arial"/>
          <w:b/>
        </w:rPr>
        <w:t xml:space="preserve">II.4.4 &lt;&lt;https:443&gt;&gt;: </w:t>
      </w:r>
      <w:r w:rsidRPr="00725869">
        <w:rPr>
          <w:rFonts w:ascii="Arial" w:hAnsi="Arial" w:cs="Arial"/>
        </w:rPr>
        <w:t xml:space="preserve">A través de este protocolo y puerto se establecerá la comunicación entre los PC clientes y el servidor de forma </w:t>
      </w:r>
      <w:r>
        <w:rPr>
          <w:rFonts w:ascii="Arial" w:hAnsi="Arial" w:cs="Arial"/>
        </w:rPr>
        <w:t>segura.</w:t>
      </w:r>
    </w:p>
    <w:p w:rsidR="00725869" w:rsidRPr="009E050A" w:rsidRDefault="00725869" w:rsidP="002B00A2">
      <w:pPr>
        <w:pStyle w:val="BodyText"/>
        <w:numPr>
          <w:ilvl w:val="0"/>
          <w:numId w:val="16"/>
        </w:numPr>
        <w:spacing w:line="360" w:lineRule="auto"/>
        <w:jc w:val="both"/>
        <w:rPr>
          <w:rFonts w:ascii="Arial" w:hAnsi="Arial" w:cs="Arial"/>
        </w:rPr>
      </w:pPr>
      <w:r>
        <w:rPr>
          <w:rFonts w:ascii="Arial" w:hAnsi="Arial" w:cs="Arial"/>
          <w:b/>
        </w:rPr>
        <w:lastRenderedPageBreak/>
        <w:t xml:space="preserve">II.4.5 </w:t>
      </w:r>
      <w:r w:rsidR="0043480A">
        <w:rPr>
          <w:rFonts w:ascii="Arial" w:hAnsi="Arial" w:cs="Arial"/>
          <w:b/>
        </w:rPr>
        <w:t xml:space="preserve">&lt;&lt;ip:3306&gt;&gt;: </w:t>
      </w:r>
      <w:r w:rsidR="0043480A" w:rsidRPr="0043480A">
        <w:rPr>
          <w:rFonts w:ascii="Arial" w:hAnsi="Arial" w:cs="Arial"/>
        </w:rPr>
        <w:t>Provee la conectividad de extremo a extremo especificando cómo los datos deberían ser transmitidos, enrutados, formateados, direccionados y recibidos por el destinatario. El puerto 3306 hace que dicho protocolo se especifique para una base de datos MySQL.</w:t>
      </w:r>
    </w:p>
    <w:p w:rsidR="00494DA3" w:rsidRDefault="00494DA3" w:rsidP="002B00A2">
      <w:pPr>
        <w:pStyle w:val="BodyText"/>
        <w:spacing w:line="360" w:lineRule="auto"/>
        <w:ind w:firstLine="0"/>
        <w:jc w:val="both"/>
        <w:rPr>
          <w:rFonts w:ascii="Arial" w:hAnsi="Arial" w:cs="Arial"/>
        </w:rPr>
      </w:pPr>
    </w:p>
    <w:p w:rsidR="00232ED7" w:rsidRDefault="002766A0" w:rsidP="002B00A2">
      <w:pPr>
        <w:pStyle w:val="BodyText"/>
        <w:spacing w:line="360" w:lineRule="auto"/>
        <w:ind w:firstLine="0"/>
        <w:jc w:val="both"/>
      </w:pPr>
      <w:r>
        <w:rPr>
          <w:rFonts w:ascii="Arial" w:hAnsi="Arial" w:cs="Arial"/>
        </w:rPr>
        <w:t>&lt;Por lo general este epígrafe presenta el diseño del tratamiento de los errores, así como el diseño del despliegue de la solución propuesta&gt;</w:t>
      </w:r>
    </w:p>
    <w:p w:rsidR="00232ED7" w:rsidRDefault="002766A0" w:rsidP="002B00A2">
      <w:pPr>
        <w:pStyle w:val="Heading2"/>
        <w:rPr>
          <w:iCs w:val="0"/>
          <w:szCs w:val="24"/>
        </w:rPr>
      </w:pPr>
      <w:bookmarkStart w:id="15" w:name="__RefHeading___Toc1709_4066780807"/>
      <w:bookmarkEnd w:id="15"/>
      <w:r>
        <w:t>Conclusiones del capítulo</w:t>
      </w:r>
    </w:p>
    <w:p w:rsidR="00232ED7" w:rsidRDefault="002766A0" w:rsidP="002B00A2">
      <w:pPr>
        <w:pStyle w:val="BodyText"/>
        <w:spacing w:line="360" w:lineRule="auto"/>
        <w:ind w:firstLine="0"/>
        <w:jc w:val="both"/>
        <w:sectPr w:rsidR="00232ED7">
          <w:headerReference w:type="even" r:id="rId69"/>
          <w:headerReference w:type="default" r:id="rId70"/>
          <w:footerReference w:type="even" r:id="rId71"/>
          <w:footerReference w:type="default" r:id="rId72"/>
          <w:pgSz w:w="12240" w:h="15840"/>
          <w:pgMar w:top="1472" w:right="1134" w:bottom="1700" w:left="1134" w:header="1134" w:footer="1134" w:gutter="0"/>
          <w:cols w:space="720"/>
          <w:formProt w:val="0"/>
          <w:docGrid w:linePitch="100"/>
        </w:sectPr>
      </w:pPr>
      <w:r>
        <w:rPr>
          <w:rFonts w:ascii="Arial" w:hAnsi="Arial" w:cs="Arial"/>
        </w:rPr>
        <w:t>&lt;La lista de conclusiones en este capítulo por lo general van dirigidas a establecer los argumentos [posición científica que adopta el autor] a partir de la aplicación del enfoque, metodología y métodos de Ingeniería de Software aplicados para lograr cumplir el objetivo, resolver el problema científico planteado y obtener un resultado práctico; destacando la pertinencia de las decisiones tomadas a lo largo del proceso de desarrollo de software descrito&gt;</w:t>
      </w:r>
    </w:p>
    <w:p w:rsidR="00232ED7" w:rsidRDefault="002766A0" w:rsidP="002B00A2">
      <w:pPr>
        <w:pStyle w:val="BodyText"/>
        <w:spacing w:line="360" w:lineRule="auto"/>
        <w:ind w:firstLine="0"/>
        <w:jc w:val="both"/>
        <w:rPr>
          <w:color w:val="FF0000"/>
        </w:rPr>
      </w:pPr>
      <w:r>
        <w:rPr>
          <w:rFonts w:ascii="Arial" w:hAnsi="Arial" w:cs="Arial"/>
          <w:color w:val="FF0000"/>
        </w:rPr>
        <w:lastRenderedPageBreak/>
        <w:t>&lt;EJEMPLO DE ESTRUCTURA Y CONTENIDO DE ESTE CAPÍTULO:</w:t>
      </w:r>
    </w:p>
    <w:p w:rsidR="00232ED7" w:rsidRDefault="002766A0" w:rsidP="002B00A2">
      <w:pPr>
        <w:pStyle w:val="BodyText"/>
        <w:spacing w:line="360" w:lineRule="auto"/>
        <w:ind w:firstLine="0"/>
        <w:jc w:val="both"/>
        <w:rPr>
          <w:color w:val="FF0000"/>
        </w:rPr>
      </w:pPr>
      <w:r>
        <w:rPr>
          <w:rFonts w:ascii="Arial" w:hAnsi="Arial" w:cs="Arial"/>
          <w:color w:val="FF0000"/>
        </w:rPr>
        <w:t xml:space="preserve">Título del Capítulo: </w:t>
      </w:r>
      <w:proofErr w:type="spellStart"/>
      <w:r>
        <w:rPr>
          <w:rFonts w:ascii="Arial" w:hAnsi="Arial" w:cs="Arial"/>
          <w:color w:val="FF0000"/>
        </w:rPr>
        <w:t>SoftCalTest</w:t>
      </w:r>
      <w:proofErr w:type="spellEnd"/>
      <w:r>
        <w:rPr>
          <w:rFonts w:ascii="Arial" w:hAnsi="Arial" w:cs="Arial"/>
          <w:color w:val="FF0000"/>
        </w:rPr>
        <w:t>: Una aplicación web para la evaluación de la calidad de software en la empresa SOFT-PLUS+</w:t>
      </w:r>
    </w:p>
    <w:p w:rsidR="00232ED7" w:rsidRDefault="002766A0" w:rsidP="002B00A2">
      <w:pPr>
        <w:pStyle w:val="BodyText"/>
        <w:spacing w:line="360" w:lineRule="auto"/>
        <w:ind w:firstLine="0"/>
        <w:jc w:val="both"/>
        <w:rPr>
          <w:color w:val="FF0000"/>
        </w:rPr>
      </w:pPr>
      <w:r>
        <w:rPr>
          <w:rFonts w:ascii="Arial" w:hAnsi="Arial" w:cs="Arial"/>
          <w:color w:val="FF0000"/>
        </w:rPr>
        <w:t>I.1 Modelado del proceso de evaluación de la calidad de software en la empresa SOFT-PLUS+</w:t>
      </w:r>
    </w:p>
    <w:p w:rsidR="00232ED7" w:rsidRDefault="002766A0" w:rsidP="002B00A2">
      <w:pPr>
        <w:pStyle w:val="BodyText"/>
        <w:spacing w:line="360" w:lineRule="auto"/>
        <w:ind w:firstLine="0"/>
        <w:jc w:val="both"/>
        <w:rPr>
          <w:color w:val="FF0000"/>
        </w:rPr>
      </w:pPr>
      <w:r>
        <w:rPr>
          <w:rFonts w:ascii="Arial" w:hAnsi="Arial" w:cs="Arial"/>
          <w:color w:val="FF0000"/>
        </w:rPr>
        <w:t xml:space="preserve">I.2 Requisitos, análisis y diseño de la aplicación web </w:t>
      </w:r>
      <w:proofErr w:type="spellStart"/>
      <w:r>
        <w:rPr>
          <w:rFonts w:ascii="Arial" w:hAnsi="Arial" w:cs="Arial"/>
          <w:color w:val="FF0000"/>
        </w:rPr>
        <w:t>SoftCalTest</w:t>
      </w:r>
      <w:proofErr w:type="spellEnd"/>
    </w:p>
    <w:p w:rsidR="00232ED7" w:rsidRDefault="002766A0" w:rsidP="002B00A2">
      <w:pPr>
        <w:pStyle w:val="BodyText"/>
        <w:spacing w:line="360" w:lineRule="auto"/>
        <w:ind w:firstLine="0"/>
        <w:jc w:val="both"/>
        <w:rPr>
          <w:color w:val="FF0000"/>
        </w:rPr>
      </w:pPr>
      <w:r>
        <w:rPr>
          <w:rFonts w:ascii="Arial" w:hAnsi="Arial" w:cs="Arial"/>
          <w:color w:val="FF0000"/>
        </w:rPr>
        <w:t xml:space="preserve">I.3 Diseño e implementación del almacenamiento, procesamiento y transmisión de los datos en la aplicación web </w:t>
      </w:r>
      <w:proofErr w:type="spellStart"/>
      <w:r>
        <w:rPr>
          <w:rFonts w:ascii="Arial" w:hAnsi="Arial" w:cs="Arial"/>
          <w:color w:val="FF0000"/>
        </w:rPr>
        <w:t>SoftCalTest</w:t>
      </w:r>
      <w:proofErr w:type="spellEnd"/>
    </w:p>
    <w:p w:rsidR="00232ED7" w:rsidRDefault="002766A0" w:rsidP="002B00A2">
      <w:pPr>
        <w:pStyle w:val="BodyText"/>
        <w:spacing w:line="360" w:lineRule="auto"/>
        <w:ind w:firstLine="0"/>
        <w:jc w:val="both"/>
        <w:rPr>
          <w:color w:val="FF0000"/>
        </w:rPr>
      </w:pPr>
      <w:r>
        <w:rPr>
          <w:rFonts w:ascii="Arial" w:hAnsi="Arial" w:cs="Arial"/>
          <w:color w:val="FF0000"/>
        </w:rPr>
        <w:t xml:space="preserve">I.4 Tratamiento de errores y despliegue de la aplicación web </w:t>
      </w:r>
      <w:proofErr w:type="spellStart"/>
      <w:r>
        <w:rPr>
          <w:rFonts w:ascii="Arial" w:hAnsi="Arial" w:cs="Arial"/>
          <w:color w:val="FF0000"/>
        </w:rPr>
        <w:t>SoftCalTest</w:t>
      </w:r>
      <w:proofErr w:type="spellEnd"/>
    </w:p>
    <w:p w:rsidR="00232ED7" w:rsidRDefault="002766A0" w:rsidP="002B00A2">
      <w:pPr>
        <w:pStyle w:val="BodyText"/>
        <w:spacing w:line="360" w:lineRule="auto"/>
        <w:ind w:firstLine="0"/>
        <w:jc w:val="both"/>
        <w:rPr>
          <w:color w:val="FF0000"/>
        </w:rPr>
        <w:sectPr w:rsidR="00232ED7">
          <w:headerReference w:type="even" r:id="rId73"/>
          <w:headerReference w:type="default" r:id="rId74"/>
          <w:footerReference w:type="even" r:id="rId75"/>
          <w:footerReference w:type="default" r:id="rId76"/>
          <w:pgSz w:w="12240" w:h="15840"/>
          <w:pgMar w:top="1584" w:right="1134" w:bottom="1700" w:left="1134" w:header="1134" w:footer="1134" w:gutter="0"/>
          <w:cols w:space="720"/>
          <w:formProt w:val="0"/>
          <w:docGrid w:linePitch="100"/>
        </w:sectPr>
      </w:pPr>
      <w:r>
        <w:rPr>
          <w:rFonts w:ascii="Arial" w:hAnsi="Arial" w:cs="Arial"/>
          <w:color w:val="FF0000"/>
        </w:rPr>
        <w:t>Conclusiones del capítulo&gt;</w:t>
      </w:r>
    </w:p>
    <w:p w:rsidR="00232ED7" w:rsidRDefault="002766A0" w:rsidP="002B00A2">
      <w:pPr>
        <w:pStyle w:val="Heading1"/>
      </w:pPr>
      <w:bookmarkStart w:id="16" w:name="__RefHeading___Toc1711_4066780807"/>
      <w:bookmarkEnd w:id="16"/>
      <w:r>
        <w:lastRenderedPageBreak/>
        <w:t>CAPÍTULO III: VALIDACIÓN DE LA SOLUCIÓN PROPUESTA</w:t>
      </w:r>
    </w:p>
    <w:p w:rsidR="00232ED7" w:rsidRDefault="002766A0" w:rsidP="002B00A2">
      <w:pPr>
        <w:pStyle w:val="BodyText"/>
        <w:spacing w:line="360" w:lineRule="auto"/>
        <w:ind w:firstLine="0"/>
        <w:jc w:val="both"/>
      </w:pPr>
      <w:r>
        <w:rPr>
          <w:rFonts w:ascii="Arial" w:hAnsi="Arial" w:cs="Arial"/>
        </w:rPr>
        <w:t>&lt;Introducción del capítulo 3 con una breve explicación del objetivo que persigue el capítulo, los principales contenidos que aborda, la estructura que puede encontrar el lector en su composición y un breve texto introductorio a las temáticas principales que aborda el capítulo&gt;</w:t>
      </w:r>
    </w:p>
    <w:p w:rsidR="00232ED7" w:rsidRDefault="002766A0" w:rsidP="002B00A2">
      <w:pPr>
        <w:pStyle w:val="Heading2"/>
      </w:pPr>
      <w:bookmarkStart w:id="17" w:name="__RefHeading___Toc1713_4066780807"/>
      <w:bookmarkEnd w:id="17"/>
      <w:r>
        <w:t xml:space="preserve">III.1 </w:t>
      </w:r>
      <w:r w:rsidR="00D720E2">
        <w:t>Verificación y validación del módulo de gestión de incidencias tecnológicas de soporte</w:t>
      </w:r>
    </w:p>
    <w:p w:rsidR="00D412F9" w:rsidRDefault="00D412F9" w:rsidP="002B00A2">
      <w:pPr>
        <w:pStyle w:val="BodyText"/>
        <w:spacing w:line="360" w:lineRule="auto"/>
        <w:ind w:firstLine="0"/>
        <w:rPr>
          <w:rFonts w:ascii="Arial" w:hAnsi="Arial" w:cs="Arial"/>
          <w:b/>
        </w:rPr>
      </w:pPr>
      <w:r>
        <w:rPr>
          <w:rFonts w:ascii="Arial" w:hAnsi="Arial" w:cs="Arial"/>
          <w:b/>
        </w:rPr>
        <w:t>III.1.1 Diseños de Casos de Pruebas:</w:t>
      </w:r>
    </w:p>
    <w:p w:rsidR="00D412F9" w:rsidRDefault="00D412F9" w:rsidP="002B00A2">
      <w:pPr>
        <w:pStyle w:val="BodyText"/>
        <w:numPr>
          <w:ilvl w:val="0"/>
          <w:numId w:val="18"/>
        </w:numPr>
        <w:spacing w:line="360" w:lineRule="auto"/>
        <w:rPr>
          <w:rFonts w:ascii="Arial" w:hAnsi="Arial" w:cs="Arial"/>
          <w:b/>
        </w:rPr>
      </w:pPr>
      <w:r>
        <w:rPr>
          <w:rFonts w:ascii="Arial" w:hAnsi="Arial" w:cs="Arial"/>
          <w:b/>
        </w:rPr>
        <w:t>Caja Negra (Técnica de partición de equivalencia)</w:t>
      </w:r>
    </w:p>
    <w:p w:rsidR="00EC4552" w:rsidRDefault="00BD0D86" w:rsidP="002B00A2">
      <w:pPr>
        <w:pStyle w:val="BodyText"/>
        <w:spacing w:line="360" w:lineRule="auto"/>
        <w:ind w:left="720" w:firstLine="0"/>
        <w:rPr>
          <w:rFonts w:ascii="Arial" w:hAnsi="Arial" w:cs="Arial"/>
          <w:b/>
        </w:rPr>
      </w:pPr>
      <w:r>
        <w:rPr>
          <w:rFonts w:ascii="Arial" w:hAnsi="Arial" w:cs="Arial"/>
          <w:b/>
        </w:rPr>
        <w:t>Caso de Uso &lt;Gestionar Incidencia&gt;</w:t>
      </w:r>
    </w:p>
    <w:p w:rsidR="00BD0D86" w:rsidRDefault="00BD0D86" w:rsidP="002B00A2">
      <w:pPr>
        <w:pStyle w:val="BodyText"/>
        <w:spacing w:line="360" w:lineRule="auto"/>
        <w:ind w:left="720" w:firstLine="0"/>
        <w:rPr>
          <w:rFonts w:ascii="Arial" w:hAnsi="Arial" w:cs="Arial"/>
          <w:b/>
        </w:rPr>
      </w:pPr>
      <w:r>
        <w:rPr>
          <w:rFonts w:ascii="Arial" w:hAnsi="Arial" w:cs="Arial"/>
          <w:b/>
        </w:rPr>
        <w:t>Descripción General:</w:t>
      </w:r>
    </w:p>
    <w:p w:rsidR="00BD0D86" w:rsidRDefault="00D56C47" w:rsidP="002B00A2">
      <w:pPr>
        <w:pStyle w:val="BodyText"/>
        <w:spacing w:line="360" w:lineRule="auto"/>
        <w:ind w:left="720" w:firstLine="0"/>
        <w:rPr>
          <w:rFonts w:ascii="Arial" w:hAnsi="Arial" w:cs="Arial"/>
        </w:rPr>
      </w:pPr>
      <w:r>
        <w:rPr>
          <w:rFonts w:ascii="Arial" w:hAnsi="Arial" w:cs="Arial"/>
        </w:rPr>
        <w:t>Se diseñarán los casos de prueba por secciones, cada sección será una funcionalidad del Caso de Uso &lt;Gestionar Incidencia&gt;. Siendo la primera sección la funcionalidad de Insertar Incidencia</w:t>
      </w:r>
      <w:r w:rsidR="004533C6">
        <w:rPr>
          <w:rFonts w:ascii="Arial" w:hAnsi="Arial" w:cs="Arial"/>
        </w:rPr>
        <w:t>.</w:t>
      </w:r>
    </w:p>
    <w:p w:rsidR="004533C6" w:rsidRDefault="004533C6" w:rsidP="002B00A2">
      <w:pPr>
        <w:pStyle w:val="BodyText"/>
        <w:spacing w:line="360" w:lineRule="auto"/>
        <w:ind w:left="720" w:firstLine="0"/>
        <w:rPr>
          <w:rFonts w:ascii="Arial" w:hAnsi="Arial" w:cs="Arial"/>
          <w:b/>
        </w:rPr>
      </w:pPr>
      <w:r>
        <w:rPr>
          <w:rFonts w:ascii="Arial" w:hAnsi="Arial" w:cs="Arial"/>
          <w:b/>
        </w:rPr>
        <w:t>Condiciones de ejecución:</w:t>
      </w:r>
    </w:p>
    <w:p w:rsidR="004533C6" w:rsidRPr="004533C6" w:rsidRDefault="004533C6" w:rsidP="002B00A2">
      <w:pPr>
        <w:pStyle w:val="BodyText"/>
        <w:spacing w:line="360" w:lineRule="auto"/>
        <w:ind w:left="720" w:firstLine="0"/>
        <w:rPr>
          <w:rFonts w:ascii="Arial" w:hAnsi="Arial" w:cs="Arial"/>
        </w:rPr>
      </w:pPr>
      <w:r>
        <w:rPr>
          <w:rFonts w:ascii="Arial" w:hAnsi="Arial" w:cs="Arial"/>
        </w:rPr>
        <w:t xml:space="preserve">El usuario tiene que estar autenticado al módulo y presentar los permisos necesarios para poder ejecutar las funcionalidades que presenta el Caso de Uso. </w:t>
      </w:r>
    </w:p>
    <w:p w:rsidR="00BD0D86" w:rsidRDefault="00BD0D86" w:rsidP="002B00A2">
      <w:pPr>
        <w:pStyle w:val="BodyText"/>
        <w:spacing w:line="360" w:lineRule="auto"/>
        <w:ind w:left="720" w:firstLine="0"/>
        <w:rPr>
          <w:rFonts w:ascii="Arial" w:hAnsi="Arial" w:cs="Arial"/>
          <w:b/>
        </w:rPr>
      </w:pPr>
      <w:r>
        <w:rPr>
          <w:rFonts w:ascii="Arial" w:hAnsi="Arial" w:cs="Arial"/>
          <w:b/>
        </w:rPr>
        <w:t>Sección 1: Insertar Incidencia</w:t>
      </w:r>
    </w:p>
    <w:tbl>
      <w:tblPr>
        <w:tblStyle w:val="TableGrid"/>
        <w:tblW w:w="11908" w:type="dxa"/>
        <w:jc w:val="center"/>
        <w:tblInd w:w="-998" w:type="dxa"/>
        <w:tblLook w:val="04A0" w:firstRow="1" w:lastRow="0" w:firstColumn="1" w:lastColumn="0" w:noHBand="0" w:noVBand="1"/>
      </w:tblPr>
      <w:tblGrid>
        <w:gridCol w:w="1306"/>
        <w:gridCol w:w="1540"/>
        <w:gridCol w:w="1150"/>
        <w:gridCol w:w="1487"/>
        <w:gridCol w:w="1339"/>
        <w:gridCol w:w="1228"/>
        <w:gridCol w:w="1585"/>
        <w:gridCol w:w="2273"/>
      </w:tblGrid>
      <w:tr w:rsidR="00EA103B" w:rsidRPr="005824EE" w:rsidTr="00291B7E">
        <w:trPr>
          <w:jc w:val="center"/>
        </w:trPr>
        <w:tc>
          <w:tcPr>
            <w:tcW w:w="1306"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954"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134"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titulo</w:t>
            </w:r>
          </w:p>
        </w:tc>
        <w:tc>
          <w:tcPr>
            <w:tcW w:w="851"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cliente</w:t>
            </w:r>
          </w:p>
        </w:tc>
        <w:tc>
          <w:tcPr>
            <w:tcW w:w="1339"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072" w:type="dxa"/>
            <w:shd w:val="clear" w:color="auto" w:fill="B4C6E7" w:themeFill="accent1" w:themeFillTint="66"/>
          </w:tcPr>
          <w:p w:rsidR="004533C6"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2409"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1843" w:type="dxa"/>
            <w:shd w:val="clear" w:color="auto" w:fill="B4C6E7" w:themeFill="accent1" w:themeFillTint="66"/>
          </w:tcPr>
          <w:p w:rsidR="004533C6" w:rsidRPr="005824EE" w:rsidRDefault="004533C6"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5D492F" w:rsidRPr="005824EE" w:rsidTr="00291B7E">
        <w:trPr>
          <w:trHeight w:val="465"/>
          <w:jc w:val="center"/>
        </w:trPr>
        <w:tc>
          <w:tcPr>
            <w:tcW w:w="1306" w:type="dxa"/>
            <w:vMerge w:val="restart"/>
          </w:tcPr>
          <w:p w:rsidR="008A0680" w:rsidRPr="005824EE" w:rsidRDefault="008A0680" w:rsidP="002B00A2">
            <w:pPr>
              <w:pStyle w:val="BodyText"/>
              <w:spacing w:line="360" w:lineRule="auto"/>
              <w:ind w:firstLine="0"/>
              <w:rPr>
                <w:rFonts w:ascii="Arial" w:hAnsi="Arial" w:cs="Arial"/>
                <w:b/>
                <w:sz w:val="20"/>
                <w:szCs w:val="20"/>
              </w:rPr>
            </w:pPr>
            <w:r>
              <w:rPr>
                <w:rFonts w:ascii="Arial" w:hAnsi="Arial" w:cs="Arial"/>
                <w:b/>
                <w:sz w:val="20"/>
                <w:szCs w:val="20"/>
              </w:rPr>
              <w:t>Campos Vacíos</w:t>
            </w:r>
          </w:p>
        </w:tc>
        <w:tc>
          <w:tcPr>
            <w:tcW w:w="1954" w:type="dxa"/>
            <w:vMerge w:val="restart"/>
          </w:tcPr>
          <w:p w:rsidR="008A0680" w:rsidRPr="005824EE" w:rsidRDefault="008A0680" w:rsidP="002B00A2">
            <w:pPr>
              <w:pStyle w:val="BodyText"/>
              <w:spacing w:line="360" w:lineRule="auto"/>
              <w:ind w:firstLine="0"/>
              <w:rPr>
                <w:rFonts w:ascii="Arial" w:hAnsi="Arial" w:cs="Arial"/>
                <w:b/>
                <w:sz w:val="20"/>
                <w:szCs w:val="20"/>
              </w:rPr>
            </w:pPr>
            <w:r>
              <w:rPr>
                <w:rFonts w:ascii="Arial" w:hAnsi="Arial" w:cs="Arial"/>
                <w:b/>
                <w:sz w:val="20"/>
                <w:szCs w:val="20"/>
              </w:rPr>
              <w:t>Al rellenar el formulario se dejarán algunos campos vacíos</w:t>
            </w:r>
          </w:p>
        </w:tc>
        <w:tc>
          <w:tcPr>
            <w:tcW w:w="1134"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851"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072" w:type="dxa"/>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2409" w:type="dxa"/>
            <w:vMerge w:val="restart"/>
          </w:tcPr>
          <w:p w:rsidR="008A0680" w:rsidRPr="005824EE" w:rsidRDefault="002D65DF" w:rsidP="002B00A2">
            <w:pPr>
              <w:pStyle w:val="BodyText"/>
              <w:spacing w:line="360" w:lineRule="auto"/>
              <w:ind w:firstLine="0"/>
              <w:rPr>
                <w:rFonts w:ascii="Arial" w:hAnsi="Arial" w:cs="Arial"/>
                <w:b/>
                <w:sz w:val="20"/>
                <w:szCs w:val="20"/>
              </w:rPr>
            </w:pPr>
            <w:r>
              <w:rPr>
                <w:rFonts w:ascii="Arial" w:hAnsi="Arial" w:cs="Arial"/>
                <w:b/>
                <w:sz w:val="20"/>
                <w:szCs w:val="20"/>
              </w:rPr>
              <w:t>Muestra que es necesario rellenar todos los campos vac</w:t>
            </w:r>
            <w:r w:rsidR="00DE2E89">
              <w:rPr>
                <w:rFonts w:ascii="Arial" w:hAnsi="Arial" w:cs="Arial"/>
                <w:b/>
                <w:sz w:val="20"/>
                <w:szCs w:val="20"/>
              </w:rPr>
              <w:t xml:space="preserve">íos, </w:t>
            </w:r>
            <w:r>
              <w:rPr>
                <w:rFonts w:ascii="Arial" w:hAnsi="Arial" w:cs="Arial"/>
                <w:b/>
                <w:sz w:val="20"/>
                <w:szCs w:val="20"/>
              </w:rPr>
              <w:t>los señala</w:t>
            </w:r>
            <w:r w:rsidR="00DE2E89">
              <w:rPr>
                <w:rFonts w:ascii="Arial" w:hAnsi="Arial" w:cs="Arial"/>
                <w:b/>
                <w:sz w:val="20"/>
                <w:szCs w:val="20"/>
              </w:rPr>
              <w:t xml:space="preserve"> y no permite que se ejecute la acción</w:t>
            </w:r>
          </w:p>
        </w:tc>
        <w:tc>
          <w:tcPr>
            <w:tcW w:w="1843" w:type="dxa"/>
            <w:vMerge w:val="restart"/>
            <w:tcBorders>
              <w:right w:val="single" w:sz="4" w:space="0" w:color="auto"/>
            </w:tcBorders>
          </w:tcPr>
          <w:p w:rsidR="008A0680" w:rsidRDefault="00DE2E89"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r w:rsidR="005D492F">
              <w:rPr>
                <w:rFonts w:ascii="Arial" w:hAnsi="Arial" w:cs="Arial"/>
                <w:b/>
                <w:sz w:val="20"/>
                <w:szCs w:val="20"/>
              </w:rPr>
              <w:t>IncidenciaCreateView</w:t>
            </w:r>
          </w:p>
          <w:p w:rsidR="00DE2E89" w:rsidRDefault="00DE2E89"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DE2E89" w:rsidRPr="005824EE" w:rsidRDefault="00DE2E89"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5D492F" w:rsidRPr="005824EE" w:rsidTr="00291B7E">
        <w:trPr>
          <w:trHeight w:val="1365"/>
          <w:jc w:val="center"/>
        </w:trPr>
        <w:tc>
          <w:tcPr>
            <w:tcW w:w="1306" w:type="dxa"/>
            <w:vMerge/>
          </w:tcPr>
          <w:p w:rsidR="008A0680" w:rsidRDefault="008A0680" w:rsidP="00EC4552">
            <w:pPr>
              <w:pStyle w:val="BodyText"/>
              <w:ind w:firstLine="0"/>
              <w:rPr>
                <w:rFonts w:ascii="Arial" w:hAnsi="Arial" w:cs="Arial"/>
                <w:b/>
                <w:sz w:val="20"/>
                <w:szCs w:val="20"/>
              </w:rPr>
            </w:pPr>
          </w:p>
        </w:tc>
        <w:tc>
          <w:tcPr>
            <w:tcW w:w="1954" w:type="dxa"/>
            <w:vMerge/>
          </w:tcPr>
          <w:p w:rsidR="008A0680" w:rsidRDefault="008A0680" w:rsidP="00EC4552">
            <w:pPr>
              <w:pStyle w:val="BodyText"/>
              <w:ind w:firstLine="0"/>
              <w:rPr>
                <w:rFonts w:ascii="Arial" w:hAnsi="Arial" w:cs="Arial"/>
                <w:b/>
                <w:sz w:val="20"/>
                <w:szCs w:val="20"/>
              </w:rPr>
            </w:pPr>
          </w:p>
        </w:tc>
        <w:tc>
          <w:tcPr>
            <w:tcW w:w="1134" w:type="dxa"/>
          </w:tcPr>
          <w:p w:rsidR="008A0680" w:rsidRPr="005824EE" w:rsidRDefault="002D65DF" w:rsidP="00EC4552">
            <w:pPr>
              <w:pStyle w:val="BodyText"/>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w:t>
            </w:r>
            <w:r w:rsidR="00386DA2">
              <w:rPr>
                <w:rFonts w:ascii="Arial" w:hAnsi="Arial" w:cs="Arial"/>
                <w:b/>
                <w:sz w:val="20"/>
                <w:szCs w:val="20"/>
              </w:rPr>
              <w:t>t</w:t>
            </w:r>
            <w:proofErr w:type="spellEnd"/>
            <w:r>
              <w:rPr>
                <w:rFonts w:ascii="Arial" w:hAnsi="Arial" w:cs="Arial"/>
                <w:b/>
                <w:sz w:val="20"/>
                <w:szCs w:val="20"/>
              </w:rPr>
              <w:t>’</w:t>
            </w:r>
          </w:p>
        </w:tc>
        <w:tc>
          <w:tcPr>
            <w:tcW w:w="851" w:type="dxa"/>
          </w:tcPr>
          <w:p w:rsidR="008A0680" w:rsidRPr="005824EE" w:rsidRDefault="002D65DF" w:rsidP="00EC4552">
            <w:pPr>
              <w:pStyle w:val="BodyText"/>
              <w:ind w:firstLine="0"/>
              <w:rPr>
                <w:rFonts w:ascii="Arial" w:hAnsi="Arial" w:cs="Arial"/>
                <w:b/>
                <w:sz w:val="20"/>
                <w:szCs w:val="20"/>
              </w:rPr>
            </w:pPr>
            <w:r>
              <w:rPr>
                <w:rFonts w:ascii="Arial" w:hAnsi="Arial" w:cs="Arial"/>
                <w:b/>
                <w:sz w:val="20"/>
                <w:szCs w:val="20"/>
              </w:rPr>
              <w:t>Vacío</w:t>
            </w:r>
          </w:p>
        </w:tc>
        <w:tc>
          <w:tcPr>
            <w:tcW w:w="1339" w:type="dxa"/>
          </w:tcPr>
          <w:p w:rsidR="008A0680" w:rsidRPr="005824EE" w:rsidRDefault="002D65DF" w:rsidP="00EC4552">
            <w:pPr>
              <w:pStyle w:val="BodyText"/>
              <w:ind w:firstLine="0"/>
              <w:rPr>
                <w:rFonts w:ascii="Arial" w:hAnsi="Arial" w:cs="Arial"/>
                <w:b/>
                <w:sz w:val="20"/>
                <w:szCs w:val="20"/>
              </w:rPr>
            </w:pPr>
            <w:r>
              <w:rPr>
                <w:rFonts w:ascii="Arial" w:hAnsi="Arial" w:cs="Arial"/>
                <w:b/>
                <w:sz w:val="20"/>
                <w:szCs w:val="20"/>
              </w:rPr>
              <w:t>Vacío</w:t>
            </w:r>
          </w:p>
        </w:tc>
        <w:tc>
          <w:tcPr>
            <w:tcW w:w="1072" w:type="dxa"/>
          </w:tcPr>
          <w:p w:rsidR="008A0680" w:rsidRPr="005824EE" w:rsidRDefault="00386DA2" w:rsidP="00EC4552">
            <w:pPr>
              <w:pStyle w:val="BodyText"/>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2409" w:type="dxa"/>
            <w:vMerge/>
          </w:tcPr>
          <w:p w:rsidR="008A0680" w:rsidRPr="005824EE" w:rsidRDefault="008A0680" w:rsidP="00EC4552">
            <w:pPr>
              <w:pStyle w:val="BodyText"/>
              <w:ind w:firstLine="0"/>
              <w:rPr>
                <w:rFonts w:ascii="Arial" w:hAnsi="Arial" w:cs="Arial"/>
                <w:b/>
                <w:sz w:val="20"/>
                <w:szCs w:val="20"/>
              </w:rPr>
            </w:pPr>
          </w:p>
        </w:tc>
        <w:tc>
          <w:tcPr>
            <w:tcW w:w="1843" w:type="dxa"/>
            <w:vMerge/>
            <w:tcBorders>
              <w:right w:val="single" w:sz="4" w:space="0" w:color="auto"/>
            </w:tcBorders>
          </w:tcPr>
          <w:p w:rsidR="008A0680" w:rsidRPr="005824EE" w:rsidRDefault="008A0680" w:rsidP="00EC4552">
            <w:pPr>
              <w:pStyle w:val="BodyText"/>
              <w:ind w:firstLine="0"/>
              <w:rPr>
                <w:rFonts w:ascii="Arial" w:hAnsi="Arial" w:cs="Arial"/>
                <w:b/>
                <w:sz w:val="20"/>
                <w:szCs w:val="20"/>
              </w:rPr>
            </w:pPr>
          </w:p>
        </w:tc>
      </w:tr>
      <w:tr w:rsidR="00EA103B" w:rsidRPr="005824EE" w:rsidTr="00291B7E">
        <w:trPr>
          <w:trHeight w:val="420"/>
          <w:jc w:val="center"/>
        </w:trPr>
        <w:tc>
          <w:tcPr>
            <w:tcW w:w="1306"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 xml:space="preserve">Datos </w:t>
            </w:r>
            <w:r>
              <w:rPr>
                <w:rFonts w:ascii="Arial" w:hAnsi="Arial" w:cs="Arial"/>
                <w:b/>
                <w:sz w:val="20"/>
                <w:szCs w:val="20"/>
              </w:rPr>
              <w:lastRenderedPageBreak/>
              <w:t>Incorrectos</w:t>
            </w:r>
          </w:p>
        </w:tc>
        <w:tc>
          <w:tcPr>
            <w:tcW w:w="1954"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Al rellenar el </w:t>
            </w:r>
            <w:r>
              <w:rPr>
                <w:rFonts w:ascii="Arial" w:hAnsi="Arial" w:cs="Arial"/>
                <w:b/>
                <w:sz w:val="20"/>
                <w:szCs w:val="20"/>
              </w:rPr>
              <w:lastRenderedPageBreak/>
              <w:t>formulario se pondrán algunos campos con datos incorrectos</w:t>
            </w:r>
          </w:p>
        </w:tc>
        <w:tc>
          <w:tcPr>
            <w:tcW w:w="1134"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V</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2409"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w:t>
            </w:r>
            <w:r>
              <w:rPr>
                <w:rFonts w:ascii="Arial" w:hAnsi="Arial" w:cs="Arial"/>
                <w:b/>
                <w:sz w:val="20"/>
                <w:szCs w:val="20"/>
              </w:rPr>
              <w:lastRenderedPageBreak/>
              <w:t xml:space="preserve">alerta con todos los errores del formulario y no permite que se ejecute la acción </w:t>
            </w:r>
          </w:p>
        </w:tc>
        <w:tc>
          <w:tcPr>
            <w:tcW w:w="1843" w:type="dxa"/>
            <w:vMerge w:val="restart"/>
          </w:tcPr>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1.Ir a la vista de </w:t>
            </w:r>
            <w:r w:rsidR="005D492F">
              <w:rPr>
                <w:rFonts w:ascii="Arial" w:hAnsi="Arial" w:cs="Arial"/>
                <w:b/>
                <w:sz w:val="20"/>
                <w:szCs w:val="20"/>
              </w:rPr>
              <w:lastRenderedPageBreak/>
              <w:t>IncidenciaCreateView</w:t>
            </w:r>
          </w:p>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EA103B" w:rsidRPr="005824EE" w:rsidTr="00291B7E">
        <w:trPr>
          <w:trHeight w:val="3255"/>
          <w:jc w:val="center"/>
        </w:trPr>
        <w:tc>
          <w:tcPr>
            <w:tcW w:w="1306" w:type="dxa"/>
            <w:vMerge/>
          </w:tcPr>
          <w:p w:rsidR="00386DA2" w:rsidRDefault="00386DA2" w:rsidP="002B00A2">
            <w:pPr>
              <w:pStyle w:val="BodyText"/>
              <w:spacing w:line="360" w:lineRule="auto"/>
              <w:ind w:firstLine="0"/>
              <w:rPr>
                <w:rFonts w:ascii="Arial" w:hAnsi="Arial" w:cs="Arial"/>
                <w:b/>
                <w:sz w:val="20"/>
                <w:szCs w:val="20"/>
              </w:rPr>
            </w:pPr>
          </w:p>
        </w:tc>
        <w:tc>
          <w:tcPr>
            <w:tcW w:w="1954" w:type="dxa"/>
            <w:vMerge/>
          </w:tcPr>
          <w:p w:rsidR="00386DA2" w:rsidRDefault="00386DA2" w:rsidP="002B00A2">
            <w:pPr>
              <w:pStyle w:val="BodyText"/>
              <w:spacing w:line="360" w:lineRule="auto"/>
              <w:ind w:firstLine="0"/>
              <w:rPr>
                <w:rFonts w:ascii="Arial" w:hAnsi="Arial" w:cs="Arial"/>
                <w:b/>
                <w:sz w:val="20"/>
                <w:szCs w:val="20"/>
              </w:rPr>
            </w:pPr>
          </w:p>
        </w:tc>
        <w:tc>
          <w:tcPr>
            <w:tcW w:w="1134"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Pr>
                <w:rFonts w:ascii="Arial" w:hAnsi="Arial" w:cs="Arial"/>
                <w:b/>
                <w:sz w:val="20"/>
                <w:szCs w:val="20"/>
              </w:rPr>
              <w:t>’</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339" w:type="dxa"/>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r>
              <w:rPr>
                <w:rFonts w:ascii="Arial" w:hAnsi="Arial" w:cs="Arial"/>
                <w:b/>
                <w:sz w:val="20"/>
                <w:szCs w:val="20"/>
              </w:rPr>
              <w:t>’</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2409" w:type="dxa"/>
            <w:vMerge/>
          </w:tcPr>
          <w:p w:rsidR="00386DA2" w:rsidRDefault="00386DA2" w:rsidP="002B00A2">
            <w:pPr>
              <w:pStyle w:val="BodyText"/>
              <w:spacing w:line="360" w:lineRule="auto"/>
              <w:ind w:firstLine="0"/>
              <w:rPr>
                <w:rFonts w:ascii="Arial" w:hAnsi="Arial" w:cs="Arial"/>
                <w:b/>
                <w:sz w:val="20"/>
                <w:szCs w:val="20"/>
              </w:rPr>
            </w:pPr>
          </w:p>
        </w:tc>
        <w:tc>
          <w:tcPr>
            <w:tcW w:w="1843" w:type="dxa"/>
            <w:vMerge/>
          </w:tcPr>
          <w:p w:rsidR="00386DA2" w:rsidRDefault="00386DA2" w:rsidP="002B00A2">
            <w:pPr>
              <w:pStyle w:val="BodyText"/>
              <w:spacing w:line="360" w:lineRule="auto"/>
              <w:ind w:firstLine="0"/>
              <w:rPr>
                <w:rFonts w:ascii="Arial" w:hAnsi="Arial" w:cs="Arial"/>
                <w:b/>
                <w:sz w:val="20"/>
                <w:szCs w:val="20"/>
              </w:rPr>
            </w:pPr>
          </w:p>
        </w:tc>
      </w:tr>
      <w:tr w:rsidR="00EA103B" w:rsidRPr="005824EE" w:rsidTr="00291B7E">
        <w:trPr>
          <w:trHeight w:val="465"/>
          <w:jc w:val="center"/>
        </w:trPr>
        <w:tc>
          <w:tcPr>
            <w:tcW w:w="1306"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Datos Correctos</w:t>
            </w:r>
          </w:p>
        </w:tc>
        <w:tc>
          <w:tcPr>
            <w:tcW w:w="1954" w:type="dxa"/>
            <w:vMerge w:val="restart"/>
          </w:tcPr>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Se rellenará el formulario sin errores en sus campos</w:t>
            </w:r>
          </w:p>
        </w:tc>
        <w:tc>
          <w:tcPr>
            <w:tcW w:w="1134"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2409" w:type="dxa"/>
            <w:vMerge w:val="restart"/>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Permite que se ejecute la acción, muestra un mensaje de Inserción exitosa y redirige la vista hacia la página principal</w:t>
            </w:r>
          </w:p>
        </w:tc>
        <w:tc>
          <w:tcPr>
            <w:tcW w:w="1843" w:type="dxa"/>
            <w:vMerge w:val="restart"/>
          </w:tcPr>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r w:rsidR="005D492F">
              <w:rPr>
                <w:rFonts w:ascii="Arial" w:hAnsi="Arial" w:cs="Arial"/>
                <w:b/>
                <w:sz w:val="20"/>
                <w:szCs w:val="20"/>
              </w:rPr>
              <w:t>IncidenciaCreateView</w:t>
            </w:r>
          </w:p>
          <w:p w:rsidR="00386DA2" w:rsidRDefault="00386DA2"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386DA2" w:rsidRPr="005824EE" w:rsidRDefault="00386DA2"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EA103B" w:rsidRPr="005824EE" w:rsidTr="00291B7E">
        <w:trPr>
          <w:trHeight w:val="3195"/>
          <w:jc w:val="center"/>
        </w:trPr>
        <w:tc>
          <w:tcPr>
            <w:tcW w:w="1306" w:type="dxa"/>
            <w:vMerge/>
          </w:tcPr>
          <w:p w:rsidR="00386DA2" w:rsidRDefault="00386DA2" w:rsidP="002B00A2">
            <w:pPr>
              <w:pStyle w:val="BodyText"/>
              <w:spacing w:line="360" w:lineRule="auto"/>
              <w:ind w:firstLine="0"/>
              <w:rPr>
                <w:rFonts w:ascii="Arial" w:hAnsi="Arial" w:cs="Arial"/>
                <w:b/>
                <w:sz w:val="20"/>
                <w:szCs w:val="20"/>
              </w:rPr>
            </w:pPr>
          </w:p>
        </w:tc>
        <w:tc>
          <w:tcPr>
            <w:tcW w:w="1954" w:type="dxa"/>
            <w:vMerge/>
          </w:tcPr>
          <w:p w:rsidR="00386DA2" w:rsidRDefault="00386DA2" w:rsidP="002B00A2">
            <w:pPr>
              <w:pStyle w:val="BodyText"/>
              <w:spacing w:line="360" w:lineRule="auto"/>
              <w:ind w:firstLine="0"/>
              <w:rPr>
                <w:rFonts w:ascii="Arial" w:hAnsi="Arial" w:cs="Arial"/>
                <w:b/>
                <w:sz w:val="20"/>
                <w:szCs w:val="20"/>
              </w:rPr>
            </w:pPr>
          </w:p>
        </w:tc>
        <w:tc>
          <w:tcPr>
            <w:tcW w:w="1134"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Pr>
                <w:rFonts w:ascii="Arial" w:hAnsi="Arial" w:cs="Arial"/>
                <w:b/>
                <w:sz w:val="20"/>
                <w:szCs w:val="20"/>
              </w:rPr>
              <w:t>’</w:t>
            </w:r>
          </w:p>
        </w:tc>
        <w:tc>
          <w:tcPr>
            <w:tcW w:w="851"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ejemploc</w:t>
            </w:r>
            <w:proofErr w:type="spellEnd"/>
            <w:r>
              <w:rPr>
                <w:rFonts w:ascii="Arial" w:hAnsi="Arial" w:cs="Arial"/>
                <w:b/>
                <w:sz w:val="20"/>
                <w:szCs w:val="20"/>
              </w:rPr>
              <w:t>’</w:t>
            </w:r>
          </w:p>
        </w:tc>
        <w:tc>
          <w:tcPr>
            <w:tcW w:w="1339"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r>
              <w:rPr>
                <w:rFonts w:ascii="Arial" w:hAnsi="Arial" w:cs="Arial"/>
                <w:b/>
                <w:sz w:val="20"/>
                <w:szCs w:val="20"/>
              </w:rPr>
              <w:t>’</w:t>
            </w:r>
          </w:p>
        </w:tc>
        <w:tc>
          <w:tcPr>
            <w:tcW w:w="1072" w:type="dxa"/>
          </w:tcPr>
          <w:p w:rsidR="00386DA2" w:rsidRPr="005824EE" w:rsidRDefault="00EA103B"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2409" w:type="dxa"/>
            <w:vMerge/>
          </w:tcPr>
          <w:p w:rsidR="00386DA2" w:rsidRPr="005824EE" w:rsidRDefault="00386DA2" w:rsidP="002B00A2">
            <w:pPr>
              <w:pStyle w:val="BodyText"/>
              <w:spacing w:line="360" w:lineRule="auto"/>
              <w:ind w:firstLine="0"/>
              <w:rPr>
                <w:rFonts w:ascii="Arial" w:hAnsi="Arial" w:cs="Arial"/>
                <w:b/>
                <w:sz w:val="20"/>
                <w:szCs w:val="20"/>
              </w:rPr>
            </w:pPr>
          </w:p>
        </w:tc>
        <w:tc>
          <w:tcPr>
            <w:tcW w:w="1843" w:type="dxa"/>
            <w:vMerge/>
          </w:tcPr>
          <w:p w:rsidR="00386DA2" w:rsidRDefault="00386DA2" w:rsidP="002B00A2">
            <w:pPr>
              <w:pStyle w:val="BodyText"/>
              <w:spacing w:line="360" w:lineRule="auto"/>
              <w:ind w:firstLine="0"/>
              <w:rPr>
                <w:rFonts w:ascii="Arial" w:hAnsi="Arial" w:cs="Arial"/>
                <w:b/>
                <w:sz w:val="20"/>
                <w:szCs w:val="20"/>
              </w:rPr>
            </w:pPr>
          </w:p>
        </w:tc>
      </w:tr>
    </w:tbl>
    <w:p w:rsidR="003F523D" w:rsidRPr="00B12EBE" w:rsidRDefault="005D492F"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Tabla 24</w:t>
      </w:r>
      <w:r w:rsidR="003A7DD6">
        <w:rPr>
          <w:rFonts w:ascii="Arial" w:hAnsi="Arial" w:cs="Arial"/>
          <w:b/>
          <w:i/>
          <w:sz w:val="20"/>
          <w:szCs w:val="20"/>
        </w:rPr>
        <w:t xml:space="preserve">: </w:t>
      </w:r>
      <w:r w:rsidR="006500E4">
        <w:rPr>
          <w:rFonts w:ascii="Arial" w:hAnsi="Arial" w:cs="Arial"/>
          <w:b/>
          <w:i/>
          <w:sz w:val="20"/>
          <w:szCs w:val="20"/>
        </w:rPr>
        <w:t>Casos de Prueba</w:t>
      </w:r>
      <w:r w:rsidR="003A7DD6">
        <w:rPr>
          <w:rFonts w:ascii="Arial" w:hAnsi="Arial" w:cs="Arial"/>
          <w:b/>
          <w:i/>
          <w:sz w:val="20"/>
          <w:szCs w:val="20"/>
        </w:rPr>
        <w:t xml:space="preserve"> de la Sección Insertar Noticia</w:t>
      </w:r>
    </w:p>
    <w:p w:rsidR="007B0F69" w:rsidRDefault="007B0F69" w:rsidP="002B00A2">
      <w:pPr>
        <w:pStyle w:val="BodyText"/>
        <w:spacing w:line="360" w:lineRule="auto"/>
        <w:ind w:left="720" w:firstLine="0"/>
        <w:jc w:val="center"/>
        <w:rPr>
          <w:rFonts w:ascii="Arial" w:hAnsi="Arial" w:cs="Arial"/>
          <w:b/>
          <w:i/>
          <w:sz w:val="20"/>
          <w:szCs w:val="20"/>
        </w:rPr>
      </w:pPr>
    </w:p>
    <w:p w:rsidR="007B0F69" w:rsidRDefault="007B0F69" w:rsidP="002B00A2">
      <w:pPr>
        <w:pStyle w:val="BodyText"/>
        <w:spacing w:line="360" w:lineRule="auto"/>
        <w:ind w:left="720" w:firstLine="0"/>
        <w:jc w:val="both"/>
        <w:rPr>
          <w:rFonts w:ascii="Arial" w:hAnsi="Arial" w:cs="Arial"/>
          <w:b/>
        </w:rPr>
      </w:pPr>
      <w:r>
        <w:rPr>
          <w:rFonts w:ascii="Arial" w:hAnsi="Arial" w:cs="Arial"/>
          <w:b/>
        </w:rPr>
        <w:t>Sección 2: Mostrar Incidencia</w:t>
      </w:r>
    </w:p>
    <w:tbl>
      <w:tblPr>
        <w:tblStyle w:val="TableGrid"/>
        <w:tblW w:w="9639" w:type="dxa"/>
        <w:tblInd w:w="421" w:type="dxa"/>
        <w:tblLook w:val="04A0" w:firstRow="1" w:lastRow="0" w:firstColumn="1" w:lastColumn="0" w:noHBand="0" w:noVBand="1"/>
      </w:tblPr>
      <w:tblGrid>
        <w:gridCol w:w="1897"/>
        <w:gridCol w:w="2497"/>
        <w:gridCol w:w="3050"/>
        <w:gridCol w:w="2195"/>
      </w:tblGrid>
      <w:tr w:rsidR="007B0F69" w:rsidRPr="005824EE" w:rsidTr="005D492F">
        <w:tc>
          <w:tcPr>
            <w:tcW w:w="1897" w:type="dxa"/>
            <w:shd w:val="clear" w:color="auto" w:fill="B4C6E7" w:themeFill="accent1" w:themeFillTint="66"/>
          </w:tcPr>
          <w:p w:rsidR="007B0F69" w:rsidRPr="005824EE" w:rsidRDefault="007B0F69"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7B0F69" w:rsidRPr="005824EE" w:rsidRDefault="007B0F69"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3050" w:type="dxa"/>
            <w:shd w:val="clear" w:color="auto" w:fill="B4C6E7" w:themeFill="accent1" w:themeFillTint="66"/>
          </w:tcPr>
          <w:p w:rsidR="007B0F69" w:rsidRPr="005824EE" w:rsidRDefault="007B0F69"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7B0F69" w:rsidRPr="005824EE" w:rsidRDefault="007B0F69"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7B0F69" w:rsidRPr="005824EE" w:rsidTr="005D492F">
        <w:trPr>
          <w:trHeight w:val="465"/>
        </w:trPr>
        <w:tc>
          <w:tcPr>
            <w:tcW w:w="1897" w:type="dxa"/>
          </w:tcPr>
          <w:p w:rsidR="007B0F69" w:rsidRPr="005824EE" w:rsidRDefault="00266F13" w:rsidP="002B00A2">
            <w:pPr>
              <w:pStyle w:val="BodyText"/>
              <w:spacing w:line="360" w:lineRule="auto"/>
              <w:ind w:firstLine="0"/>
              <w:rPr>
                <w:rFonts w:ascii="Arial" w:hAnsi="Arial" w:cs="Arial"/>
                <w:b/>
                <w:sz w:val="20"/>
                <w:szCs w:val="20"/>
              </w:rPr>
            </w:pPr>
            <w:r>
              <w:rPr>
                <w:rFonts w:ascii="Arial" w:hAnsi="Arial" w:cs="Arial"/>
                <w:b/>
                <w:sz w:val="20"/>
                <w:szCs w:val="20"/>
              </w:rPr>
              <w:t>Mostrar</w:t>
            </w:r>
            <w:r w:rsidR="007B0F69">
              <w:rPr>
                <w:rFonts w:ascii="Arial" w:hAnsi="Arial" w:cs="Arial"/>
                <w:b/>
                <w:sz w:val="20"/>
                <w:szCs w:val="20"/>
              </w:rPr>
              <w:t xml:space="preserve"> D</w:t>
            </w:r>
            <w:r>
              <w:rPr>
                <w:rFonts w:ascii="Arial" w:hAnsi="Arial" w:cs="Arial"/>
                <w:b/>
                <w:sz w:val="20"/>
                <w:szCs w:val="20"/>
              </w:rPr>
              <w:t>atos de una</w:t>
            </w:r>
            <w:r w:rsidR="007B0F69">
              <w:rPr>
                <w:rFonts w:ascii="Arial" w:hAnsi="Arial" w:cs="Arial"/>
                <w:b/>
                <w:sz w:val="20"/>
                <w:szCs w:val="20"/>
              </w:rPr>
              <w:t xml:space="preserve"> Incidencia</w:t>
            </w:r>
          </w:p>
        </w:tc>
        <w:tc>
          <w:tcPr>
            <w:tcW w:w="2497" w:type="dxa"/>
          </w:tcPr>
          <w:p w:rsidR="007B0F69" w:rsidRPr="005824EE" w:rsidRDefault="00266F13" w:rsidP="002B00A2">
            <w:pPr>
              <w:pStyle w:val="BodyText"/>
              <w:spacing w:line="360" w:lineRule="auto"/>
              <w:ind w:firstLine="0"/>
              <w:rPr>
                <w:rFonts w:ascii="Arial" w:hAnsi="Arial" w:cs="Arial"/>
                <w:b/>
                <w:sz w:val="20"/>
                <w:szCs w:val="20"/>
              </w:rPr>
            </w:pPr>
            <w:r>
              <w:rPr>
                <w:rFonts w:ascii="Arial" w:hAnsi="Arial" w:cs="Arial"/>
                <w:b/>
                <w:sz w:val="20"/>
                <w:szCs w:val="20"/>
              </w:rPr>
              <w:t>Se deben mostrar todos los datos que posea la incidencia escogida</w:t>
            </w:r>
          </w:p>
        </w:tc>
        <w:tc>
          <w:tcPr>
            <w:tcW w:w="3050" w:type="dxa"/>
          </w:tcPr>
          <w:p w:rsidR="007B0F69" w:rsidRPr="005824EE" w:rsidRDefault="00266F13" w:rsidP="002B00A2">
            <w:pPr>
              <w:pStyle w:val="BodyText"/>
              <w:spacing w:line="360" w:lineRule="auto"/>
              <w:ind w:firstLine="0"/>
              <w:rPr>
                <w:rFonts w:ascii="Arial" w:hAnsi="Arial" w:cs="Arial"/>
                <w:b/>
                <w:sz w:val="20"/>
                <w:szCs w:val="20"/>
              </w:rPr>
            </w:pPr>
            <w:r>
              <w:rPr>
                <w:rFonts w:ascii="Arial" w:hAnsi="Arial" w:cs="Arial"/>
                <w:b/>
                <w:sz w:val="20"/>
                <w:szCs w:val="20"/>
              </w:rPr>
              <w:t>Se muestran todos los datos que presenta la incidencia escogida</w:t>
            </w:r>
            <w:r w:rsidR="00920701">
              <w:rPr>
                <w:rFonts w:ascii="Arial" w:hAnsi="Arial" w:cs="Arial"/>
                <w:b/>
                <w:sz w:val="20"/>
                <w:szCs w:val="20"/>
              </w:rPr>
              <w:t xml:space="preserve"> </w:t>
            </w:r>
          </w:p>
        </w:tc>
        <w:tc>
          <w:tcPr>
            <w:tcW w:w="2195" w:type="dxa"/>
            <w:tcBorders>
              <w:right w:val="single" w:sz="4" w:space="0" w:color="auto"/>
            </w:tcBorders>
          </w:tcPr>
          <w:p w:rsidR="007B0F69"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IncidenciaDetailView</w:t>
            </w:r>
            <w:proofErr w:type="spellEnd"/>
          </w:p>
        </w:tc>
      </w:tr>
    </w:tbl>
    <w:p w:rsidR="007B0F69" w:rsidRDefault="005D492F"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Tabla 25: Casos de Prueba de la Sección Mostrar Noticia</w:t>
      </w:r>
    </w:p>
    <w:p w:rsidR="005D492F" w:rsidRDefault="005D492F" w:rsidP="002B00A2">
      <w:pPr>
        <w:pStyle w:val="BodyText"/>
        <w:spacing w:line="360" w:lineRule="auto"/>
        <w:ind w:left="720" w:firstLine="0"/>
        <w:jc w:val="center"/>
        <w:rPr>
          <w:rFonts w:ascii="Arial" w:hAnsi="Arial" w:cs="Arial"/>
          <w:b/>
          <w:i/>
          <w:sz w:val="20"/>
          <w:szCs w:val="20"/>
        </w:rPr>
      </w:pPr>
    </w:p>
    <w:p w:rsidR="005D492F" w:rsidRDefault="005D492F" w:rsidP="002B00A2">
      <w:pPr>
        <w:pStyle w:val="BodyText"/>
        <w:spacing w:line="360" w:lineRule="auto"/>
        <w:ind w:left="720" w:firstLine="0"/>
        <w:jc w:val="both"/>
        <w:rPr>
          <w:rFonts w:ascii="Arial" w:hAnsi="Arial" w:cs="Arial"/>
          <w:b/>
        </w:rPr>
      </w:pPr>
      <w:r>
        <w:rPr>
          <w:rFonts w:ascii="Arial" w:hAnsi="Arial" w:cs="Arial"/>
          <w:b/>
        </w:rPr>
        <w:t>Sección 3: Modificar Incidencia</w:t>
      </w:r>
    </w:p>
    <w:tbl>
      <w:tblPr>
        <w:tblStyle w:val="TableGrid"/>
        <w:tblW w:w="11908" w:type="dxa"/>
        <w:jc w:val="center"/>
        <w:tblInd w:w="-998" w:type="dxa"/>
        <w:tblLook w:val="04A0" w:firstRow="1" w:lastRow="0" w:firstColumn="1" w:lastColumn="0" w:noHBand="0" w:noVBand="1"/>
      </w:tblPr>
      <w:tblGrid>
        <w:gridCol w:w="1306"/>
        <w:gridCol w:w="1361"/>
        <w:gridCol w:w="1450"/>
        <w:gridCol w:w="1487"/>
        <w:gridCol w:w="1339"/>
        <w:gridCol w:w="1339"/>
        <w:gridCol w:w="1298"/>
        <w:gridCol w:w="2328"/>
      </w:tblGrid>
      <w:tr w:rsidR="00281FC6" w:rsidRPr="005824EE" w:rsidTr="00291B7E">
        <w:trPr>
          <w:jc w:val="center"/>
        </w:trPr>
        <w:tc>
          <w:tcPr>
            <w:tcW w:w="1306"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105"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608"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titulo</w:t>
            </w:r>
          </w:p>
        </w:tc>
        <w:tc>
          <w:tcPr>
            <w:tcW w:w="1487"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cliente</w:t>
            </w:r>
          </w:p>
        </w:tc>
        <w:tc>
          <w:tcPr>
            <w:tcW w:w="1339"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339"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1396"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328" w:type="dxa"/>
            <w:shd w:val="clear" w:color="auto" w:fill="B4C6E7" w:themeFill="accent1" w:themeFillTint="66"/>
          </w:tcPr>
          <w:p w:rsidR="005D492F" w:rsidRPr="005824EE" w:rsidRDefault="005D492F"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281FC6" w:rsidRPr="005824EE" w:rsidTr="00291B7E">
        <w:trPr>
          <w:trHeight w:val="465"/>
          <w:jc w:val="center"/>
        </w:trPr>
        <w:tc>
          <w:tcPr>
            <w:tcW w:w="130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Campos Vacíos</w:t>
            </w:r>
          </w:p>
        </w:tc>
        <w:tc>
          <w:tcPr>
            <w:tcW w:w="1105"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Al </w:t>
            </w:r>
            <w:r w:rsidR="00281FC6">
              <w:rPr>
                <w:rFonts w:ascii="Arial" w:hAnsi="Arial" w:cs="Arial"/>
                <w:b/>
                <w:sz w:val="20"/>
                <w:szCs w:val="20"/>
              </w:rPr>
              <w:t>modificar</w:t>
            </w:r>
            <w:r>
              <w:rPr>
                <w:rFonts w:ascii="Arial" w:hAnsi="Arial" w:cs="Arial"/>
                <w:b/>
                <w:sz w:val="20"/>
                <w:szCs w:val="20"/>
              </w:rPr>
              <w:t xml:space="preserve"> el formulario se dejarán algunos campos vacíos</w:t>
            </w: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9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Muestra que es necesario rellenar todos los campos vacíos, los señala y no permite que se ejecute la acción</w:t>
            </w:r>
          </w:p>
        </w:tc>
        <w:tc>
          <w:tcPr>
            <w:tcW w:w="2328" w:type="dxa"/>
            <w:vMerge w:val="restart"/>
            <w:tcBorders>
              <w:right w:val="single" w:sz="4" w:space="0" w:color="auto"/>
            </w:tcBorders>
          </w:tcPr>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w:t>
            </w:r>
            <w:r w:rsidR="00281FC6">
              <w:rPr>
                <w:rFonts w:ascii="Arial" w:hAnsi="Arial" w:cs="Arial"/>
                <w:b/>
                <w:sz w:val="20"/>
                <w:szCs w:val="20"/>
              </w:rPr>
              <w:t>Update</w:t>
            </w:r>
            <w:r>
              <w:rPr>
                <w:rFonts w:ascii="Arial" w:hAnsi="Arial" w:cs="Arial"/>
                <w:b/>
                <w:sz w:val="20"/>
                <w:szCs w:val="20"/>
              </w:rPr>
              <w:t>View</w:t>
            </w:r>
            <w:proofErr w:type="spellEnd"/>
          </w:p>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281FC6" w:rsidRPr="005824EE" w:rsidTr="00291B7E">
        <w:trPr>
          <w:trHeight w:val="1365"/>
          <w:jc w:val="center"/>
        </w:trPr>
        <w:tc>
          <w:tcPr>
            <w:tcW w:w="1306" w:type="dxa"/>
            <w:vMerge/>
          </w:tcPr>
          <w:p w:rsidR="005D492F" w:rsidRDefault="005D492F" w:rsidP="002B00A2">
            <w:pPr>
              <w:pStyle w:val="BodyText"/>
              <w:spacing w:line="360" w:lineRule="auto"/>
              <w:ind w:firstLine="0"/>
              <w:rPr>
                <w:rFonts w:ascii="Arial" w:hAnsi="Arial" w:cs="Arial"/>
                <w:b/>
                <w:sz w:val="20"/>
                <w:szCs w:val="20"/>
              </w:rPr>
            </w:pPr>
          </w:p>
        </w:tc>
        <w:tc>
          <w:tcPr>
            <w:tcW w:w="1105" w:type="dxa"/>
            <w:vMerge/>
          </w:tcPr>
          <w:p w:rsidR="005D492F" w:rsidRDefault="005D492F" w:rsidP="002B00A2">
            <w:pPr>
              <w:pStyle w:val="BodyText"/>
              <w:spacing w:line="360" w:lineRule="auto"/>
              <w:ind w:firstLine="0"/>
              <w:rPr>
                <w:rFonts w:ascii="Arial" w:hAnsi="Arial" w:cs="Arial"/>
                <w:b/>
                <w:sz w:val="20"/>
                <w:szCs w:val="20"/>
              </w:rPr>
            </w:pP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sidR="00281FC6">
              <w:rPr>
                <w:rFonts w:ascii="Arial" w:hAnsi="Arial" w:cs="Arial"/>
                <w:b/>
                <w:sz w:val="20"/>
                <w:szCs w:val="20"/>
              </w:rPr>
              <w:t xml:space="preserve"> modificado</w:t>
            </w:r>
            <w:r>
              <w:rPr>
                <w:rFonts w:ascii="Arial" w:hAnsi="Arial" w:cs="Arial"/>
                <w:b/>
                <w:sz w:val="20"/>
                <w:szCs w:val="20"/>
              </w:rPr>
              <w:t>’</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sidR="00281FC6">
              <w:rPr>
                <w:rFonts w:ascii="Arial" w:hAnsi="Arial" w:cs="Arial"/>
                <w:b/>
                <w:sz w:val="20"/>
                <w:szCs w:val="20"/>
              </w:rPr>
              <w:t xml:space="preserve"> modificado</w:t>
            </w:r>
            <w:r>
              <w:rPr>
                <w:rFonts w:ascii="Arial" w:hAnsi="Arial" w:cs="Arial"/>
                <w:b/>
                <w:sz w:val="20"/>
                <w:szCs w:val="20"/>
              </w:rPr>
              <w:t>’</w:t>
            </w:r>
          </w:p>
        </w:tc>
        <w:tc>
          <w:tcPr>
            <w:tcW w:w="1396" w:type="dxa"/>
            <w:vMerge/>
          </w:tcPr>
          <w:p w:rsidR="005D492F" w:rsidRPr="005824EE" w:rsidRDefault="005D492F" w:rsidP="002B00A2">
            <w:pPr>
              <w:pStyle w:val="BodyText"/>
              <w:spacing w:line="360" w:lineRule="auto"/>
              <w:ind w:firstLine="0"/>
              <w:rPr>
                <w:rFonts w:ascii="Arial" w:hAnsi="Arial" w:cs="Arial"/>
                <w:b/>
                <w:sz w:val="20"/>
                <w:szCs w:val="20"/>
              </w:rPr>
            </w:pPr>
          </w:p>
        </w:tc>
        <w:tc>
          <w:tcPr>
            <w:tcW w:w="2328" w:type="dxa"/>
            <w:vMerge/>
            <w:tcBorders>
              <w:right w:val="single" w:sz="4" w:space="0" w:color="auto"/>
            </w:tcBorders>
          </w:tcPr>
          <w:p w:rsidR="005D492F" w:rsidRPr="005824EE" w:rsidRDefault="005D492F" w:rsidP="002B00A2">
            <w:pPr>
              <w:pStyle w:val="BodyText"/>
              <w:spacing w:line="360" w:lineRule="auto"/>
              <w:ind w:firstLine="0"/>
              <w:rPr>
                <w:rFonts w:ascii="Arial" w:hAnsi="Arial" w:cs="Arial"/>
                <w:b/>
                <w:sz w:val="20"/>
                <w:szCs w:val="20"/>
              </w:rPr>
            </w:pPr>
          </w:p>
        </w:tc>
      </w:tr>
      <w:tr w:rsidR="00281FC6" w:rsidRPr="005824EE" w:rsidTr="00291B7E">
        <w:trPr>
          <w:trHeight w:val="420"/>
          <w:jc w:val="center"/>
        </w:trPr>
        <w:tc>
          <w:tcPr>
            <w:tcW w:w="130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Datos Incorrectos</w:t>
            </w:r>
          </w:p>
        </w:tc>
        <w:tc>
          <w:tcPr>
            <w:tcW w:w="1105"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Al </w:t>
            </w:r>
            <w:r w:rsidR="00281FC6">
              <w:rPr>
                <w:rFonts w:ascii="Arial" w:hAnsi="Arial" w:cs="Arial"/>
                <w:b/>
                <w:sz w:val="20"/>
                <w:szCs w:val="20"/>
              </w:rPr>
              <w:t>modificar</w:t>
            </w:r>
            <w:r>
              <w:rPr>
                <w:rFonts w:ascii="Arial" w:hAnsi="Arial" w:cs="Arial"/>
                <w:b/>
                <w:sz w:val="20"/>
                <w:szCs w:val="20"/>
              </w:rPr>
              <w:t xml:space="preserve"> el formulario se pondrán algunos campos con datos incorrectos</w:t>
            </w: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9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alerta con todos los errores del formulario y no permite que se ejecute la acción </w:t>
            </w:r>
          </w:p>
        </w:tc>
        <w:tc>
          <w:tcPr>
            <w:tcW w:w="2328" w:type="dxa"/>
            <w:vMerge w:val="restart"/>
          </w:tcPr>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w:t>
            </w:r>
            <w:r w:rsidR="00281FC6">
              <w:rPr>
                <w:rFonts w:ascii="Arial" w:hAnsi="Arial" w:cs="Arial"/>
                <w:b/>
                <w:sz w:val="20"/>
                <w:szCs w:val="20"/>
              </w:rPr>
              <w:t>Update</w:t>
            </w:r>
            <w:r>
              <w:rPr>
                <w:rFonts w:ascii="Arial" w:hAnsi="Arial" w:cs="Arial"/>
                <w:b/>
                <w:sz w:val="20"/>
                <w:szCs w:val="20"/>
              </w:rPr>
              <w:t>View</w:t>
            </w:r>
            <w:proofErr w:type="spellEnd"/>
          </w:p>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281FC6" w:rsidRPr="005824EE" w:rsidTr="00291B7E">
        <w:trPr>
          <w:trHeight w:val="3255"/>
          <w:jc w:val="center"/>
        </w:trPr>
        <w:tc>
          <w:tcPr>
            <w:tcW w:w="1306" w:type="dxa"/>
            <w:vMerge/>
          </w:tcPr>
          <w:p w:rsidR="005D492F" w:rsidRDefault="005D492F" w:rsidP="002B00A2">
            <w:pPr>
              <w:pStyle w:val="BodyText"/>
              <w:spacing w:line="360" w:lineRule="auto"/>
              <w:ind w:firstLine="0"/>
              <w:rPr>
                <w:rFonts w:ascii="Arial" w:hAnsi="Arial" w:cs="Arial"/>
                <w:b/>
                <w:sz w:val="20"/>
                <w:szCs w:val="20"/>
              </w:rPr>
            </w:pPr>
          </w:p>
        </w:tc>
        <w:tc>
          <w:tcPr>
            <w:tcW w:w="1105" w:type="dxa"/>
            <w:vMerge/>
          </w:tcPr>
          <w:p w:rsidR="005D492F" w:rsidRDefault="005D492F" w:rsidP="002B00A2">
            <w:pPr>
              <w:pStyle w:val="BodyText"/>
              <w:spacing w:line="360" w:lineRule="auto"/>
              <w:ind w:firstLine="0"/>
              <w:rPr>
                <w:rFonts w:ascii="Arial" w:hAnsi="Arial" w:cs="Arial"/>
                <w:b/>
                <w:sz w:val="20"/>
                <w:szCs w:val="20"/>
              </w:rPr>
            </w:pPr>
          </w:p>
        </w:tc>
        <w:tc>
          <w:tcPr>
            <w:tcW w:w="1608" w:type="dxa"/>
          </w:tcPr>
          <w:p w:rsidR="00371962"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p>
          <w:p w:rsidR="005D492F" w:rsidRPr="005824EE" w:rsidRDefault="00371962"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339" w:type="dxa"/>
          </w:tcPr>
          <w:p w:rsidR="00371962"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p>
          <w:p w:rsidR="005D492F" w:rsidRPr="005824EE" w:rsidRDefault="00371962"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339" w:type="dxa"/>
          </w:tcPr>
          <w:p w:rsidR="00371962"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p>
          <w:p w:rsidR="005D492F" w:rsidRPr="005824EE" w:rsidRDefault="00371962"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396" w:type="dxa"/>
            <w:vMerge/>
          </w:tcPr>
          <w:p w:rsidR="005D492F" w:rsidRDefault="005D492F" w:rsidP="002B00A2">
            <w:pPr>
              <w:pStyle w:val="BodyText"/>
              <w:spacing w:line="360" w:lineRule="auto"/>
              <w:ind w:firstLine="0"/>
              <w:rPr>
                <w:rFonts w:ascii="Arial" w:hAnsi="Arial" w:cs="Arial"/>
                <w:b/>
                <w:sz w:val="20"/>
                <w:szCs w:val="20"/>
              </w:rPr>
            </w:pPr>
          </w:p>
        </w:tc>
        <w:tc>
          <w:tcPr>
            <w:tcW w:w="2328" w:type="dxa"/>
            <w:vMerge/>
          </w:tcPr>
          <w:p w:rsidR="005D492F" w:rsidRDefault="005D492F" w:rsidP="002B00A2">
            <w:pPr>
              <w:pStyle w:val="BodyText"/>
              <w:spacing w:line="360" w:lineRule="auto"/>
              <w:ind w:firstLine="0"/>
              <w:rPr>
                <w:rFonts w:ascii="Arial" w:hAnsi="Arial" w:cs="Arial"/>
                <w:b/>
                <w:sz w:val="20"/>
                <w:szCs w:val="20"/>
              </w:rPr>
            </w:pPr>
          </w:p>
        </w:tc>
      </w:tr>
      <w:tr w:rsidR="00281FC6" w:rsidRPr="005824EE" w:rsidTr="00291B7E">
        <w:trPr>
          <w:trHeight w:val="465"/>
          <w:jc w:val="center"/>
        </w:trPr>
        <w:tc>
          <w:tcPr>
            <w:tcW w:w="130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Datos Correctos</w:t>
            </w:r>
          </w:p>
        </w:tc>
        <w:tc>
          <w:tcPr>
            <w:tcW w:w="1105"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Se </w:t>
            </w:r>
            <w:r w:rsidR="00281FC6">
              <w:rPr>
                <w:rFonts w:ascii="Arial" w:hAnsi="Arial" w:cs="Arial"/>
                <w:b/>
                <w:sz w:val="20"/>
                <w:szCs w:val="20"/>
              </w:rPr>
              <w:t>modificará</w:t>
            </w:r>
            <w:r>
              <w:rPr>
                <w:rFonts w:ascii="Arial" w:hAnsi="Arial" w:cs="Arial"/>
                <w:b/>
                <w:sz w:val="20"/>
                <w:szCs w:val="20"/>
              </w:rPr>
              <w:t xml:space="preserve"> el formulario sin errores en sus campos</w:t>
            </w:r>
          </w:p>
        </w:tc>
        <w:tc>
          <w:tcPr>
            <w:tcW w:w="1608"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96" w:type="dxa"/>
            <w:vMerge w:val="restart"/>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Permite que se ejecute la acción, muestra un mensaje de Inserción exitosa y redirige la vista hacia la página principal</w:t>
            </w:r>
          </w:p>
        </w:tc>
        <w:tc>
          <w:tcPr>
            <w:tcW w:w="2328" w:type="dxa"/>
            <w:vMerge w:val="restart"/>
          </w:tcPr>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w:t>
            </w:r>
            <w:r w:rsidR="00281FC6">
              <w:rPr>
                <w:rFonts w:ascii="Arial" w:hAnsi="Arial" w:cs="Arial"/>
                <w:b/>
                <w:sz w:val="20"/>
                <w:szCs w:val="20"/>
              </w:rPr>
              <w:t>Update</w:t>
            </w:r>
            <w:r>
              <w:rPr>
                <w:rFonts w:ascii="Arial" w:hAnsi="Arial" w:cs="Arial"/>
                <w:b/>
                <w:sz w:val="20"/>
                <w:szCs w:val="20"/>
              </w:rPr>
              <w:t>View</w:t>
            </w:r>
            <w:proofErr w:type="spellEnd"/>
          </w:p>
          <w:p w:rsidR="005D492F" w:rsidRDefault="005D492F"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281FC6" w:rsidRPr="005824EE" w:rsidTr="00291B7E">
        <w:trPr>
          <w:trHeight w:val="3195"/>
          <w:jc w:val="center"/>
        </w:trPr>
        <w:tc>
          <w:tcPr>
            <w:tcW w:w="1306" w:type="dxa"/>
            <w:vMerge/>
          </w:tcPr>
          <w:p w:rsidR="005D492F" w:rsidRDefault="005D492F" w:rsidP="002B00A2">
            <w:pPr>
              <w:pStyle w:val="BodyText"/>
              <w:spacing w:line="360" w:lineRule="auto"/>
              <w:ind w:firstLine="0"/>
              <w:rPr>
                <w:rFonts w:ascii="Arial" w:hAnsi="Arial" w:cs="Arial"/>
                <w:b/>
                <w:sz w:val="20"/>
                <w:szCs w:val="20"/>
              </w:rPr>
            </w:pPr>
          </w:p>
        </w:tc>
        <w:tc>
          <w:tcPr>
            <w:tcW w:w="1105" w:type="dxa"/>
            <w:vMerge/>
          </w:tcPr>
          <w:p w:rsidR="005D492F" w:rsidRDefault="005D492F" w:rsidP="002B00A2">
            <w:pPr>
              <w:pStyle w:val="BodyText"/>
              <w:spacing w:line="360" w:lineRule="auto"/>
              <w:ind w:firstLine="0"/>
              <w:rPr>
                <w:rFonts w:ascii="Arial" w:hAnsi="Arial" w:cs="Arial"/>
                <w:b/>
                <w:sz w:val="20"/>
                <w:szCs w:val="20"/>
              </w:rPr>
            </w:pPr>
          </w:p>
        </w:tc>
        <w:tc>
          <w:tcPr>
            <w:tcW w:w="1608" w:type="dxa"/>
          </w:tcPr>
          <w:p w:rsidR="00281FC6"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ejemplot</w:t>
            </w:r>
            <w:proofErr w:type="spellEnd"/>
            <w:r w:rsidR="00281FC6">
              <w:rPr>
                <w:rFonts w:ascii="Arial" w:hAnsi="Arial" w:cs="Arial"/>
                <w:b/>
                <w:sz w:val="20"/>
                <w:szCs w:val="20"/>
              </w:rPr>
              <w:t xml:space="preserve"> </w:t>
            </w:r>
          </w:p>
          <w:p w:rsidR="005D492F" w:rsidRPr="005824EE" w:rsidRDefault="00281FC6" w:rsidP="002B00A2">
            <w:pPr>
              <w:pStyle w:val="BodyText"/>
              <w:spacing w:line="360" w:lineRule="auto"/>
              <w:ind w:firstLine="0"/>
              <w:rPr>
                <w:rFonts w:ascii="Arial" w:hAnsi="Arial" w:cs="Arial"/>
                <w:b/>
                <w:sz w:val="20"/>
                <w:szCs w:val="20"/>
              </w:rPr>
            </w:pPr>
            <w:r>
              <w:rPr>
                <w:rFonts w:ascii="Arial" w:hAnsi="Arial" w:cs="Arial"/>
                <w:b/>
                <w:sz w:val="20"/>
                <w:szCs w:val="20"/>
              </w:rPr>
              <w:t>modificado</w:t>
            </w:r>
            <w:r w:rsidR="005D492F">
              <w:rPr>
                <w:rFonts w:ascii="Arial" w:hAnsi="Arial" w:cs="Arial"/>
                <w:b/>
                <w:sz w:val="20"/>
                <w:szCs w:val="20"/>
              </w:rPr>
              <w:t>’</w:t>
            </w:r>
          </w:p>
        </w:tc>
        <w:tc>
          <w:tcPr>
            <w:tcW w:w="1487"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ejemploc</w:t>
            </w:r>
            <w:proofErr w:type="spellEnd"/>
            <w:r w:rsidR="00281FC6">
              <w:rPr>
                <w:rFonts w:ascii="Arial" w:hAnsi="Arial" w:cs="Arial"/>
                <w:b/>
                <w:sz w:val="20"/>
                <w:szCs w:val="20"/>
              </w:rPr>
              <w:t xml:space="preserve"> modificado</w:t>
            </w:r>
            <w:r>
              <w:rPr>
                <w:rFonts w:ascii="Arial" w:hAnsi="Arial" w:cs="Arial"/>
                <w:b/>
                <w:sz w:val="20"/>
                <w:szCs w:val="20"/>
              </w:rPr>
              <w:t>’</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ejemplod</w:t>
            </w:r>
            <w:proofErr w:type="spellEnd"/>
            <w:r w:rsidR="00281FC6">
              <w:rPr>
                <w:rFonts w:ascii="Arial" w:hAnsi="Arial" w:cs="Arial"/>
                <w:b/>
                <w:sz w:val="20"/>
                <w:szCs w:val="20"/>
              </w:rPr>
              <w:t xml:space="preserve"> modificado</w:t>
            </w:r>
            <w:r>
              <w:rPr>
                <w:rFonts w:ascii="Arial" w:hAnsi="Arial" w:cs="Arial"/>
                <w:b/>
                <w:sz w:val="20"/>
                <w:szCs w:val="20"/>
              </w:rPr>
              <w:t>’</w:t>
            </w:r>
          </w:p>
        </w:tc>
        <w:tc>
          <w:tcPr>
            <w:tcW w:w="1339" w:type="dxa"/>
          </w:tcPr>
          <w:p w:rsidR="005D492F" w:rsidRPr="005824EE" w:rsidRDefault="005D492F"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sidR="00281FC6">
              <w:rPr>
                <w:rFonts w:ascii="Arial" w:hAnsi="Arial" w:cs="Arial"/>
                <w:b/>
                <w:sz w:val="20"/>
                <w:szCs w:val="20"/>
              </w:rPr>
              <w:t xml:space="preserve"> modificado</w:t>
            </w:r>
            <w:r>
              <w:rPr>
                <w:rFonts w:ascii="Arial" w:hAnsi="Arial" w:cs="Arial"/>
                <w:b/>
                <w:sz w:val="20"/>
                <w:szCs w:val="20"/>
              </w:rPr>
              <w:t>’</w:t>
            </w:r>
          </w:p>
        </w:tc>
        <w:tc>
          <w:tcPr>
            <w:tcW w:w="1396" w:type="dxa"/>
            <w:vMerge/>
          </w:tcPr>
          <w:p w:rsidR="005D492F" w:rsidRPr="005824EE" w:rsidRDefault="005D492F" w:rsidP="002B00A2">
            <w:pPr>
              <w:pStyle w:val="BodyText"/>
              <w:spacing w:line="360" w:lineRule="auto"/>
              <w:ind w:firstLine="0"/>
              <w:rPr>
                <w:rFonts w:ascii="Arial" w:hAnsi="Arial" w:cs="Arial"/>
                <w:b/>
                <w:sz w:val="20"/>
                <w:szCs w:val="20"/>
              </w:rPr>
            </w:pPr>
          </w:p>
        </w:tc>
        <w:tc>
          <w:tcPr>
            <w:tcW w:w="2328" w:type="dxa"/>
            <w:vMerge/>
          </w:tcPr>
          <w:p w:rsidR="005D492F" w:rsidRDefault="005D492F" w:rsidP="002B00A2">
            <w:pPr>
              <w:pStyle w:val="BodyText"/>
              <w:spacing w:line="360" w:lineRule="auto"/>
              <w:ind w:firstLine="0"/>
              <w:rPr>
                <w:rFonts w:ascii="Arial" w:hAnsi="Arial" w:cs="Arial"/>
                <w:b/>
                <w:sz w:val="20"/>
                <w:szCs w:val="20"/>
              </w:rPr>
            </w:pPr>
          </w:p>
        </w:tc>
      </w:tr>
    </w:tbl>
    <w:p w:rsidR="005D492F" w:rsidRDefault="00DF646B"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Tabla 26: Casos de Prueba de la Sección Modificar Incidencia</w:t>
      </w:r>
    </w:p>
    <w:p w:rsidR="00A63779" w:rsidRDefault="00A63779" w:rsidP="002B00A2">
      <w:pPr>
        <w:pStyle w:val="BodyText"/>
        <w:spacing w:line="360" w:lineRule="auto"/>
        <w:ind w:left="720" w:firstLine="0"/>
        <w:jc w:val="center"/>
        <w:rPr>
          <w:rFonts w:ascii="Arial" w:hAnsi="Arial" w:cs="Arial"/>
          <w:b/>
          <w:i/>
          <w:sz w:val="20"/>
          <w:szCs w:val="20"/>
        </w:rPr>
      </w:pPr>
    </w:p>
    <w:p w:rsidR="00A63779" w:rsidRDefault="00A63779" w:rsidP="002B00A2">
      <w:pPr>
        <w:pStyle w:val="BodyText"/>
        <w:spacing w:line="360" w:lineRule="auto"/>
        <w:ind w:left="720" w:firstLine="0"/>
        <w:jc w:val="both"/>
        <w:rPr>
          <w:rFonts w:ascii="Arial" w:hAnsi="Arial" w:cs="Arial"/>
          <w:b/>
        </w:rPr>
      </w:pPr>
      <w:r>
        <w:rPr>
          <w:rFonts w:ascii="Arial" w:hAnsi="Arial" w:cs="Arial"/>
          <w:b/>
        </w:rPr>
        <w:t>Sección 4: Eliminar Incidencia</w:t>
      </w:r>
    </w:p>
    <w:tbl>
      <w:tblPr>
        <w:tblStyle w:val="TableGrid"/>
        <w:tblW w:w="9639" w:type="dxa"/>
        <w:tblInd w:w="421" w:type="dxa"/>
        <w:tblLook w:val="04A0" w:firstRow="1" w:lastRow="0" w:firstColumn="1" w:lastColumn="0" w:noHBand="0" w:noVBand="1"/>
      </w:tblPr>
      <w:tblGrid>
        <w:gridCol w:w="1874"/>
        <w:gridCol w:w="2460"/>
        <w:gridCol w:w="2999"/>
        <w:gridCol w:w="2306"/>
      </w:tblGrid>
      <w:tr w:rsidR="00A63779" w:rsidRPr="005824EE" w:rsidTr="0058697D">
        <w:tc>
          <w:tcPr>
            <w:tcW w:w="1897"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3050"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A63779" w:rsidRPr="005824EE" w:rsidRDefault="00A63779"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A63779" w:rsidRPr="005824EE" w:rsidTr="0058697D">
        <w:trPr>
          <w:trHeight w:val="465"/>
        </w:trPr>
        <w:tc>
          <w:tcPr>
            <w:tcW w:w="1897" w:type="dxa"/>
          </w:tcPr>
          <w:p w:rsidR="00A63779" w:rsidRPr="005824EE" w:rsidRDefault="00A63779" w:rsidP="002B00A2">
            <w:pPr>
              <w:pStyle w:val="BodyText"/>
              <w:spacing w:line="360" w:lineRule="auto"/>
              <w:ind w:firstLine="0"/>
              <w:rPr>
                <w:rFonts w:ascii="Arial" w:hAnsi="Arial" w:cs="Arial"/>
                <w:b/>
                <w:sz w:val="20"/>
                <w:szCs w:val="20"/>
              </w:rPr>
            </w:pPr>
            <w:r>
              <w:rPr>
                <w:rFonts w:ascii="Arial" w:hAnsi="Arial" w:cs="Arial"/>
                <w:b/>
                <w:sz w:val="20"/>
                <w:szCs w:val="20"/>
              </w:rPr>
              <w:t>Eliminar una incidencia escogida</w:t>
            </w:r>
          </w:p>
        </w:tc>
        <w:tc>
          <w:tcPr>
            <w:tcW w:w="2497" w:type="dxa"/>
          </w:tcPr>
          <w:p w:rsidR="00A63779" w:rsidRPr="005824EE" w:rsidRDefault="00A63779" w:rsidP="002B00A2">
            <w:pPr>
              <w:pStyle w:val="BodyText"/>
              <w:spacing w:line="360" w:lineRule="auto"/>
              <w:ind w:firstLine="0"/>
              <w:rPr>
                <w:rFonts w:ascii="Arial" w:hAnsi="Arial" w:cs="Arial"/>
                <w:b/>
                <w:sz w:val="20"/>
                <w:szCs w:val="20"/>
              </w:rPr>
            </w:pPr>
            <w:r>
              <w:rPr>
                <w:rFonts w:ascii="Arial" w:hAnsi="Arial" w:cs="Arial"/>
                <w:b/>
                <w:sz w:val="20"/>
                <w:szCs w:val="20"/>
              </w:rPr>
              <w:t>Se debe eliminar la incidencia escogida y sus datos</w:t>
            </w:r>
          </w:p>
        </w:tc>
        <w:tc>
          <w:tcPr>
            <w:tcW w:w="3050" w:type="dxa"/>
          </w:tcPr>
          <w:p w:rsidR="00A63779" w:rsidRPr="005824EE" w:rsidRDefault="00A63779" w:rsidP="002B00A2">
            <w:pPr>
              <w:pStyle w:val="BodyText"/>
              <w:spacing w:line="360" w:lineRule="auto"/>
              <w:ind w:firstLine="0"/>
              <w:rPr>
                <w:rFonts w:ascii="Arial" w:hAnsi="Arial" w:cs="Arial"/>
                <w:b/>
                <w:sz w:val="20"/>
                <w:szCs w:val="20"/>
              </w:rPr>
            </w:pPr>
            <w:r>
              <w:rPr>
                <w:rFonts w:ascii="Arial" w:hAnsi="Arial" w:cs="Arial"/>
                <w:b/>
                <w:sz w:val="20"/>
                <w:szCs w:val="20"/>
              </w:rPr>
              <w:t>Se elimina la incidencia de la base de datos exitosamente</w:t>
            </w:r>
          </w:p>
        </w:tc>
        <w:tc>
          <w:tcPr>
            <w:tcW w:w="2195" w:type="dxa"/>
            <w:tcBorders>
              <w:right w:val="single" w:sz="4" w:space="0" w:color="auto"/>
            </w:tcBorders>
          </w:tcPr>
          <w:p w:rsidR="00A63779" w:rsidRDefault="00A63779"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IncidenciaDeletelView</w:t>
            </w:r>
            <w:proofErr w:type="spellEnd"/>
          </w:p>
          <w:p w:rsidR="00A63779" w:rsidRPr="005824EE" w:rsidRDefault="00A63779" w:rsidP="002B00A2">
            <w:pPr>
              <w:pStyle w:val="BodyText"/>
              <w:spacing w:line="360" w:lineRule="auto"/>
              <w:ind w:firstLine="0"/>
              <w:rPr>
                <w:rFonts w:ascii="Arial" w:hAnsi="Arial" w:cs="Arial"/>
                <w:b/>
                <w:sz w:val="20"/>
                <w:szCs w:val="20"/>
              </w:rPr>
            </w:pPr>
            <w:r>
              <w:rPr>
                <w:rFonts w:ascii="Arial" w:hAnsi="Arial" w:cs="Arial"/>
                <w:b/>
                <w:sz w:val="20"/>
                <w:szCs w:val="20"/>
              </w:rPr>
              <w:t xml:space="preserve">2.Seleccionar </w:t>
            </w:r>
            <w:proofErr w:type="spellStart"/>
            <w:r>
              <w:rPr>
                <w:rFonts w:ascii="Arial" w:hAnsi="Arial" w:cs="Arial"/>
                <w:b/>
                <w:sz w:val="20"/>
                <w:szCs w:val="20"/>
              </w:rPr>
              <w:t>Si_Aceptar</w:t>
            </w:r>
            <w:proofErr w:type="spellEnd"/>
          </w:p>
        </w:tc>
      </w:tr>
    </w:tbl>
    <w:p w:rsidR="00A63779" w:rsidRDefault="002D0313"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Tabla 27: Casos de Prueba de la Sección Eliminar Incidencia</w:t>
      </w:r>
    </w:p>
    <w:p w:rsidR="0049238A" w:rsidRDefault="0049238A" w:rsidP="002B00A2">
      <w:pPr>
        <w:pStyle w:val="BodyText"/>
        <w:spacing w:line="360" w:lineRule="auto"/>
        <w:ind w:left="720" w:firstLine="0"/>
        <w:jc w:val="center"/>
        <w:rPr>
          <w:rFonts w:ascii="Arial" w:hAnsi="Arial" w:cs="Arial"/>
          <w:b/>
          <w:i/>
          <w:sz w:val="20"/>
          <w:szCs w:val="20"/>
        </w:rPr>
      </w:pPr>
    </w:p>
    <w:p w:rsidR="0049238A" w:rsidRDefault="0049238A" w:rsidP="002B00A2">
      <w:pPr>
        <w:pStyle w:val="BodyText"/>
        <w:spacing w:line="360" w:lineRule="auto"/>
        <w:ind w:left="720" w:firstLine="0"/>
        <w:rPr>
          <w:rFonts w:ascii="Arial" w:hAnsi="Arial" w:cs="Arial"/>
          <w:b/>
        </w:rPr>
      </w:pPr>
      <w:r>
        <w:rPr>
          <w:rFonts w:ascii="Arial" w:hAnsi="Arial" w:cs="Arial"/>
          <w:b/>
        </w:rPr>
        <w:t>Caso de Uso &lt;Gestionar Base de Conocimiento&gt;</w:t>
      </w:r>
    </w:p>
    <w:p w:rsidR="0049238A" w:rsidRDefault="0049238A" w:rsidP="002B00A2">
      <w:pPr>
        <w:pStyle w:val="BodyText"/>
        <w:spacing w:line="360" w:lineRule="auto"/>
        <w:ind w:left="720" w:firstLine="0"/>
        <w:rPr>
          <w:rFonts w:ascii="Arial" w:hAnsi="Arial" w:cs="Arial"/>
          <w:b/>
        </w:rPr>
      </w:pPr>
      <w:r>
        <w:rPr>
          <w:rFonts w:ascii="Arial" w:hAnsi="Arial" w:cs="Arial"/>
          <w:b/>
        </w:rPr>
        <w:t>Descripción General:</w:t>
      </w:r>
    </w:p>
    <w:p w:rsidR="0049238A" w:rsidRDefault="0049238A" w:rsidP="002B00A2">
      <w:pPr>
        <w:pStyle w:val="BodyText"/>
        <w:spacing w:line="360" w:lineRule="auto"/>
        <w:ind w:left="720" w:firstLine="0"/>
        <w:rPr>
          <w:rFonts w:ascii="Arial" w:hAnsi="Arial" w:cs="Arial"/>
        </w:rPr>
      </w:pPr>
      <w:r>
        <w:rPr>
          <w:rFonts w:ascii="Arial" w:hAnsi="Arial" w:cs="Arial"/>
        </w:rPr>
        <w:t>Se diseñarán los casos de prueba por secciones, cada sección será una funcionalidad del Caso de Uso &lt;Gestionar Base de Conocimiento&gt;. Siendo la primera sección la funcionalidad de Insertar Base de Conocimiento.</w:t>
      </w:r>
    </w:p>
    <w:p w:rsidR="0049238A" w:rsidRDefault="0049238A" w:rsidP="002B00A2">
      <w:pPr>
        <w:pStyle w:val="BodyText"/>
        <w:spacing w:line="360" w:lineRule="auto"/>
        <w:ind w:left="720" w:firstLine="0"/>
        <w:rPr>
          <w:rFonts w:ascii="Arial" w:hAnsi="Arial" w:cs="Arial"/>
          <w:b/>
        </w:rPr>
      </w:pPr>
      <w:r>
        <w:rPr>
          <w:rFonts w:ascii="Arial" w:hAnsi="Arial" w:cs="Arial"/>
          <w:b/>
        </w:rPr>
        <w:t>Condiciones de ejecución:</w:t>
      </w:r>
    </w:p>
    <w:p w:rsidR="0049238A" w:rsidRPr="004533C6" w:rsidRDefault="0049238A" w:rsidP="002B00A2">
      <w:pPr>
        <w:pStyle w:val="BodyText"/>
        <w:spacing w:line="360" w:lineRule="auto"/>
        <w:ind w:left="720" w:firstLine="0"/>
        <w:rPr>
          <w:rFonts w:ascii="Arial" w:hAnsi="Arial" w:cs="Arial"/>
        </w:rPr>
      </w:pPr>
      <w:r>
        <w:rPr>
          <w:rFonts w:ascii="Arial" w:hAnsi="Arial" w:cs="Arial"/>
        </w:rPr>
        <w:t xml:space="preserve">El usuario tiene que estar autenticado al módulo y presentar los permisos necesarios para poder ejecutar las funcionalidades que presenta el Caso de Uso. </w:t>
      </w:r>
    </w:p>
    <w:p w:rsidR="0049238A" w:rsidRDefault="0049238A" w:rsidP="002B00A2">
      <w:pPr>
        <w:pStyle w:val="BodyText"/>
        <w:spacing w:line="360" w:lineRule="auto"/>
        <w:ind w:left="720" w:firstLine="0"/>
        <w:rPr>
          <w:rFonts w:ascii="Arial" w:hAnsi="Arial" w:cs="Arial"/>
          <w:b/>
        </w:rPr>
      </w:pPr>
      <w:r>
        <w:rPr>
          <w:rFonts w:ascii="Arial" w:hAnsi="Arial" w:cs="Arial"/>
          <w:b/>
        </w:rPr>
        <w:t>Sección 1: Insertar Base de Conocimiento</w:t>
      </w:r>
    </w:p>
    <w:tbl>
      <w:tblPr>
        <w:tblStyle w:val="TableGrid"/>
        <w:tblW w:w="10569" w:type="dxa"/>
        <w:jc w:val="center"/>
        <w:tblInd w:w="-998" w:type="dxa"/>
        <w:tblLook w:val="04A0" w:firstRow="1" w:lastRow="0" w:firstColumn="1" w:lastColumn="0" w:noHBand="0" w:noVBand="1"/>
      </w:tblPr>
      <w:tblGrid>
        <w:gridCol w:w="1306"/>
        <w:gridCol w:w="1527"/>
        <w:gridCol w:w="1206"/>
        <w:gridCol w:w="1487"/>
        <w:gridCol w:w="1228"/>
        <w:gridCol w:w="1579"/>
        <w:gridCol w:w="2236"/>
      </w:tblGrid>
      <w:tr w:rsidR="00974761" w:rsidRPr="005824EE" w:rsidTr="00291B7E">
        <w:trPr>
          <w:jc w:val="center"/>
        </w:trPr>
        <w:tc>
          <w:tcPr>
            <w:tcW w:w="1306"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540"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150"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proyecto</w:t>
            </w:r>
          </w:p>
        </w:tc>
        <w:tc>
          <w:tcPr>
            <w:tcW w:w="1487"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Incidencias</w:t>
            </w:r>
          </w:p>
        </w:tc>
        <w:tc>
          <w:tcPr>
            <w:tcW w:w="1228"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1585"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273" w:type="dxa"/>
            <w:shd w:val="clear" w:color="auto" w:fill="B4C6E7" w:themeFill="accent1" w:themeFillTint="66"/>
          </w:tcPr>
          <w:p w:rsidR="00974761" w:rsidRPr="005824EE" w:rsidRDefault="00974761"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974761" w:rsidRPr="005824EE" w:rsidTr="00291B7E">
        <w:trPr>
          <w:trHeight w:val="465"/>
          <w:jc w:val="center"/>
        </w:trPr>
        <w:tc>
          <w:tcPr>
            <w:tcW w:w="1306"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Campos Vacíos</w:t>
            </w:r>
          </w:p>
        </w:tc>
        <w:tc>
          <w:tcPr>
            <w:tcW w:w="1540"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Al rellenar el formulario se dejarán algunos campos vacíos</w:t>
            </w: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585"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Muestra que es necesario rellenar todos los campos vacíos, los señala y no permite que se ejecute la acción</w:t>
            </w:r>
          </w:p>
        </w:tc>
        <w:tc>
          <w:tcPr>
            <w:tcW w:w="2273" w:type="dxa"/>
            <w:vMerge w:val="restart"/>
            <w:tcBorders>
              <w:right w:val="single" w:sz="4" w:space="0" w:color="auto"/>
            </w:tcBorders>
          </w:tcPr>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BaseCreateView</w:t>
            </w:r>
            <w:proofErr w:type="spellEnd"/>
          </w:p>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974761" w:rsidRPr="005824EE" w:rsidTr="00291B7E">
        <w:trPr>
          <w:trHeight w:val="1365"/>
          <w:jc w:val="center"/>
        </w:trPr>
        <w:tc>
          <w:tcPr>
            <w:tcW w:w="1306" w:type="dxa"/>
            <w:vMerge/>
          </w:tcPr>
          <w:p w:rsidR="00974761" w:rsidRDefault="00974761" w:rsidP="002B00A2">
            <w:pPr>
              <w:pStyle w:val="BodyText"/>
              <w:spacing w:line="360" w:lineRule="auto"/>
              <w:ind w:firstLine="0"/>
              <w:rPr>
                <w:rFonts w:ascii="Arial" w:hAnsi="Arial" w:cs="Arial"/>
                <w:b/>
                <w:sz w:val="20"/>
                <w:szCs w:val="20"/>
              </w:rPr>
            </w:pPr>
          </w:p>
        </w:tc>
        <w:tc>
          <w:tcPr>
            <w:tcW w:w="1540" w:type="dxa"/>
            <w:vMerge/>
          </w:tcPr>
          <w:p w:rsidR="00974761" w:rsidRDefault="00974761" w:rsidP="002B00A2">
            <w:pPr>
              <w:pStyle w:val="BodyText"/>
              <w:spacing w:line="360" w:lineRule="auto"/>
              <w:ind w:firstLine="0"/>
              <w:rPr>
                <w:rFonts w:ascii="Arial" w:hAnsi="Arial" w:cs="Arial"/>
                <w:b/>
                <w:sz w:val="20"/>
                <w:szCs w:val="20"/>
              </w:rPr>
            </w:pP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1585" w:type="dxa"/>
            <w:vMerge/>
          </w:tcPr>
          <w:p w:rsidR="00974761" w:rsidRPr="005824EE" w:rsidRDefault="00974761" w:rsidP="002B00A2">
            <w:pPr>
              <w:pStyle w:val="BodyText"/>
              <w:spacing w:line="360" w:lineRule="auto"/>
              <w:ind w:firstLine="0"/>
              <w:rPr>
                <w:rFonts w:ascii="Arial" w:hAnsi="Arial" w:cs="Arial"/>
                <w:b/>
                <w:sz w:val="20"/>
                <w:szCs w:val="20"/>
              </w:rPr>
            </w:pPr>
          </w:p>
        </w:tc>
        <w:tc>
          <w:tcPr>
            <w:tcW w:w="2273" w:type="dxa"/>
            <w:vMerge/>
            <w:tcBorders>
              <w:right w:val="single" w:sz="4" w:space="0" w:color="auto"/>
            </w:tcBorders>
          </w:tcPr>
          <w:p w:rsidR="00974761" w:rsidRPr="005824EE" w:rsidRDefault="00974761" w:rsidP="002B00A2">
            <w:pPr>
              <w:pStyle w:val="BodyText"/>
              <w:spacing w:line="360" w:lineRule="auto"/>
              <w:ind w:firstLine="0"/>
              <w:rPr>
                <w:rFonts w:ascii="Arial" w:hAnsi="Arial" w:cs="Arial"/>
                <w:b/>
                <w:sz w:val="20"/>
                <w:szCs w:val="20"/>
              </w:rPr>
            </w:pPr>
          </w:p>
        </w:tc>
      </w:tr>
      <w:tr w:rsidR="00974761" w:rsidRPr="005824EE" w:rsidTr="00291B7E">
        <w:trPr>
          <w:trHeight w:val="420"/>
          <w:jc w:val="center"/>
        </w:trPr>
        <w:tc>
          <w:tcPr>
            <w:tcW w:w="1306"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Datos </w:t>
            </w:r>
            <w:r>
              <w:rPr>
                <w:rFonts w:ascii="Arial" w:hAnsi="Arial" w:cs="Arial"/>
                <w:b/>
                <w:sz w:val="20"/>
                <w:szCs w:val="20"/>
              </w:rPr>
              <w:lastRenderedPageBreak/>
              <w:t>Incorrectos</w:t>
            </w:r>
          </w:p>
        </w:tc>
        <w:tc>
          <w:tcPr>
            <w:tcW w:w="1540"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Al rellenar el </w:t>
            </w:r>
            <w:r>
              <w:rPr>
                <w:rFonts w:ascii="Arial" w:hAnsi="Arial" w:cs="Arial"/>
                <w:b/>
                <w:sz w:val="20"/>
                <w:szCs w:val="20"/>
              </w:rPr>
              <w:lastRenderedPageBreak/>
              <w:t>formulario se pondrán algunos campos con datos incorrectos</w:t>
            </w: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V</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585"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w:t>
            </w:r>
            <w:r>
              <w:rPr>
                <w:rFonts w:ascii="Arial" w:hAnsi="Arial" w:cs="Arial"/>
                <w:b/>
                <w:sz w:val="20"/>
                <w:szCs w:val="20"/>
              </w:rPr>
              <w:lastRenderedPageBreak/>
              <w:t xml:space="preserve">alerta con todos los errores del formulario y no permite que se ejecute la acción </w:t>
            </w:r>
          </w:p>
        </w:tc>
        <w:tc>
          <w:tcPr>
            <w:tcW w:w="2273" w:type="dxa"/>
            <w:vMerge w:val="restart"/>
          </w:tcPr>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1.Ir a la vista de </w:t>
            </w:r>
            <w:proofErr w:type="spellStart"/>
            <w:r>
              <w:rPr>
                <w:rFonts w:ascii="Arial" w:hAnsi="Arial" w:cs="Arial"/>
                <w:b/>
                <w:sz w:val="20"/>
                <w:szCs w:val="20"/>
              </w:rPr>
              <w:lastRenderedPageBreak/>
              <w:t>BaseCreateView</w:t>
            </w:r>
            <w:proofErr w:type="spellEnd"/>
          </w:p>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974761" w:rsidRPr="005824EE" w:rsidTr="00291B7E">
        <w:trPr>
          <w:trHeight w:val="3255"/>
          <w:jc w:val="center"/>
        </w:trPr>
        <w:tc>
          <w:tcPr>
            <w:tcW w:w="1306" w:type="dxa"/>
            <w:vMerge/>
          </w:tcPr>
          <w:p w:rsidR="00974761" w:rsidRDefault="00974761" w:rsidP="002B00A2">
            <w:pPr>
              <w:pStyle w:val="BodyText"/>
              <w:spacing w:line="360" w:lineRule="auto"/>
              <w:ind w:firstLine="0"/>
              <w:rPr>
                <w:rFonts w:ascii="Arial" w:hAnsi="Arial" w:cs="Arial"/>
                <w:b/>
                <w:sz w:val="20"/>
                <w:szCs w:val="20"/>
              </w:rPr>
            </w:pPr>
          </w:p>
        </w:tc>
        <w:tc>
          <w:tcPr>
            <w:tcW w:w="1540" w:type="dxa"/>
            <w:vMerge/>
          </w:tcPr>
          <w:p w:rsidR="00974761" w:rsidRDefault="00974761" w:rsidP="002B00A2">
            <w:pPr>
              <w:pStyle w:val="BodyText"/>
              <w:spacing w:line="360" w:lineRule="auto"/>
              <w:ind w:firstLine="0"/>
              <w:rPr>
                <w:rFonts w:ascii="Arial" w:hAnsi="Arial" w:cs="Arial"/>
                <w:b/>
                <w:sz w:val="20"/>
                <w:szCs w:val="20"/>
              </w:rPr>
            </w:pP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1585" w:type="dxa"/>
            <w:vMerge/>
          </w:tcPr>
          <w:p w:rsidR="00974761" w:rsidRDefault="00974761" w:rsidP="002B00A2">
            <w:pPr>
              <w:pStyle w:val="BodyText"/>
              <w:spacing w:line="360" w:lineRule="auto"/>
              <w:ind w:firstLine="0"/>
              <w:rPr>
                <w:rFonts w:ascii="Arial" w:hAnsi="Arial" w:cs="Arial"/>
                <w:b/>
                <w:sz w:val="20"/>
                <w:szCs w:val="20"/>
              </w:rPr>
            </w:pPr>
          </w:p>
        </w:tc>
        <w:tc>
          <w:tcPr>
            <w:tcW w:w="2273" w:type="dxa"/>
            <w:vMerge/>
          </w:tcPr>
          <w:p w:rsidR="00974761" w:rsidRDefault="00974761" w:rsidP="002B00A2">
            <w:pPr>
              <w:pStyle w:val="BodyText"/>
              <w:spacing w:line="360" w:lineRule="auto"/>
              <w:ind w:firstLine="0"/>
              <w:rPr>
                <w:rFonts w:ascii="Arial" w:hAnsi="Arial" w:cs="Arial"/>
                <w:b/>
                <w:sz w:val="20"/>
                <w:szCs w:val="20"/>
              </w:rPr>
            </w:pPr>
          </w:p>
        </w:tc>
      </w:tr>
      <w:tr w:rsidR="00974761" w:rsidRPr="005824EE" w:rsidTr="00291B7E">
        <w:trPr>
          <w:trHeight w:val="465"/>
          <w:jc w:val="center"/>
        </w:trPr>
        <w:tc>
          <w:tcPr>
            <w:tcW w:w="1306"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Datos Correctos</w:t>
            </w:r>
          </w:p>
        </w:tc>
        <w:tc>
          <w:tcPr>
            <w:tcW w:w="1540"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Se rellenará el formulario sin errores en sus campos</w:t>
            </w: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585" w:type="dxa"/>
            <w:vMerge w:val="restart"/>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Permite que se ejecute la acción, muestra un mensaje de Inserción exitosa y redirige la vista hacia </w:t>
            </w:r>
            <w:proofErr w:type="spellStart"/>
            <w:r w:rsidR="00CD043A">
              <w:rPr>
                <w:rFonts w:ascii="Arial" w:hAnsi="Arial" w:cs="Arial"/>
                <w:b/>
                <w:sz w:val="20"/>
                <w:szCs w:val="20"/>
              </w:rPr>
              <w:t>BaseListView</w:t>
            </w:r>
            <w:proofErr w:type="spellEnd"/>
          </w:p>
        </w:tc>
        <w:tc>
          <w:tcPr>
            <w:tcW w:w="2273" w:type="dxa"/>
            <w:vMerge w:val="restart"/>
          </w:tcPr>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BaseCreateView</w:t>
            </w:r>
            <w:proofErr w:type="spellEnd"/>
          </w:p>
          <w:p w:rsidR="00974761" w:rsidRDefault="00974761"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974761" w:rsidRPr="005824EE" w:rsidTr="00291B7E">
        <w:trPr>
          <w:trHeight w:val="3195"/>
          <w:jc w:val="center"/>
        </w:trPr>
        <w:tc>
          <w:tcPr>
            <w:tcW w:w="1306" w:type="dxa"/>
            <w:vMerge/>
          </w:tcPr>
          <w:p w:rsidR="00974761" w:rsidRDefault="00974761" w:rsidP="002B00A2">
            <w:pPr>
              <w:pStyle w:val="BodyText"/>
              <w:spacing w:line="360" w:lineRule="auto"/>
              <w:ind w:firstLine="0"/>
              <w:rPr>
                <w:rFonts w:ascii="Arial" w:hAnsi="Arial" w:cs="Arial"/>
                <w:b/>
                <w:sz w:val="20"/>
                <w:szCs w:val="20"/>
              </w:rPr>
            </w:pPr>
          </w:p>
        </w:tc>
        <w:tc>
          <w:tcPr>
            <w:tcW w:w="1540" w:type="dxa"/>
            <w:vMerge/>
          </w:tcPr>
          <w:p w:rsidR="00974761" w:rsidRDefault="00974761" w:rsidP="002B00A2">
            <w:pPr>
              <w:pStyle w:val="BodyText"/>
              <w:spacing w:line="360" w:lineRule="auto"/>
              <w:ind w:firstLine="0"/>
              <w:rPr>
                <w:rFonts w:ascii="Arial" w:hAnsi="Arial" w:cs="Arial"/>
                <w:b/>
                <w:sz w:val="20"/>
                <w:szCs w:val="20"/>
              </w:rPr>
            </w:pPr>
          </w:p>
        </w:tc>
        <w:tc>
          <w:tcPr>
            <w:tcW w:w="1150"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w:t>
            </w:r>
          </w:p>
        </w:tc>
        <w:tc>
          <w:tcPr>
            <w:tcW w:w="1487"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ejemploi</w:t>
            </w:r>
            <w:proofErr w:type="spellEnd"/>
            <w:r>
              <w:rPr>
                <w:rFonts w:ascii="Arial" w:hAnsi="Arial" w:cs="Arial"/>
                <w:b/>
                <w:sz w:val="20"/>
                <w:szCs w:val="20"/>
              </w:rPr>
              <w:t>’</w:t>
            </w:r>
          </w:p>
        </w:tc>
        <w:tc>
          <w:tcPr>
            <w:tcW w:w="1228" w:type="dxa"/>
          </w:tcPr>
          <w:p w:rsidR="00974761" w:rsidRPr="005824EE" w:rsidRDefault="00974761"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w:t>
            </w:r>
          </w:p>
        </w:tc>
        <w:tc>
          <w:tcPr>
            <w:tcW w:w="1585" w:type="dxa"/>
            <w:vMerge/>
          </w:tcPr>
          <w:p w:rsidR="00974761" w:rsidRPr="005824EE" w:rsidRDefault="00974761" w:rsidP="002B00A2">
            <w:pPr>
              <w:pStyle w:val="BodyText"/>
              <w:spacing w:line="360" w:lineRule="auto"/>
              <w:ind w:firstLine="0"/>
              <w:rPr>
                <w:rFonts w:ascii="Arial" w:hAnsi="Arial" w:cs="Arial"/>
                <w:b/>
                <w:sz w:val="20"/>
                <w:szCs w:val="20"/>
              </w:rPr>
            </w:pPr>
          </w:p>
        </w:tc>
        <w:tc>
          <w:tcPr>
            <w:tcW w:w="2273" w:type="dxa"/>
            <w:vMerge/>
          </w:tcPr>
          <w:p w:rsidR="00974761" w:rsidRDefault="00974761" w:rsidP="002B00A2">
            <w:pPr>
              <w:pStyle w:val="BodyText"/>
              <w:spacing w:line="360" w:lineRule="auto"/>
              <w:ind w:firstLine="0"/>
              <w:rPr>
                <w:rFonts w:ascii="Arial" w:hAnsi="Arial" w:cs="Arial"/>
                <w:b/>
                <w:sz w:val="20"/>
                <w:szCs w:val="20"/>
              </w:rPr>
            </w:pPr>
          </w:p>
        </w:tc>
      </w:tr>
    </w:tbl>
    <w:p w:rsidR="0049238A" w:rsidRDefault="00CD043A"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 xml:space="preserve">Tabla 28: Casos de Prueba de la sección Insertar Base de Conocimiento </w:t>
      </w:r>
    </w:p>
    <w:p w:rsidR="00CD043A" w:rsidRPr="00974761" w:rsidRDefault="00CD043A" w:rsidP="002B00A2">
      <w:pPr>
        <w:pStyle w:val="BodyText"/>
        <w:spacing w:line="360" w:lineRule="auto"/>
        <w:ind w:left="720" w:firstLine="0"/>
        <w:jc w:val="center"/>
        <w:rPr>
          <w:rFonts w:ascii="Arial" w:hAnsi="Arial" w:cs="Arial"/>
          <w:b/>
          <w:i/>
          <w:sz w:val="20"/>
          <w:szCs w:val="20"/>
        </w:rPr>
      </w:pPr>
    </w:p>
    <w:p w:rsidR="00CD043A" w:rsidRDefault="00CD043A" w:rsidP="002B00A2">
      <w:pPr>
        <w:pStyle w:val="BodyText"/>
        <w:spacing w:line="360" w:lineRule="auto"/>
        <w:ind w:left="720" w:firstLine="0"/>
        <w:jc w:val="both"/>
        <w:rPr>
          <w:rFonts w:ascii="Arial" w:hAnsi="Arial" w:cs="Arial"/>
          <w:b/>
        </w:rPr>
      </w:pPr>
      <w:r>
        <w:rPr>
          <w:rFonts w:ascii="Arial" w:hAnsi="Arial" w:cs="Arial"/>
          <w:b/>
        </w:rPr>
        <w:t>Sección 2: Mostrar Base de Conocimiento</w:t>
      </w:r>
    </w:p>
    <w:tbl>
      <w:tblPr>
        <w:tblStyle w:val="TableGrid"/>
        <w:tblW w:w="9639" w:type="dxa"/>
        <w:tblInd w:w="421" w:type="dxa"/>
        <w:tblLook w:val="04A0" w:firstRow="1" w:lastRow="0" w:firstColumn="1" w:lastColumn="0" w:noHBand="0" w:noVBand="1"/>
      </w:tblPr>
      <w:tblGrid>
        <w:gridCol w:w="1897"/>
        <w:gridCol w:w="2497"/>
        <w:gridCol w:w="3050"/>
        <w:gridCol w:w="2195"/>
      </w:tblGrid>
      <w:tr w:rsidR="00CD043A" w:rsidRPr="005824EE" w:rsidTr="0058697D">
        <w:tc>
          <w:tcPr>
            <w:tcW w:w="1897"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3050"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CD043A" w:rsidRPr="005824EE" w:rsidRDefault="00CD043A"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CD043A" w:rsidRPr="005824EE" w:rsidTr="0058697D">
        <w:trPr>
          <w:trHeight w:val="465"/>
        </w:trPr>
        <w:tc>
          <w:tcPr>
            <w:tcW w:w="1897" w:type="dxa"/>
          </w:tcPr>
          <w:p w:rsidR="00CD043A" w:rsidRPr="005824EE" w:rsidRDefault="00CD043A" w:rsidP="002B00A2">
            <w:pPr>
              <w:pStyle w:val="BodyText"/>
              <w:spacing w:line="360" w:lineRule="auto"/>
              <w:ind w:firstLine="0"/>
              <w:rPr>
                <w:rFonts w:ascii="Arial" w:hAnsi="Arial" w:cs="Arial"/>
                <w:b/>
                <w:sz w:val="20"/>
                <w:szCs w:val="20"/>
              </w:rPr>
            </w:pPr>
            <w:r>
              <w:rPr>
                <w:rFonts w:ascii="Arial" w:hAnsi="Arial" w:cs="Arial"/>
                <w:b/>
                <w:sz w:val="20"/>
                <w:szCs w:val="20"/>
              </w:rPr>
              <w:t>Mostrar Datos de una Base de Conocimiento</w:t>
            </w:r>
          </w:p>
        </w:tc>
        <w:tc>
          <w:tcPr>
            <w:tcW w:w="2497" w:type="dxa"/>
          </w:tcPr>
          <w:p w:rsidR="00CD043A" w:rsidRPr="005824EE" w:rsidRDefault="00CD043A" w:rsidP="002B00A2">
            <w:pPr>
              <w:pStyle w:val="BodyText"/>
              <w:spacing w:line="360" w:lineRule="auto"/>
              <w:ind w:firstLine="0"/>
              <w:rPr>
                <w:rFonts w:ascii="Arial" w:hAnsi="Arial" w:cs="Arial"/>
                <w:b/>
                <w:sz w:val="20"/>
                <w:szCs w:val="20"/>
              </w:rPr>
            </w:pPr>
            <w:r>
              <w:rPr>
                <w:rFonts w:ascii="Arial" w:hAnsi="Arial" w:cs="Arial"/>
                <w:b/>
                <w:sz w:val="20"/>
                <w:szCs w:val="20"/>
              </w:rPr>
              <w:t>Se deben mostrar todos los datos que posea la Base de Conocimiento escogida</w:t>
            </w:r>
          </w:p>
        </w:tc>
        <w:tc>
          <w:tcPr>
            <w:tcW w:w="3050" w:type="dxa"/>
          </w:tcPr>
          <w:p w:rsidR="00CD043A" w:rsidRPr="005824EE" w:rsidRDefault="00CD043A" w:rsidP="002B00A2">
            <w:pPr>
              <w:pStyle w:val="BodyText"/>
              <w:spacing w:line="360" w:lineRule="auto"/>
              <w:ind w:firstLine="0"/>
              <w:rPr>
                <w:rFonts w:ascii="Arial" w:hAnsi="Arial" w:cs="Arial"/>
                <w:b/>
                <w:sz w:val="20"/>
                <w:szCs w:val="20"/>
              </w:rPr>
            </w:pPr>
            <w:r>
              <w:rPr>
                <w:rFonts w:ascii="Arial" w:hAnsi="Arial" w:cs="Arial"/>
                <w:b/>
                <w:sz w:val="20"/>
                <w:szCs w:val="20"/>
              </w:rPr>
              <w:t xml:space="preserve">Se muestran todos los datos que presenta la Base de Conocimiento escogida </w:t>
            </w:r>
          </w:p>
        </w:tc>
        <w:tc>
          <w:tcPr>
            <w:tcW w:w="2195" w:type="dxa"/>
            <w:tcBorders>
              <w:right w:val="single" w:sz="4" w:space="0" w:color="auto"/>
            </w:tcBorders>
          </w:tcPr>
          <w:p w:rsidR="00CD043A" w:rsidRPr="005824EE" w:rsidRDefault="00CD043A"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BaseDetailView</w:t>
            </w:r>
            <w:proofErr w:type="spellEnd"/>
          </w:p>
        </w:tc>
      </w:tr>
    </w:tbl>
    <w:p w:rsidR="00CD043A" w:rsidRDefault="00CD043A"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Tabla 29: Casos de Prueba de la Sección Mostrar Base de Conocimiento</w:t>
      </w:r>
    </w:p>
    <w:p w:rsidR="00241B67" w:rsidRDefault="00241B67" w:rsidP="002B00A2">
      <w:pPr>
        <w:pStyle w:val="BodyText"/>
        <w:spacing w:line="360" w:lineRule="auto"/>
        <w:ind w:left="720" w:firstLine="0"/>
        <w:jc w:val="center"/>
        <w:rPr>
          <w:rFonts w:ascii="Arial" w:hAnsi="Arial" w:cs="Arial"/>
          <w:b/>
          <w:i/>
          <w:sz w:val="20"/>
          <w:szCs w:val="20"/>
        </w:rPr>
      </w:pPr>
    </w:p>
    <w:p w:rsidR="00CD043A" w:rsidRDefault="00CD043A" w:rsidP="002B00A2">
      <w:pPr>
        <w:pStyle w:val="BodyText"/>
        <w:spacing w:line="360" w:lineRule="auto"/>
        <w:ind w:left="720" w:firstLine="0"/>
        <w:jc w:val="both"/>
        <w:rPr>
          <w:rFonts w:ascii="Arial" w:hAnsi="Arial" w:cs="Arial"/>
          <w:b/>
        </w:rPr>
      </w:pPr>
      <w:r>
        <w:rPr>
          <w:rFonts w:ascii="Arial" w:hAnsi="Arial" w:cs="Arial"/>
          <w:b/>
        </w:rPr>
        <w:t>Sección 3: Modificar Base de Conocimiento</w:t>
      </w:r>
    </w:p>
    <w:tbl>
      <w:tblPr>
        <w:tblStyle w:val="TableGrid"/>
        <w:tblW w:w="10569" w:type="dxa"/>
        <w:jc w:val="center"/>
        <w:tblInd w:w="-998" w:type="dxa"/>
        <w:tblLook w:val="04A0" w:firstRow="1" w:lastRow="0" w:firstColumn="1" w:lastColumn="0" w:noHBand="0" w:noVBand="1"/>
      </w:tblPr>
      <w:tblGrid>
        <w:gridCol w:w="1306"/>
        <w:gridCol w:w="1361"/>
        <w:gridCol w:w="1412"/>
        <w:gridCol w:w="1487"/>
        <w:gridCol w:w="1339"/>
        <w:gridCol w:w="1506"/>
        <w:gridCol w:w="2158"/>
      </w:tblGrid>
      <w:tr w:rsidR="00A67225" w:rsidRPr="005824EE" w:rsidTr="00291B7E">
        <w:trPr>
          <w:jc w:val="center"/>
        </w:trPr>
        <w:tc>
          <w:tcPr>
            <w:tcW w:w="1306"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1361"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1450"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proyecto</w:t>
            </w:r>
          </w:p>
        </w:tc>
        <w:tc>
          <w:tcPr>
            <w:tcW w:w="1487"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incidencias</w:t>
            </w:r>
          </w:p>
        </w:tc>
        <w:tc>
          <w:tcPr>
            <w:tcW w:w="1339"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Respuesta</w:t>
            </w:r>
          </w:p>
        </w:tc>
        <w:tc>
          <w:tcPr>
            <w:tcW w:w="1298"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328" w:type="dxa"/>
            <w:shd w:val="clear" w:color="auto" w:fill="B4C6E7" w:themeFill="accent1" w:themeFillTint="66"/>
          </w:tcPr>
          <w:p w:rsidR="00A67225" w:rsidRPr="005824EE" w:rsidRDefault="00A67225"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A67225" w:rsidRPr="005824EE" w:rsidTr="00291B7E">
        <w:trPr>
          <w:trHeight w:val="465"/>
          <w:jc w:val="center"/>
        </w:trPr>
        <w:tc>
          <w:tcPr>
            <w:tcW w:w="1306"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Campos </w:t>
            </w:r>
            <w:r>
              <w:rPr>
                <w:rFonts w:ascii="Arial" w:hAnsi="Arial" w:cs="Arial"/>
                <w:b/>
                <w:sz w:val="20"/>
                <w:szCs w:val="20"/>
              </w:rPr>
              <w:lastRenderedPageBreak/>
              <w:t>Vacíos</w:t>
            </w:r>
          </w:p>
        </w:tc>
        <w:tc>
          <w:tcPr>
            <w:tcW w:w="1361"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Al </w:t>
            </w:r>
            <w:r>
              <w:rPr>
                <w:rFonts w:ascii="Arial" w:hAnsi="Arial" w:cs="Arial"/>
                <w:b/>
                <w:sz w:val="20"/>
                <w:szCs w:val="20"/>
              </w:rPr>
              <w:lastRenderedPageBreak/>
              <w:t>modificar el formulario se dejarán algunos campos vacíos</w:t>
            </w: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V</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98"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que </w:t>
            </w:r>
            <w:r>
              <w:rPr>
                <w:rFonts w:ascii="Arial" w:hAnsi="Arial" w:cs="Arial"/>
                <w:b/>
                <w:sz w:val="20"/>
                <w:szCs w:val="20"/>
              </w:rPr>
              <w:lastRenderedPageBreak/>
              <w:t>es necesario rellenar todos los campos vacíos, los señala y no permite que se ejecute la acción</w:t>
            </w:r>
          </w:p>
        </w:tc>
        <w:tc>
          <w:tcPr>
            <w:tcW w:w="2328" w:type="dxa"/>
            <w:vMerge w:val="restart"/>
            <w:tcBorders>
              <w:right w:val="single" w:sz="4" w:space="0" w:color="auto"/>
            </w:tcBorders>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1.Ir a la vista de </w:t>
            </w:r>
            <w:proofErr w:type="spellStart"/>
            <w:r>
              <w:rPr>
                <w:rFonts w:ascii="Arial" w:hAnsi="Arial" w:cs="Arial"/>
                <w:b/>
                <w:sz w:val="20"/>
                <w:szCs w:val="20"/>
              </w:rPr>
              <w:lastRenderedPageBreak/>
              <w:t>BaseUpdateView</w:t>
            </w:r>
            <w:proofErr w:type="spellEnd"/>
          </w:p>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dejar campos vacíos</w:t>
            </w:r>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A67225" w:rsidRPr="005824EE" w:rsidTr="00291B7E">
        <w:trPr>
          <w:trHeight w:val="1365"/>
          <w:jc w:val="center"/>
        </w:trPr>
        <w:tc>
          <w:tcPr>
            <w:tcW w:w="1306" w:type="dxa"/>
            <w:vMerge/>
          </w:tcPr>
          <w:p w:rsidR="00A67225" w:rsidRDefault="00A67225" w:rsidP="002B00A2">
            <w:pPr>
              <w:pStyle w:val="BodyText"/>
              <w:spacing w:line="360" w:lineRule="auto"/>
              <w:ind w:firstLine="0"/>
              <w:rPr>
                <w:rFonts w:ascii="Arial" w:hAnsi="Arial" w:cs="Arial"/>
                <w:b/>
                <w:sz w:val="20"/>
                <w:szCs w:val="20"/>
              </w:rPr>
            </w:pPr>
          </w:p>
        </w:tc>
        <w:tc>
          <w:tcPr>
            <w:tcW w:w="1361" w:type="dxa"/>
            <w:vMerge/>
          </w:tcPr>
          <w:p w:rsidR="00A67225" w:rsidRDefault="00A67225" w:rsidP="002B00A2">
            <w:pPr>
              <w:pStyle w:val="BodyText"/>
              <w:spacing w:line="360" w:lineRule="auto"/>
              <w:ind w:firstLine="0"/>
              <w:rPr>
                <w:rFonts w:ascii="Arial" w:hAnsi="Arial" w:cs="Arial"/>
                <w:b/>
                <w:sz w:val="20"/>
                <w:szCs w:val="20"/>
              </w:rPr>
            </w:pP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r>
              <w:rPr>
                <w:rFonts w:ascii="Arial" w:hAnsi="Arial" w:cs="Arial"/>
                <w:b/>
                <w:sz w:val="20"/>
                <w:szCs w:val="20"/>
              </w:rPr>
              <w:t xml:space="preserve"> modificado’</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Vacío</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 xml:space="preserve"> modificado’</w:t>
            </w:r>
          </w:p>
        </w:tc>
        <w:tc>
          <w:tcPr>
            <w:tcW w:w="1298" w:type="dxa"/>
            <w:vMerge/>
          </w:tcPr>
          <w:p w:rsidR="00A67225" w:rsidRPr="005824EE" w:rsidRDefault="00A67225" w:rsidP="002B00A2">
            <w:pPr>
              <w:pStyle w:val="BodyText"/>
              <w:spacing w:line="360" w:lineRule="auto"/>
              <w:ind w:firstLine="0"/>
              <w:rPr>
                <w:rFonts w:ascii="Arial" w:hAnsi="Arial" w:cs="Arial"/>
                <w:b/>
                <w:sz w:val="20"/>
                <w:szCs w:val="20"/>
              </w:rPr>
            </w:pPr>
          </w:p>
        </w:tc>
        <w:tc>
          <w:tcPr>
            <w:tcW w:w="2328" w:type="dxa"/>
            <w:vMerge/>
            <w:tcBorders>
              <w:right w:val="single" w:sz="4" w:space="0" w:color="auto"/>
            </w:tcBorders>
          </w:tcPr>
          <w:p w:rsidR="00A67225" w:rsidRPr="005824EE" w:rsidRDefault="00A67225" w:rsidP="002B00A2">
            <w:pPr>
              <w:pStyle w:val="BodyText"/>
              <w:spacing w:line="360" w:lineRule="auto"/>
              <w:ind w:firstLine="0"/>
              <w:rPr>
                <w:rFonts w:ascii="Arial" w:hAnsi="Arial" w:cs="Arial"/>
                <w:b/>
                <w:sz w:val="20"/>
                <w:szCs w:val="20"/>
              </w:rPr>
            </w:pPr>
          </w:p>
        </w:tc>
      </w:tr>
      <w:tr w:rsidR="00A67225" w:rsidRPr="005824EE" w:rsidTr="00291B7E">
        <w:trPr>
          <w:trHeight w:val="420"/>
          <w:jc w:val="center"/>
        </w:trPr>
        <w:tc>
          <w:tcPr>
            <w:tcW w:w="1306"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Datos Incorrectos</w:t>
            </w:r>
          </w:p>
        </w:tc>
        <w:tc>
          <w:tcPr>
            <w:tcW w:w="1361"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Al modificar el formulario se pondrán algunos campos con datos incorrectos</w:t>
            </w: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I</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98"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Muestra un alerta con todos los errores del formulario y no permite que se ejecute la acción </w:t>
            </w:r>
          </w:p>
        </w:tc>
        <w:tc>
          <w:tcPr>
            <w:tcW w:w="2328" w:type="dxa"/>
            <w:vMerge w:val="restart"/>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BaseUpdateView</w:t>
            </w:r>
            <w:proofErr w:type="spellEnd"/>
          </w:p>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y poner datos incorrectos</w:t>
            </w:r>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A67225" w:rsidRPr="005824EE" w:rsidTr="00291B7E">
        <w:trPr>
          <w:trHeight w:val="3255"/>
          <w:jc w:val="center"/>
        </w:trPr>
        <w:tc>
          <w:tcPr>
            <w:tcW w:w="1306" w:type="dxa"/>
            <w:vMerge/>
          </w:tcPr>
          <w:p w:rsidR="00A67225" w:rsidRDefault="00A67225" w:rsidP="002B00A2">
            <w:pPr>
              <w:pStyle w:val="BodyText"/>
              <w:spacing w:line="360" w:lineRule="auto"/>
              <w:ind w:firstLine="0"/>
              <w:rPr>
                <w:rFonts w:ascii="Arial" w:hAnsi="Arial" w:cs="Arial"/>
                <w:b/>
                <w:sz w:val="20"/>
                <w:szCs w:val="20"/>
              </w:rPr>
            </w:pPr>
          </w:p>
        </w:tc>
        <w:tc>
          <w:tcPr>
            <w:tcW w:w="1361" w:type="dxa"/>
            <w:vMerge/>
          </w:tcPr>
          <w:p w:rsidR="00A67225" w:rsidRDefault="00A67225" w:rsidP="002B00A2">
            <w:pPr>
              <w:pStyle w:val="BodyText"/>
              <w:spacing w:line="360" w:lineRule="auto"/>
              <w:ind w:firstLine="0"/>
              <w:rPr>
                <w:rFonts w:ascii="Arial" w:hAnsi="Arial" w:cs="Arial"/>
                <w:b/>
                <w:sz w:val="20"/>
                <w:szCs w:val="20"/>
              </w:rPr>
            </w:pPr>
          </w:p>
        </w:tc>
        <w:tc>
          <w:tcPr>
            <w:tcW w:w="1450" w:type="dxa"/>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modificado’</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‘Zapote&amp;&amp;</w:t>
            </w:r>
            <w:proofErr w:type="gramStart"/>
            <w:r>
              <w:rPr>
                <w:rFonts w:ascii="Arial" w:hAnsi="Arial" w:cs="Arial"/>
                <w:b/>
                <w:sz w:val="20"/>
                <w:szCs w:val="20"/>
              </w:rPr>
              <w:t>!</w:t>
            </w:r>
            <w:proofErr w:type="spellStart"/>
            <w:proofErr w:type="gramEnd"/>
            <w:r>
              <w:rPr>
                <w:rFonts w:ascii="Arial" w:hAnsi="Arial" w:cs="Arial"/>
                <w:b/>
                <w:sz w:val="20"/>
                <w:szCs w:val="20"/>
              </w:rPr>
              <w:t>ªª</w:t>
            </w:r>
            <w:proofErr w:type="spellEnd"/>
            <w:r>
              <w:rPr>
                <w:rFonts w:ascii="Arial" w:hAnsi="Arial" w:cs="Arial"/>
                <w:b/>
                <w:sz w:val="20"/>
                <w:szCs w:val="20"/>
              </w:rPr>
              <w:t>’</w:t>
            </w:r>
          </w:p>
        </w:tc>
        <w:tc>
          <w:tcPr>
            <w:tcW w:w="1339" w:type="dxa"/>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modificado’</w:t>
            </w:r>
          </w:p>
        </w:tc>
        <w:tc>
          <w:tcPr>
            <w:tcW w:w="1298" w:type="dxa"/>
            <w:vMerge/>
          </w:tcPr>
          <w:p w:rsidR="00A67225" w:rsidRDefault="00A67225" w:rsidP="002B00A2">
            <w:pPr>
              <w:pStyle w:val="BodyText"/>
              <w:spacing w:line="360" w:lineRule="auto"/>
              <w:ind w:firstLine="0"/>
              <w:rPr>
                <w:rFonts w:ascii="Arial" w:hAnsi="Arial" w:cs="Arial"/>
                <w:b/>
                <w:sz w:val="20"/>
                <w:szCs w:val="20"/>
              </w:rPr>
            </w:pPr>
          </w:p>
        </w:tc>
        <w:tc>
          <w:tcPr>
            <w:tcW w:w="2328" w:type="dxa"/>
            <w:vMerge/>
          </w:tcPr>
          <w:p w:rsidR="00A67225" w:rsidRDefault="00A67225" w:rsidP="002B00A2">
            <w:pPr>
              <w:pStyle w:val="BodyText"/>
              <w:spacing w:line="360" w:lineRule="auto"/>
              <w:ind w:firstLine="0"/>
              <w:rPr>
                <w:rFonts w:ascii="Arial" w:hAnsi="Arial" w:cs="Arial"/>
                <w:b/>
                <w:sz w:val="20"/>
                <w:szCs w:val="20"/>
              </w:rPr>
            </w:pPr>
          </w:p>
        </w:tc>
      </w:tr>
      <w:tr w:rsidR="00A67225" w:rsidRPr="005824EE" w:rsidTr="00291B7E">
        <w:trPr>
          <w:trHeight w:val="465"/>
          <w:jc w:val="center"/>
        </w:trPr>
        <w:tc>
          <w:tcPr>
            <w:tcW w:w="1306"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Datos Correctos</w:t>
            </w:r>
          </w:p>
        </w:tc>
        <w:tc>
          <w:tcPr>
            <w:tcW w:w="1361"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Se modificará el formulario sin errores en sus campos</w:t>
            </w:r>
          </w:p>
        </w:tc>
        <w:tc>
          <w:tcPr>
            <w:tcW w:w="1450"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V</w:t>
            </w:r>
          </w:p>
        </w:tc>
        <w:tc>
          <w:tcPr>
            <w:tcW w:w="1298" w:type="dxa"/>
            <w:vMerge w:val="restart"/>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Permite que se ejecute la acción, muestra un mensaje de Inserción exitosa y redirige la vista hacia </w:t>
            </w:r>
            <w:proofErr w:type="spellStart"/>
            <w:r>
              <w:rPr>
                <w:rFonts w:ascii="Arial" w:hAnsi="Arial" w:cs="Arial"/>
                <w:b/>
                <w:sz w:val="20"/>
                <w:szCs w:val="20"/>
              </w:rPr>
              <w:t>BaseListView</w:t>
            </w:r>
            <w:proofErr w:type="spellEnd"/>
          </w:p>
        </w:tc>
        <w:tc>
          <w:tcPr>
            <w:tcW w:w="2328" w:type="dxa"/>
            <w:vMerge w:val="restart"/>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 xml:space="preserve">1.Ir a la vista de </w:t>
            </w:r>
            <w:proofErr w:type="spellStart"/>
            <w:r>
              <w:rPr>
                <w:rFonts w:ascii="Arial" w:hAnsi="Arial" w:cs="Arial"/>
                <w:b/>
                <w:sz w:val="20"/>
                <w:szCs w:val="20"/>
              </w:rPr>
              <w:t>BaseUpdateView</w:t>
            </w:r>
            <w:proofErr w:type="spellEnd"/>
          </w:p>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2.Rellenar el formulario sin errores en los datos</w:t>
            </w:r>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3.Presionar Guardar</w:t>
            </w:r>
          </w:p>
        </w:tc>
      </w:tr>
      <w:tr w:rsidR="00A67225" w:rsidRPr="005824EE" w:rsidTr="00291B7E">
        <w:trPr>
          <w:trHeight w:val="3195"/>
          <w:jc w:val="center"/>
        </w:trPr>
        <w:tc>
          <w:tcPr>
            <w:tcW w:w="1306" w:type="dxa"/>
            <w:vMerge/>
          </w:tcPr>
          <w:p w:rsidR="00A67225" w:rsidRDefault="00A67225" w:rsidP="002B00A2">
            <w:pPr>
              <w:pStyle w:val="BodyText"/>
              <w:spacing w:line="360" w:lineRule="auto"/>
              <w:ind w:firstLine="0"/>
              <w:rPr>
                <w:rFonts w:ascii="Arial" w:hAnsi="Arial" w:cs="Arial"/>
                <w:b/>
                <w:sz w:val="20"/>
                <w:szCs w:val="20"/>
              </w:rPr>
            </w:pPr>
          </w:p>
        </w:tc>
        <w:tc>
          <w:tcPr>
            <w:tcW w:w="1361" w:type="dxa"/>
            <w:vMerge/>
          </w:tcPr>
          <w:p w:rsidR="00A67225" w:rsidRDefault="00A67225" w:rsidP="002B00A2">
            <w:pPr>
              <w:pStyle w:val="BodyText"/>
              <w:spacing w:line="360" w:lineRule="auto"/>
              <w:ind w:firstLine="0"/>
              <w:rPr>
                <w:rFonts w:ascii="Arial" w:hAnsi="Arial" w:cs="Arial"/>
                <w:b/>
                <w:sz w:val="20"/>
                <w:szCs w:val="20"/>
              </w:rPr>
            </w:pPr>
          </w:p>
        </w:tc>
        <w:tc>
          <w:tcPr>
            <w:tcW w:w="1450" w:type="dxa"/>
          </w:tcPr>
          <w:p w:rsidR="00A67225"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ejemplop</w:t>
            </w:r>
            <w:proofErr w:type="spellEnd"/>
          </w:p>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modificado’</w:t>
            </w:r>
          </w:p>
        </w:tc>
        <w:tc>
          <w:tcPr>
            <w:tcW w:w="1487"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ejemploc</w:t>
            </w:r>
            <w:proofErr w:type="spellEnd"/>
            <w:r>
              <w:rPr>
                <w:rFonts w:ascii="Arial" w:hAnsi="Arial" w:cs="Arial"/>
                <w:b/>
                <w:sz w:val="20"/>
                <w:szCs w:val="20"/>
              </w:rPr>
              <w:t xml:space="preserve"> modificado’</w:t>
            </w:r>
          </w:p>
        </w:tc>
        <w:tc>
          <w:tcPr>
            <w:tcW w:w="1339" w:type="dxa"/>
          </w:tcPr>
          <w:p w:rsidR="00A67225" w:rsidRPr="005824EE" w:rsidRDefault="00A67225" w:rsidP="002B00A2">
            <w:pPr>
              <w:pStyle w:val="BodyText"/>
              <w:spacing w:line="360" w:lineRule="auto"/>
              <w:ind w:firstLine="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ejemplor</w:t>
            </w:r>
            <w:proofErr w:type="spellEnd"/>
            <w:r>
              <w:rPr>
                <w:rFonts w:ascii="Arial" w:hAnsi="Arial" w:cs="Arial"/>
                <w:b/>
                <w:sz w:val="20"/>
                <w:szCs w:val="20"/>
              </w:rPr>
              <w:t xml:space="preserve"> modificado’</w:t>
            </w:r>
          </w:p>
        </w:tc>
        <w:tc>
          <w:tcPr>
            <w:tcW w:w="1298" w:type="dxa"/>
            <w:vMerge/>
          </w:tcPr>
          <w:p w:rsidR="00A67225" w:rsidRPr="005824EE" w:rsidRDefault="00A67225" w:rsidP="002B00A2">
            <w:pPr>
              <w:pStyle w:val="BodyText"/>
              <w:spacing w:line="360" w:lineRule="auto"/>
              <w:ind w:firstLine="0"/>
              <w:rPr>
                <w:rFonts w:ascii="Arial" w:hAnsi="Arial" w:cs="Arial"/>
                <w:b/>
                <w:sz w:val="20"/>
                <w:szCs w:val="20"/>
              </w:rPr>
            </w:pPr>
          </w:p>
        </w:tc>
        <w:tc>
          <w:tcPr>
            <w:tcW w:w="2328" w:type="dxa"/>
            <w:vMerge/>
          </w:tcPr>
          <w:p w:rsidR="00A67225" w:rsidRDefault="00A67225" w:rsidP="002B00A2">
            <w:pPr>
              <w:pStyle w:val="BodyText"/>
              <w:spacing w:line="360" w:lineRule="auto"/>
              <w:ind w:firstLine="0"/>
              <w:rPr>
                <w:rFonts w:ascii="Arial" w:hAnsi="Arial" w:cs="Arial"/>
                <w:b/>
                <w:sz w:val="20"/>
                <w:szCs w:val="20"/>
              </w:rPr>
            </w:pPr>
          </w:p>
        </w:tc>
      </w:tr>
    </w:tbl>
    <w:p w:rsidR="00CD043A" w:rsidRDefault="00A67225"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t>Tabla 30: Casos de Prueba de la Sección Modificar Base de Conocimiento</w:t>
      </w:r>
    </w:p>
    <w:p w:rsidR="007E35E4" w:rsidRPr="00A67225" w:rsidRDefault="007E35E4" w:rsidP="002B00A2">
      <w:pPr>
        <w:pStyle w:val="BodyText"/>
        <w:spacing w:line="360" w:lineRule="auto"/>
        <w:ind w:left="720" w:firstLine="0"/>
        <w:jc w:val="center"/>
        <w:rPr>
          <w:rFonts w:ascii="Arial" w:hAnsi="Arial" w:cs="Arial"/>
          <w:b/>
          <w:i/>
          <w:sz w:val="20"/>
          <w:szCs w:val="20"/>
        </w:rPr>
      </w:pPr>
    </w:p>
    <w:p w:rsidR="007E35E4" w:rsidRPr="0049238A" w:rsidRDefault="007E35E4" w:rsidP="002B00A2">
      <w:pPr>
        <w:pStyle w:val="BodyText"/>
        <w:spacing w:line="360" w:lineRule="auto"/>
        <w:ind w:left="720" w:firstLine="0"/>
        <w:jc w:val="both"/>
        <w:rPr>
          <w:rFonts w:ascii="Arial" w:hAnsi="Arial" w:cs="Arial"/>
          <w:b/>
        </w:rPr>
      </w:pPr>
      <w:r>
        <w:rPr>
          <w:rFonts w:ascii="Arial" w:hAnsi="Arial" w:cs="Arial"/>
          <w:b/>
        </w:rPr>
        <w:t>Sección 4: Eliminar Base de Conocimiento</w:t>
      </w:r>
    </w:p>
    <w:tbl>
      <w:tblPr>
        <w:tblStyle w:val="TableGrid"/>
        <w:tblW w:w="9639" w:type="dxa"/>
        <w:tblInd w:w="421" w:type="dxa"/>
        <w:tblLook w:val="04A0" w:firstRow="1" w:lastRow="0" w:firstColumn="1" w:lastColumn="0" w:noHBand="0" w:noVBand="1"/>
      </w:tblPr>
      <w:tblGrid>
        <w:gridCol w:w="1897"/>
        <w:gridCol w:w="2497"/>
        <w:gridCol w:w="3050"/>
        <w:gridCol w:w="2195"/>
      </w:tblGrid>
      <w:tr w:rsidR="007E35E4" w:rsidRPr="005824EE" w:rsidTr="0058697D">
        <w:tc>
          <w:tcPr>
            <w:tcW w:w="1897"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Escenario</w:t>
            </w:r>
          </w:p>
        </w:tc>
        <w:tc>
          <w:tcPr>
            <w:tcW w:w="2497"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Descripción</w:t>
            </w:r>
          </w:p>
        </w:tc>
        <w:tc>
          <w:tcPr>
            <w:tcW w:w="3050"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Respuesta del Sistema</w:t>
            </w:r>
          </w:p>
        </w:tc>
        <w:tc>
          <w:tcPr>
            <w:tcW w:w="2195" w:type="dxa"/>
            <w:shd w:val="clear" w:color="auto" w:fill="B4C6E7" w:themeFill="accent1" w:themeFillTint="66"/>
          </w:tcPr>
          <w:p w:rsidR="007E35E4" w:rsidRPr="005824EE" w:rsidRDefault="007E35E4" w:rsidP="002B00A2">
            <w:pPr>
              <w:pStyle w:val="BodyText"/>
              <w:spacing w:line="360" w:lineRule="auto"/>
              <w:ind w:firstLine="0"/>
              <w:rPr>
                <w:rFonts w:ascii="Arial" w:hAnsi="Arial" w:cs="Arial"/>
                <w:b/>
                <w:sz w:val="20"/>
                <w:szCs w:val="20"/>
              </w:rPr>
            </w:pPr>
            <w:r w:rsidRPr="005824EE">
              <w:rPr>
                <w:rFonts w:ascii="Arial" w:hAnsi="Arial" w:cs="Arial"/>
                <w:b/>
                <w:sz w:val="20"/>
                <w:szCs w:val="20"/>
              </w:rPr>
              <w:t>Flujo Central</w:t>
            </w:r>
          </w:p>
        </w:tc>
      </w:tr>
      <w:tr w:rsidR="007E35E4" w:rsidRPr="005824EE" w:rsidTr="0058697D">
        <w:trPr>
          <w:trHeight w:val="465"/>
        </w:trPr>
        <w:tc>
          <w:tcPr>
            <w:tcW w:w="1897" w:type="dxa"/>
          </w:tcPr>
          <w:p w:rsidR="007E35E4" w:rsidRPr="005824EE" w:rsidRDefault="007E35E4" w:rsidP="002B00A2">
            <w:pPr>
              <w:pStyle w:val="BodyText"/>
              <w:spacing w:line="360" w:lineRule="auto"/>
              <w:ind w:firstLine="0"/>
              <w:rPr>
                <w:rFonts w:ascii="Arial" w:hAnsi="Arial" w:cs="Arial"/>
                <w:b/>
                <w:sz w:val="20"/>
                <w:szCs w:val="20"/>
              </w:rPr>
            </w:pPr>
            <w:r>
              <w:rPr>
                <w:rFonts w:ascii="Arial" w:hAnsi="Arial" w:cs="Arial"/>
                <w:b/>
                <w:sz w:val="20"/>
                <w:szCs w:val="20"/>
              </w:rPr>
              <w:t xml:space="preserve">Eliminar una </w:t>
            </w:r>
            <w:r>
              <w:rPr>
                <w:rFonts w:ascii="Arial" w:hAnsi="Arial" w:cs="Arial"/>
                <w:b/>
                <w:sz w:val="20"/>
                <w:szCs w:val="20"/>
              </w:rPr>
              <w:lastRenderedPageBreak/>
              <w:t>Base de Conocimiento escogida</w:t>
            </w:r>
          </w:p>
        </w:tc>
        <w:tc>
          <w:tcPr>
            <w:tcW w:w="2497" w:type="dxa"/>
          </w:tcPr>
          <w:p w:rsidR="007E35E4" w:rsidRPr="005824EE" w:rsidRDefault="007E35E4"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Se debe eliminar la </w:t>
            </w:r>
            <w:r>
              <w:rPr>
                <w:rFonts w:ascii="Arial" w:hAnsi="Arial" w:cs="Arial"/>
                <w:b/>
                <w:sz w:val="20"/>
                <w:szCs w:val="20"/>
              </w:rPr>
              <w:lastRenderedPageBreak/>
              <w:t>Base de Conocimiento escogida y sus datos</w:t>
            </w:r>
          </w:p>
        </w:tc>
        <w:tc>
          <w:tcPr>
            <w:tcW w:w="3050" w:type="dxa"/>
          </w:tcPr>
          <w:p w:rsidR="007E35E4" w:rsidRPr="005824EE" w:rsidRDefault="007E35E4"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Se elimina la Base de </w:t>
            </w:r>
            <w:r>
              <w:rPr>
                <w:rFonts w:ascii="Arial" w:hAnsi="Arial" w:cs="Arial"/>
                <w:b/>
                <w:sz w:val="20"/>
                <w:szCs w:val="20"/>
              </w:rPr>
              <w:lastRenderedPageBreak/>
              <w:t>Conocimiento de la base de datos exitosamente</w:t>
            </w:r>
          </w:p>
        </w:tc>
        <w:tc>
          <w:tcPr>
            <w:tcW w:w="2195" w:type="dxa"/>
            <w:tcBorders>
              <w:right w:val="single" w:sz="4" w:space="0" w:color="auto"/>
            </w:tcBorders>
          </w:tcPr>
          <w:p w:rsidR="007E35E4" w:rsidRDefault="007E35E4" w:rsidP="002B00A2">
            <w:pPr>
              <w:pStyle w:val="BodyText"/>
              <w:spacing w:line="360" w:lineRule="auto"/>
              <w:ind w:firstLine="0"/>
              <w:rPr>
                <w:rFonts w:ascii="Arial" w:hAnsi="Arial" w:cs="Arial"/>
                <w:b/>
                <w:sz w:val="20"/>
                <w:szCs w:val="20"/>
              </w:rPr>
            </w:pPr>
            <w:r>
              <w:rPr>
                <w:rFonts w:ascii="Arial" w:hAnsi="Arial" w:cs="Arial"/>
                <w:b/>
                <w:sz w:val="20"/>
                <w:szCs w:val="20"/>
              </w:rPr>
              <w:lastRenderedPageBreak/>
              <w:t xml:space="preserve">1.Ir a la vista de </w:t>
            </w:r>
            <w:proofErr w:type="spellStart"/>
            <w:r>
              <w:rPr>
                <w:rFonts w:ascii="Arial" w:hAnsi="Arial" w:cs="Arial"/>
                <w:b/>
                <w:sz w:val="20"/>
                <w:szCs w:val="20"/>
              </w:rPr>
              <w:lastRenderedPageBreak/>
              <w:t>BaseDeletelView</w:t>
            </w:r>
            <w:proofErr w:type="spellEnd"/>
          </w:p>
          <w:p w:rsidR="007E35E4" w:rsidRPr="005824EE" w:rsidRDefault="007E35E4" w:rsidP="002B00A2">
            <w:pPr>
              <w:pStyle w:val="BodyText"/>
              <w:spacing w:line="360" w:lineRule="auto"/>
              <w:ind w:firstLine="0"/>
              <w:rPr>
                <w:rFonts w:ascii="Arial" w:hAnsi="Arial" w:cs="Arial"/>
                <w:b/>
                <w:sz w:val="20"/>
                <w:szCs w:val="20"/>
              </w:rPr>
            </w:pPr>
            <w:r>
              <w:rPr>
                <w:rFonts w:ascii="Arial" w:hAnsi="Arial" w:cs="Arial"/>
                <w:b/>
                <w:sz w:val="20"/>
                <w:szCs w:val="20"/>
              </w:rPr>
              <w:t xml:space="preserve">2.Seleccionar </w:t>
            </w:r>
            <w:proofErr w:type="spellStart"/>
            <w:r>
              <w:rPr>
                <w:rFonts w:ascii="Arial" w:hAnsi="Arial" w:cs="Arial"/>
                <w:b/>
                <w:sz w:val="20"/>
                <w:szCs w:val="20"/>
              </w:rPr>
              <w:t>Si_Aceptar</w:t>
            </w:r>
            <w:proofErr w:type="spellEnd"/>
          </w:p>
        </w:tc>
      </w:tr>
    </w:tbl>
    <w:p w:rsidR="007E35E4" w:rsidRDefault="007E35E4" w:rsidP="002B00A2">
      <w:pPr>
        <w:pStyle w:val="BodyText"/>
        <w:spacing w:line="360" w:lineRule="auto"/>
        <w:ind w:left="720" w:firstLine="0"/>
        <w:jc w:val="center"/>
        <w:rPr>
          <w:rFonts w:ascii="Arial" w:hAnsi="Arial" w:cs="Arial"/>
          <w:b/>
          <w:i/>
          <w:sz w:val="20"/>
          <w:szCs w:val="20"/>
        </w:rPr>
      </w:pPr>
      <w:r>
        <w:rPr>
          <w:rFonts w:ascii="Arial" w:hAnsi="Arial" w:cs="Arial"/>
          <w:b/>
          <w:i/>
          <w:sz w:val="20"/>
          <w:szCs w:val="20"/>
        </w:rPr>
        <w:lastRenderedPageBreak/>
        <w:t>Tabla 31: Casos de Prueba de la Sección Eliminar Base de Conocimiento</w:t>
      </w:r>
    </w:p>
    <w:p w:rsidR="0049238A" w:rsidRPr="0049238A" w:rsidRDefault="0049238A" w:rsidP="002B00A2">
      <w:pPr>
        <w:pStyle w:val="BodyText"/>
        <w:spacing w:line="360" w:lineRule="auto"/>
        <w:ind w:left="720" w:firstLine="0"/>
        <w:jc w:val="both"/>
        <w:rPr>
          <w:rFonts w:ascii="Arial" w:hAnsi="Arial" w:cs="Arial"/>
          <w:b/>
        </w:rPr>
      </w:pPr>
    </w:p>
    <w:p w:rsidR="00EC4552" w:rsidRDefault="00EC4552" w:rsidP="002B00A2">
      <w:pPr>
        <w:pStyle w:val="BodyText"/>
        <w:numPr>
          <w:ilvl w:val="0"/>
          <w:numId w:val="18"/>
        </w:numPr>
        <w:spacing w:line="360" w:lineRule="auto"/>
        <w:rPr>
          <w:rFonts w:ascii="Arial" w:hAnsi="Arial" w:cs="Arial"/>
          <w:b/>
        </w:rPr>
      </w:pPr>
      <w:r>
        <w:rPr>
          <w:rFonts w:ascii="Arial" w:hAnsi="Arial" w:cs="Arial"/>
          <w:b/>
        </w:rPr>
        <w:t>Caja Blanca (Técnica de camino básico)</w:t>
      </w:r>
    </w:p>
    <w:tbl>
      <w:tblPr>
        <w:tblStyle w:val="TableGrid"/>
        <w:tblW w:w="0" w:type="auto"/>
        <w:tblInd w:w="708" w:type="dxa"/>
        <w:tblLook w:val="04A0" w:firstRow="1" w:lastRow="0" w:firstColumn="1" w:lastColumn="0" w:noHBand="0" w:noVBand="1"/>
      </w:tblPr>
      <w:tblGrid>
        <w:gridCol w:w="3398"/>
        <w:gridCol w:w="5856"/>
      </w:tblGrid>
      <w:tr w:rsidR="00424DB2" w:rsidTr="00424DB2">
        <w:tc>
          <w:tcPr>
            <w:tcW w:w="3398" w:type="dxa"/>
            <w:shd w:val="clear" w:color="auto" w:fill="B4C6E7" w:themeFill="accent1" w:themeFillTint="66"/>
          </w:tcPr>
          <w:p w:rsidR="00424DB2" w:rsidRDefault="00424DB2" w:rsidP="002B00A2">
            <w:pPr>
              <w:pStyle w:val="BodyText"/>
              <w:spacing w:line="360" w:lineRule="auto"/>
              <w:ind w:firstLine="0"/>
              <w:rPr>
                <w:rFonts w:ascii="Arial" w:hAnsi="Arial" w:cs="Arial"/>
                <w:b/>
              </w:rPr>
            </w:pPr>
            <w:r>
              <w:rPr>
                <w:rFonts w:ascii="Arial" w:hAnsi="Arial" w:cs="Arial"/>
                <w:b/>
              </w:rPr>
              <w:t>Caso de Uso:</w:t>
            </w:r>
          </w:p>
        </w:tc>
        <w:tc>
          <w:tcPr>
            <w:tcW w:w="5856" w:type="dxa"/>
            <w:shd w:val="clear" w:color="auto" w:fill="B4C6E7" w:themeFill="accent1" w:themeFillTint="66"/>
          </w:tcPr>
          <w:p w:rsidR="00424DB2" w:rsidRDefault="00D3109F" w:rsidP="002B00A2">
            <w:pPr>
              <w:pStyle w:val="BodyText"/>
              <w:spacing w:line="360" w:lineRule="auto"/>
              <w:ind w:firstLine="0"/>
              <w:rPr>
                <w:rFonts w:ascii="Arial" w:hAnsi="Arial" w:cs="Arial"/>
                <w:b/>
              </w:rPr>
            </w:pPr>
            <w:r>
              <w:rPr>
                <w:rFonts w:ascii="Arial" w:hAnsi="Arial" w:cs="Arial"/>
                <w:b/>
              </w:rPr>
              <w:t>Gestionar Incidencia</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Caso de Prueba:</w:t>
            </w:r>
          </w:p>
        </w:tc>
        <w:tc>
          <w:tcPr>
            <w:tcW w:w="5856" w:type="dxa"/>
          </w:tcPr>
          <w:p w:rsidR="00424DB2" w:rsidRPr="00D3109F" w:rsidRDefault="00D3109F" w:rsidP="002B00A2">
            <w:pPr>
              <w:pStyle w:val="BodyText"/>
              <w:spacing w:line="360" w:lineRule="auto"/>
              <w:ind w:firstLine="0"/>
              <w:rPr>
                <w:rFonts w:ascii="Arial" w:hAnsi="Arial" w:cs="Arial"/>
              </w:rPr>
            </w:pPr>
            <w:r>
              <w:rPr>
                <w:rFonts w:ascii="Arial" w:hAnsi="Arial" w:cs="Arial"/>
              </w:rPr>
              <w:t>Insertar Incidencia</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Camino:</w:t>
            </w:r>
          </w:p>
        </w:tc>
        <w:tc>
          <w:tcPr>
            <w:tcW w:w="5856" w:type="dxa"/>
          </w:tcPr>
          <w:p w:rsidR="00424DB2" w:rsidRPr="00D3109F" w:rsidRDefault="00424DB2" w:rsidP="002B00A2">
            <w:pPr>
              <w:pStyle w:val="BodyText"/>
              <w:spacing w:line="360" w:lineRule="auto"/>
              <w:ind w:firstLine="0"/>
              <w:rPr>
                <w:rFonts w:ascii="Arial" w:hAnsi="Arial" w:cs="Arial"/>
              </w:rPr>
            </w:pP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Entrada:</w:t>
            </w:r>
          </w:p>
        </w:tc>
        <w:tc>
          <w:tcPr>
            <w:tcW w:w="5856" w:type="dxa"/>
          </w:tcPr>
          <w:p w:rsidR="00424DB2" w:rsidRPr="00D3109F" w:rsidRDefault="00BA0E21" w:rsidP="002B00A2">
            <w:pPr>
              <w:pStyle w:val="BodyText"/>
              <w:spacing w:line="360" w:lineRule="auto"/>
              <w:ind w:firstLine="0"/>
              <w:rPr>
                <w:rFonts w:ascii="Arial" w:hAnsi="Arial" w:cs="Arial"/>
              </w:rPr>
            </w:pPr>
            <w:r>
              <w:rPr>
                <w:rFonts w:ascii="Arial" w:hAnsi="Arial" w:cs="Arial"/>
              </w:rPr>
              <w:t>Datos de la incidencia necesarios en el formulario para lograr la inserción.</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Resultados:</w:t>
            </w:r>
          </w:p>
        </w:tc>
        <w:tc>
          <w:tcPr>
            <w:tcW w:w="5856" w:type="dxa"/>
          </w:tcPr>
          <w:p w:rsidR="00424DB2" w:rsidRPr="00D3109F" w:rsidRDefault="00BA0E21" w:rsidP="002B00A2">
            <w:pPr>
              <w:pStyle w:val="BodyText"/>
              <w:spacing w:line="360" w:lineRule="auto"/>
              <w:ind w:firstLine="0"/>
              <w:rPr>
                <w:rFonts w:ascii="Arial" w:hAnsi="Arial" w:cs="Arial"/>
              </w:rPr>
            </w:pPr>
            <w:r>
              <w:rPr>
                <w:rFonts w:ascii="Arial" w:hAnsi="Arial" w:cs="Arial"/>
              </w:rPr>
              <w:t xml:space="preserve">Se inserta la incidencia en la base de datos y se agrega al listado de las incidencias. </w:t>
            </w:r>
          </w:p>
        </w:tc>
      </w:tr>
      <w:tr w:rsidR="00424DB2" w:rsidTr="00424DB2">
        <w:tc>
          <w:tcPr>
            <w:tcW w:w="3398" w:type="dxa"/>
          </w:tcPr>
          <w:p w:rsidR="00424DB2" w:rsidRDefault="00424DB2" w:rsidP="002B00A2">
            <w:pPr>
              <w:pStyle w:val="BodyText"/>
              <w:spacing w:line="360" w:lineRule="auto"/>
              <w:ind w:firstLine="0"/>
              <w:rPr>
                <w:rFonts w:ascii="Arial" w:hAnsi="Arial" w:cs="Arial"/>
                <w:b/>
              </w:rPr>
            </w:pPr>
            <w:r>
              <w:rPr>
                <w:rFonts w:ascii="Arial" w:hAnsi="Arial" w:cs="Arial"/>
                <w:b/>
              </w:rPr>
              <w:t>Condiciones:</w:t>
            </w:r>
          </w:p>
        </w:tc>
        <w:tc>
          <w:tcPr>
            <w:tcW w:w="5856" w:type="dxa"/>
          </w:tcPr>
          <w:p w:rsidR="00EE7556" w:rsidRDefault="00EE7556" w:rsidP="002B00A2">
            <w:pPr>
              <w:pStyle w:val="BodyText"/>
              <w:spacing w:line="360" w:lineRule="auto"/>
              <w:ind w:firstLine="0"/>
              <w:rPr>
                <w:rFonts w:ascii="Arial" w:hAnsi="Arial" w:cs="Arial"/>
              </w:rPr>
            </w:pPr>
            <w:r>
              <w:rPr>
                <w:rFonts w:ascii="Arial" w:hAnsi="Arial" w:cs="Arial"/>
              </w:rPr>
              <w:t>1-El Usuario debe estar autenticado en la plataforma</w:t>
            </w:r>
          </w:p>
          <w:p w:rsidR="00424DB2" w:rsidRPr="00D3109F" w:rsidRDefault="00EE7556" w:rsidP="002B00A2">
            <w:pPr>
              <w:pStyle w:val="BodyText"/>
              <w:spacing w:line="360" w:lineRule="auto"/>
              <w:ind w:firstLine="0"/>
              <w:rPr>
                <w:rFonts w:ascii="Arial" w:hAnsi="Arial" w:cs="Arial"/>
              </w:rPr>
            </w:pPr>
            <w:r>
              <w:rPr>
                <w:rFonts w:ascii="Arial" w:hAnsi="Arial" w:cs="Arial"/>
              </w:rPr>
              <w:t xml:space="preserve">2-Los campos del formulario deben cumplir con los </w:t>
            </w:r>
            <w:r w:rsidR="00291B7E">
              <w:rPr>
                <w:rFonts w:ascii="Arial" w:hAnsi="Arial" w:cs="Arial"/>
              </w:rPr>
              <w:t>requisitos validados</w:t>
            </w:r>
            <w:r w:rsidR="00A81D80">
              <w:rPr>
                <w:rFonts w:ascii="Arial" w:hAnsi="Arial" w:cs="Arial"/>
              </w:rPr>
              <w:t>.</w:t>
            </w:r>
          </w:p>
        </w:tc>
      </w:tr>
    </w:tbl>
    <w:p w:rsidR="00D412F9" w:rsidRDefault="006A3207" w:rsidP="002B00A2">
      <w:pPr>
        <w:pStyle w:val="BodyText"/>
        <w:spacing w:line="360" w:lineRule="auto"/>
        <w:ind w:left="708" w:firstLine="0"/>
        <w:jc w:val="center"/>
        <w:rPr>
          <w:rFonts w:ascii="Arial" w:hAnsi="Arial" w:cs="Arial"/>
          <w:b/>
          <w:i/>
          <w:sz w:val="20"/>
          <w:szCs w:val="20"/>
        </w:rPr>
      </w:pPr>
      <w:r>
        <w:rPr>
          <w:rFonts w:ascii="Arial" w:hAnsi="Arial" w:cs="Arial"/>
          <w:b/>
          <w:i/>
          <w:sz w:val="20"/>
          <w:szCs w:val="20"/>
        </w:rPr>
        <w:t>Tabla 32: Casos de Prueba (Caja Blanca) Insertar Incidencia</w:t>
      </w:r>
    </w:p>
    <w:p w:rsidR="001A3BB1" w:rsidRDefault="001A3BB1" w:rsidP="002B00A2">
      <w:pPr>
        <w:pStyle w:val="BodyText"/>
        <w:spacing w:line="360" w:lineRule="auto"/>
        <w:ind w:left="708" w:firstLine="0"/>
        <w:jc w:val="center"/>
        <w:rPr>
          <w:rFonts w:ascii="Arial" w:hAnsi="Arial" w:cs="Arial"/>
          <w:b/>
          <w:i/>
          <w:sz w:val="20"/>
          <w:szCs w:val="20"/>
        </w:rPr>
      </w:pPr>
    </w:p>
    <w:p w:rsidR="00291B7E" w:rsidRDefault="00291B7E" w:rsidP="00291B7E">
      <w:pPr>
        <w:pStyle w:val="BodyText"/>
        <w:ind w:firstLine="0"/>
        <w:jc w:val="both"/>
        <w:rPr>
          <w:rFonts w:ascii="Arial" w:hAnsi="Arial" w:cs="Arial"/>
          <w:b/>
        </w:rPr>
      </w:pPr>
      <w:r>
        <w:rPr>
          <w:rFonts w:ascii="Arial" w:hAnsi="Arial" w:cs="Arial"/>
          <w:b/>
        </w:rPr>
        <w:t>III.1.2 Tipos de Prueba realizadas al módulo de gestión de incidencias tecnológicas</w:t>
      </w:r>
    </w:p>
    <w:p w:rsidR="001A3BB1" w:rsidRDefault="00291B7E" w:rsidP="00291B7E">
      <w:pPr>
        <w:pStyle w:val="BodyText"/>
        <w:numPr>
          <w:ilvl w:val="0"/>
          <w:numId w:val="21"/>
        </w:numPr>
        <w:jc w:val="both"/>
        <w:rPr>
          <w:rFonts w:ascii="Arial" w:hAnsi="Arial" w:cs="Arial"/>
          <w:b/>
        </w:rPr>
      </w:pPr>
      <w:r>
        <w:rPr>
          <w:rFonts w:ascii="Arial" w:hAnsi="Arial" w:cs="Arial"/>
          <w:b/>
        </w:rPr>
        <w:t>Fiabilidad (Integridad):</w:t>
      </w:r>
    </w:p>
    <w:p w:rsidR="00204227" w:rsidRPr="00204227" w:rsidRDefault="00204227" w:rsidP="000E3B26">
      <w:pPr>
        <w:pStyle w:val="BodyText"/>
        <w:spacing w:line="360" w:lineRule="auto"/>
        <w:ind w:left="1485" w:firstLine="0"/>
        <w:jc w:val="both"/>
        <w:rPr>
          <w:rFonts w:ascii="Arial" w:hAnsi="Arial" w:cs="Arial"/>
        </w:rPr>
      </w:pPr>
      <w:r>
        <w:rPr>
          <w:rFonts w:ascii="Arial" w:hAnsi="Arial" w:cs="Arial"/>
        </w:rPr>
        <w:t xml:space="preserve">Se realiza la prueba </w:t>
      </w:r>
      <w:r w:rsidR="000E3B26">
        <w:rPr>
          <w:rFonts w:ascii="Arial" w:hAnsi="Arial" w:cs="Arial"/>
        </w:rPr>
        <w:t>h</w:t>
      </w:r>
      <w:r>
        <w:rPr>
          <w:rFonts w:ascii="Arial" w:hAnsi="Arial" w:cs="Arial"/>
        </w:rPr>
        <w:t>aciendo uso de la herramienta Acunetix Trial Edition, permitiendo un full-scan mediante la asi</w:t>
      </w:r>
      <w:r w:rsidR="000E3B26">
        <w:rPr>
          <w:rFonts w:ascii="Arial" w:hAnsi="Arial" w:cs="Arial"/>
        </w:rPr>
        <w:t>g</w:t>
      </w:r>
      <w:r>
        <w:rPr>
          <w:rFonts w:ascii="Arial" w:hAnsi="Arial" w:cs="Arial"/>
        </w:rPr>
        <w:t xml:space="preserve">nación de la url </w:t>
      </w:r>
      <w:r w:rsidR="000E3B26">
        <w:rPr>
          <w:rFonts w:ascii="Arial" w:hAnsi="Arial" w:cs="Arial"/>
        </w:rPr>
        <w:t>del login del módulo de gestión de incidencias realizado. Al finalizar la prueba en un tiempo de 6 minutos con 35 segundos se ven reflejadas tres vulnerabilidades, las cuales se tratarán de manera directa para su resolución e impedir que escalen y se transformen en un problema futuro</w:t>
      </w:r>
      <w:r w:rsidR="007F6776">
        <w:rPr>
          <w:rFonts w:ascii="Arial" w:hAnsi="Arial" w:cs="Arial"/>
        </w:rPr>
        <w:t>. Como la mayor vul</w:t>
      </w:r>
      <w:r w:rsidR="008346DD">
        <w:rPr>
          <w:rFonts w:ascii="Arial" w:hAnsi="Arial" w:cs="Arial"/>
        </w:rPr>
        <w:t>nerabilidad es de nivel medio, l</w:t>
      </w:r>
      <w:r w:rsidR="007F6776">
        <w:rPr>
          <w:rFonts w:ascii="Arial" w:hAnsi="Arial" w:cs="Arial"/>
        </w:rPr>
        <w:t>a prueba</w:t>
      </w:r>
      <w:r w:rsidR="008346DD">
        <w:rPr>
          <w:rFonts w:ascii="Arial" w:hAnsi="Arial" w:cs="Arial"/>
        </w:rPr>
        <w:t xml:space="preserve"> lanza que la aplicación solo presenta un nivel medio de riesgo en la integridad.</w:t>
      </w:r>
    </w:p>
    <w:p w:rsidR="00204227" w:rsidRDefault="00204227" w:rsidP="00204227">
      <w:pPr>
        <w:pStyle w:val="BodyText"/>
        <w:ind w:left="1485" w:firstLine="0"/>
        <w:jc w:val="center"/>
        <w:rPr>
          <w:rFonts w:ascii="Arial" w:hAnsi="Arial" w:cs="Arial"/>
          <w:b/>
        </w:rPr>
      </w:pPr>
      <w:r>
        <w:rPr>
          <w:rFonts w:ascii="Arial" w:hAnsi="Arial" w:cs="Arial"/>
          <w:b/>
          <w:noProof/>
          <w:lang w:val="en-US"/>
        </w:rPr>
        <w:lastRenderedPageBreak/>
        <w:drawing>
          <wp:anchor distT="0" distB="0" distL="114300" distR="114300" simplePos="0" relativeHeight="251658240" behindDoc="0" locked="0" layoutInCell="1" allowOverlap="1" wp14:anchorId="69EA4236" wp14:editId="5AFAF3C6">
            <wp:simplePos x="1666875" y="895350"/>
            <wp:positionH relativeFrom="margin">
              <wp:align>center</wp:align>
            </wp:positionH>
            <wp:positionV relativeFrom="margin">
              <wp:align>top</wp:align>
            </wp:positionV>
            <wp:extent cx="6332220" cy="318008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unetix completo.png"/>
                    <pic:cNvPicPr/>
                  </pic:nvPicPr>
                  <pic:blipFill>
                    <a:blip r:embed="rId77">
                      <a:extLst>
                        <a:ext uri="{28A0092B-C50C-407E-A947-70E740481C1C}">
                          <a14:useLocalDpi xmlns:a14="http://schemas.microsoft.com/office/drawing/2010/main" val="0"/>
                        </a:ext>
                      </a:extLst>
                    </a:blip>
                    <a:stretch>
                      <a:fillRect/>
                    </a:stretch>
                  </pic:blipFill>
                  <pic:spPr>
                    <a:xfrm>
                      <a:off x="0" y="0"/>
                      <a:ext cx="6332220" cy="3180080"/>
                    </a:xfrm>
                    <a:prstGeom prst="rect">
                      <a:avLst/>
                    </a:prstGeom>
                  </pic:spPr>
                </pic:pic>
              </a:graphicData>
            </a:graphic>
          </wp:anchor>
        </w:drawing>
      </w:r>
      <w:r>
        <w:rPr>
          <w:rFonts w:ascii="Arial" w:hAnsi="Arial" w:cs="Arial"/>
          <w:b/>
          <w:i/>
          <w:sz w:val="20"/>
        </w:rPr>
        <w:t xml:space="preserve">Figura </w:t>
      </w:r>
      <w:r w:rsidR="00115459">
        <w:rPr>
          <w:rFonts w:ascii="Arial" w:hAnsi="Arial" w:cs="Arial"/>
          <w:b/>
          <w:i/>
          <w:sz w:val="20"/>
        </w:rPr>
        <w:t>21</w:t>
      </w:r>
      <w:r w:rsidR="008346DD">
        <w:rPr>
          <w:rFonts w:ascii="Arial" w:hAnsi="Arial" w:cs="Arial"/>
          <w:b/>
          <w:i/>
          <w:sz w:val="20"/>
        </w:rPr>
        <w:t>: Prueba de Integ</w:t>
      </w:r>
      <w:r>
        <w:rPr>
          <w:rFonts w:ascii="Arial" w:hAnsi="Arial" w:cs="Arial"/>
          <w:b/>
          <w:i/>
          <w:sz w:val="20"/>
        </w:rPr>
        <w:t>ridad utilizando la herramienta Acunetix Trial Edition</w:t>
      </w:r>
    </w:p>
    <w:p w:rsidR="00291B7E" w:rsidRDefault="00961074" w:rsidP="00291B7E">
      <w:pPr>
        <w:pStyle w:val="BodyText"/>
        <w:numPr>
          <w:ilvl w:val="0"/>
          <w:numId w:val="21"/>
        </w:numPr>
        <w:jc w:val="both"/>
        <w:rPr>
          <w:rFonts w:ascii="Arial" w:hAnsi="Arial" w:cs="Arial"/>
          <w:b/>
        </w:rPr>
      </w:pPr>
      <w:r>
        <w:rPr>
          <w:rFonts w:ascii="Arial" w:hAnsi="Arial" w:cs="Arial"/>
          <w:b/>
        </w:rPr>
        <w:t>Rendimiento (Carga</w:t>
      </w:r>
      <w:r w:rsidR="00291B7E">
        <w:rPr>
          <w:rFonts w:ascii="Arial" w:hAnsi="Arial" w:cs="Arial"/>
          <w:b/>
        </w:rPr>
        <w:t>):</w:t>
      </w:r>
    </w:p>
    <w:p w:rsidR="004F3038" w:rsidRDefault="00961074" w:rsidP="004845D7">
      <w:pPr>
        <w:pStyle w:val="BodyText"/>
        <w:spacing w:line="360" w:lineRule="auto"/>
        <w:ind w:left="1485" w:firstLine="0"/>
        <w:jc w:val="both"/>
        <w:rPr>
          <w:rFonts w:ascii="Arial" w:hAnsi="Arial" w:cs="Arial"/>
        </w:rPr>
      </w:pPr>
      <w:r>
        <w:rPr>
          <w:rFonts w:ascii="Arial" w:hAnsi="Arial" w:cs="Arial"/>
        </w:rPr>
        <w:t xml:space="preserve">Se realiza la prueba haciendo uso de la herramienta Apache JMeter </w:t>
      </w:r>
      <w:r w:rsidR="009F64E6">
        <w:rPr>
          <w:rFonts w:ascii="Arial" w:hAnsi="Arial" w:cs="Arial"/>
        </w:rPr>
        <w:t xml:space="preserve">a partir de 2 iteraciones. </w:t>
      </w:r>
    </w:p>
    <w:p w:rsidR="004845D7" w:rsidRDefault="009F64E6" w:rsidP="004F3038">
      <w:pPr>
        <w:pStyle w:val="BodyText"/>
        <w:numPr>
          <w:ilvl w:val="0"/>
          <w:numId w:val="22"/>
        </w:numPr>
        <w:spacing w:line="360" w:lineRule="auto"/>
        <w:jc w:val="both"/>
        <w:rPr>
          <w:rFonts w:ascii="Arial" w:hAnsi="Arial" w:cs="Arial"/>
        </w:rPr>
      </w:pPr>
      <w:r>
        <w:rPr>
          <w:rFonts w:ascii="Arial" w:hAnsi="Arial" w:cs="Arial"/>
        </w:rPr>
        <w:t>La primera</w:t>
      </w:r>
      <w:r w:rsidR="004845D7">
        <w:rPr>
          <w:rFonts w:ascii="Arial" w:hAnsi="Arial" w:cs="Arial"/>
        </w:rPr>
        <w:t xml:space="preserve"> con un total de 200 usuarios</w:t>
      </w:r>
      <w:r>
        <w:rPr>
          <w:rFonts w:ascii="Arial" w:hAnsi="Arial" w:cs="Arial"/>
        </w:rPr>
        <w:t xml:space="preserve"> solicitando </w:t>
      </w:r>
      <w:r w:rsidR="004845D7">
        <w:rPr>
          <w:rFonts w:ascii="Arial" w:hAnsi="Arial" w:cs="Arial"/>
        </w:rPr>
        <w:t>el listado de incidencias mediante el método G</w:t>
      </w:r>
      <w:r w:rsidR="00417322">
        <w:rPr>
          <w:rFonts w:ascii="Arial" w:hAnsi="Arial" w:cs="Arial"/>
        </w:rPr>
        <w:t>ET</w:t>
      </w:r>
      <w:r>
        <w:rPr>
          <w:rFonts w:ascii="Arial" w:hAnsi="Arial" w:cs="Arial"/>
        </w:rPr>
        <w:t xml:space="preserve"> </w:t>
      </w:r>
      <w:r w:rsidR="004845D7">
        <w:rPr>
          <w:rFonts w:ascii="Arial" w:hAnsi="Arial" w:cs="Arial"/>
        </w:rPr>
        <w:t>durante</w:t>
      </w:r>
      <w:r w:rsidR="00417322">
        <w:rPr>
          <w:rFonts w:ascii="Arial" w:hAnsi="Arial" w:cs="Arial"/>
        </w:rPr>
        <w:t xml:space="preserve"> 10 segundos</w:t>
      </w:r>
      <w:r w:rsidR="004F3038">
        <w:rPr>
          <w:rFonts w:ascii="Arial" w:hAnsi="Arial" w:cs="Arial"/>
        </w:rPr>
        <w:t>, lo que significa que realizan esta petición 20 usuarios por segundo. Esta acción se realiza sin haber implementado las validaciones de autenticación de usuarios.</w:t>
      </w:r>
    </w:p>
    <w:p w:rsidR="004F3038" w:rsidRDefault="004F3038" w:rsidP="004F3038">
      <w:pPr>
        <w:pStyle w:val="BodyText"/>
        <w:spacing w:line="360" w:lineRule="auto"/>
        <w:ind w:firstLine="0"/>
        <w:jc w:val="center"/>
        <w:rPr>
          <w:rFonts w:ascii="Arial" w:hAnsi="Arial" w:cs="Arial"/>
        </w:rPr>
      </w:pPr>
      <w:r>
        <w:rPr>
          <w:rFonts w:ascii="Arial" w:hAnsi="Arial" w:cs="Arial"/>
          <w:noProof/>
          <w:lang w:val="en-US"/>
        </w:rPr>
        <w:drawing>
          <wp:inline distT="0" distB="0" distL="0" distR="0" wp14:anchorId="6866CAD2" wp14:editId="4A7FB69A">
            <wp:extent cx="6332220" cy="494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ter sumary report sin loqin.PNG"/>
                    <pic:cNvPicPr/>
                  </pic:nvPicPr>
                  <pic:blipFill>
                    <a:blip r:embed="rId78">
                      <a:extLst>
                        <a:ext uri="{28A0092B-C50C-407E-A947-70E740481C1C}">
                          <a14:useLocalDpi xmlns:a14="http://schemas.microsoft.com/office/drawing/2010/main" val="0"/>
                        </a:ext>
                      </a:extLst>
                    </a:blip>
                    <a:stretch>
                      <a:fillRect/>
                    </a:stretch>
                  </pic:blipFill>
                  <pic:spPr>
                    <a:xfrm>
                      <a:off x="0" y="0"/>
                      <a:ext cx="6332220" cy="494030"/>
                    </a:xfrm>
                    <a:prstGeom prst="rect">
                      <a:avLst/>
                    </a:prstGeom>
                  </pic:spPr>
                </pic:pic>
              </a:graphicData>
            </a:graphic>
          </wp:inline>
        </w:drawing>
      </w:r>
    </w:p>
    <w:p w:rsidR="004F3038" w:rsidRDefault="009C0512" w:rsidP="004F3038">
      <w:pPr>
        <w:pStyle w:val="BodyText"/>
        <w:spacing w:line="360" w:lineRule="auto"/>
        <w:ind w:firstLine="0"/>
        <w:jc w:val="center"/>
        <w:rPr>
          <w:rFonts w:ascii="Arial" w:hAnsi="Arial" w:cs="Arial"/>
          <w:b/>
          <w:i/>
          <w:sz w:val="20"/>
        </w:rPr>
      </w:pPr>
      <w:r>
        <w:rPr>
          <w:rFonts w:ascii="Arial" w:hAnsi="Arial" w:cs="Arial"/>
          <w:b/>
          <w:i/>
          <w:sz w:val="20"/>
        </w:rPr>
        <w:t xml:space="preserve">Figura </w:t>
      </w:r>
      <w:r w:rsidR="00115459">
        <w:rPr>
          <w:rFonts w:ascii="Arial" w:hAnsi="Arial" w:cs="Arial"/>
          <w:b/>
          <w:i/>
          <w:sz w:val="20"/>
        </w:rPr>
        <w:t>22</w:t>
      </w:r>
      <w:r>
        <w:rPr>
          <w:rFonts w:ascii="Arial" w:hAnsi="Arial" w:cs="Arial"/>
          <w:b/>
          <w:i/>
          <w:sz w:val="20"/>
        </w:rPr>
        <w:t>: Prueba de Rendimiento (1) utilizando la herramienta Apache JMeter</w:t>
      </w:r>
    </w:p>
    <w:p w:rsidR="000B0E08" w:rsidRPr="009C0512" w:rsidRDefault="000B0E08" w:rsidP="004F3038">
      <w:pPr>
        <w:pStyle w:val="BodyText"/>
        <w:spacing w:line="360" w:lineRule="auto"/>
        <w:ind w:firstLine="0"/>
        <w:jc w:val="center"/>
        <w:rPr>
          <w:rFonts w:ascii="Arial" w:hAnsi="Arial" w:cs="Arial"/>
          <w:b/>
          <w:i/>
          <w:sz w:val="20"/>
          <w:szCs w:val="20"/>
        </w:rPr>
      </w:pPr>
    </w:p>
    <w:p w:rsidR="004F3038" w:rsidRDefault="004F3038" w:rsidP="004F3038">
      <w:pPr>
        <w:pStyle w:val="BodyText"/>
        <w:numPr>
          <w:ilvl w:val="0"/>
          <w:numId w:val="22"/>
        </w:numPr>
        <w:spacing w:line="360" w:lineRule="auto"/>
        <w:jc w:val="both"/>
        <w:rPr>
          <w:rFonts w:ascii="Arial" w:hAnsi="Arial" w:cs="Arial"/>
        </w:rPr>
      </w:pPr>
      <w:r w:rsidRPr="004F3038">
        <w:rPr>
          <w:rFonts w:ascii="Arial" w:hAnsi="Arial" w:cs="Arial"/>
        </w:rPr>
        <w:t xml:space="preserve">La </w:t>
      </w:r>
      <w:r>
        <w:rPr>
          <w:rFonts w:ascii="Arial" w:hAnsi="Arial" w:cs="Arial"/>
        </w:rPr>
        <w:t>segunda</w:t>
      </w:r>
      <w:r w:rsidRPr="004F3038">
        <w:rPr>
          <w:rFonts w:ascii="Arial" w:hAnsi="Arial" w:cs="Arial"/>
        </w:rPr>
        <w:t xml:space="preserve"> con un total de 200 usuarios solicitando el listado de incidencias mediante el método GET durante 10 segundos, lo que significa que realizan esta petición 20 usuarios por segundo. Esta acción </w:t>
      </w:r>
      <w:r w:rsidRPr="004F3038">
        <w:rPr>
          <w:rFonts w:ascii="Arial" w:hAnsi="Arial" w:cs="Arial"/>
        </w:rPr>
        <w:lastRenderedPageBreak/>
        <w:t xml:space="preserve">se realiza </w:t>
      </w:r>
      <w:r>
        <w:rPr>
          <w:rFonts w:ascii="Arial" w:hAnsi="Arial" w:cs="Arial"/>
        </w:rPr>
        <w:t>luego de implementadas</w:t>
      </w:r>
      <w:r w:rsidRPr="004F3038">
        <w:rPr>
          <w:rFonts w:ascii="Arial" w:hAnsi="Arial" w:cs="Arial"/>
        </w:rPr>
        <w:t xml:space="preserve"> las validaciones de autenticación de usuarios.</w:t>
      </w:r>
    </w:p>
    <w:p w:rsidR="004845D7" w:rsidRDefault="000B0E08" w:rsidP="000B0E08">
      <w:pPr>
        <w:pStyle w:val="BodyText"/>
        <w:spacing w:line="360" w:lineRule="auto"/>
        <w:ind w:firstLine="0"/>
        <w:jc w:val="both"/>
        <w:rPr>
          <w:rFonts w:ascii="Arial" w:hAnsi="Arial" w:cs="Arial"/>
        </w:rPr>
      </w:pPr>
      <w:r>
        <w:rPr>
          <w:rFonts w:ascii="Arial" w:hAnsi="Arial" w:cs="Arial"/>
          <w:noProof/>
          <w:lang w:val="en-US"/>
        </w:rPr>
        <w:drawing>
          <wp:inline distT="0" distB="0" distL="0" distR="0" wp14:anchorId="208D0365" wp14:editId="5CC7FE2D">
            <wp:extent cx="6332220" cy="513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ter sumary report con loqin.PNG"/>
                    <pic:cNvPicPr/>
                  </pic:nvPicPr>
                  <pic:blipFill>
                    <a:blip r:embed="rId79">
                      <a:extLst>
                        <a:ext uri="{28A0092B-C50C-407E-A947-70E740481C1C}">
                          <a14:useLocalDpi xmlns:a14="http://schemas.microsoft.com/office/drawing/2010/main" val="0"/>
                        </a:ext>
                      </a:extLst>
                    </a:blip>
                    <a:stretch>
                      <a:fillRect/>
                    </a:stretch>
                  </pic:blipFill>
                  <pic:spPr>
                    <a:xfrm>
                      <a:off x="0" y="0"/>
                      <a:ext cx="6332220" cy="513080"/>
                    </a:xfrm>
                    <a:prstGeom prst="rect">
                      <a:avLst/>
                    </a:prstGeom>
                  </pic:spPr>
                </pic:pic>
              </a:graphicData>
            </a:graphic>
          </wp:inline>
        </w:drawing>
      </w:r>
    </w:p>
    <w:p w:rsidR="000B0E08" w:rsidRDefault="000B0E08" w:rsidP="000B0E08">
      <w:pPr>
        <w:pStyle w:val="BodyText"/>
        <w:spacing w:line="360" w:lineRule="auto"/>
        <w:ind w:firstLine="0"/>
        <w:jc w:val="center"/>
        <w:rPr>
          <w:rFonts w:ascii="Arial" w:hAnsi="Arial" w:cs="Arial"/>
          <w:b/>
          <w:i/>
          <w:sz w:val="20"/>
        </w:rPr>
      </w:pPr>
      <w:r>
        <w:rPr>
          <w:rFonts w:ascii="Arial" w:hAnsi="Arial" w:cs="Arial"/>
          <w:b/>
          <w:i/>
          <w:sz w:val="20"/>
        </w:rPr>
        <w:t xml:space="preserve">Figura </w:t>
      </w:r>
      <w:r w:rsidR="00115459">
        <w:rPr>
          <w:rFonts w:ascii="Arial" w:hAnsi="Arial" w:cs="Arial"/>
          <w:b/>
          <w:i/>
          <w:sz w:val="20"/>
        </w:rPr>
        <w:t>23</w:t>
      </w:r>
      <w:r>
        <w:rPr>
          <w:rFonts w:ascii="Arial" w:hAnsi="Arial" w:cs="Arial"/>
          <w:b/>
          <w:i/>
          <w:sz w:val="20"/>
        </w:rPr>
        <w:t>: Prueba de Rendimiento (2) utilizando la herramienta Apache JMeter</w:t>
      </w:r>
    </w:p>
    <w:p w:rsidR="00AA1CBB" w:rsidRDefault="00AA1CBB" w:rsidP="00AA1CBB">
      <w:pPr>
        <w:pStyle w:val="BodyText"/>
        <w:spacing w:line="360" w:lineRule="auto"/>
        <w:ind w:firstLine="0"/>
        <w:rPr>
          <w:rFonts w:ascii="Arial" w:hAnsi="Arial" w:cs="Arial"/>
        </w:rPr>
      </w:pPr>
    </w:p>
    <w:p w:rsidR="00AA1CBB" w:rsidRDefault="00AA1CBB" w:rsidP="00AA1CBB">
      <w:pPr>
        <w:pStyle w:val="BodyText"/>
        <w:spacing w:line="360" w:lineRule="auto"/>
        <w:ind w:firstLine="0"/>
        <w:rPr>
          <w:rFonts w:ascii="Arial" w:hAnsi="Arial" w:cs="Arial"/>
        </w:rPr>
      </w:pPr>
    </w:p>
    <w:p w:rsidR="00232ED7" w:rsidRDefault="002766A0" w:rsidP="004845D7">
      <w:pPr>
        <w:pStyle w:val="BodyText"/>
        <w:spacing w:line="360" w:lineRule="auto"/>
        <w:ind w:left="1485" w:firstLine="0"/>
        <w:jc w:val="both"/>
      </w:pPr>
      <w:r>
        <w:rPr>
          <w:rFonts w:ascii="Arial" w:hAnsi="Arial" w:cs="Arial"/>
        </w:rPr>
        <w:t>&lt;En sentido general este epígrafe presenta el diseño de los mecanismos utilizados para la verificación y validación de la solución propuesta</w:t>
      </w:r>
      <w:r w:rsidR="004F3038">
        <w:rPr>
          <w:rFonts w:ascii="Arial" w:hAnsi="Arial" w:cs="Arial"/>
        </w:rPr>
        <w:t xml:space="preserve">, </w:t>
      </w:r>
      <w:r>
        <w:rPr>
          <w:rFonts w:ascii="Arial" w:hAnsi="Arial" w:cs="Arial"/>
        </w:rPr>
        <w:t>su ejecución y los resultados obtenidos&gt;</w:t>
      </w:r>
    </w:p>
    <w:p w:rsidR="00232ED7" w:rsidRDefault="002766A0">
      <w:pPr>
        <w:pStyle w:val="Heading2"/>
        <w:rPr>
          <w:iCs w:val="0"/>
          <w:szCs w:val="24"/>
        </w:rPr>
      </w:pPr>
      <w:bookmarkStart w:id="18" w:name="__RefHeading___Toc1715_4066780807"/>
      <w:bookmarkEnd w:id="18"/>
      <w:r>
        <w:rPr>
          <w:iCs w:val="0"/>
          <w:szCs w:val="24"/>
        </w:rPr>
        <w:t xml:space="preserve">III.2 </w:t>
      </w:r>
      <w:r w:rsidR="00D720E2">
        <w:rPr>
          <w:iCs w:val="0"/>
          <w:szCs w:val="24"/>
        </w:rPr>
        <w:t>Impacto del módulo de gestión de incidencias tecnológicas en el Centro de Soporte de la Universidad de las Ciencias Informáticas.</w:t>
      </w:r>
    </w:p>
    <w:p w:rsidR="00232ED7" w:rsidRDefault="002766A0">
      <w:pPr>
        <w:pStyle w:val="BodyText"/>
        <w:spacing w:line="360" w:lineRule="auto"/>
        <w:ind w:firstLine="0"/>
        <w:jc w:val="both"/>
      </w:pPr>
      <w:r>
        <w:rPr>
          <w:rFonts w:ascii="Arial" w:hAnsi="Arial" w:cs="Arial"/>
        </w:rPr>
        <w:t>&lt;Por lo general este epígrafe contiene la aplicación de los métodos y técnicas científicos que demuestran la transformación lograda por la solución propuesta en el objeto de estudio, es decir los datos que demuestren el tránsito del estado actual descrito en el capítulo 1 al estado deseado de dicho objeto&gt;</w:t>
      </w:r>
    </w:p>
    <w:p w:rsidR="00232ED7" w:rsidRDefault="002766A0">
      <w:pPr>
        <w:pStyle w:val="Heading2"/>
        <w:rPr>
          <w:iCs w:val="0"/>
          <w:szCs w:val="24"/>
        </w:rPr>
      </w:pPr>
      <w:bookmarkStart w:id="19" w:name="__RefHeading___Toc1717_4066780807"/>
      <w:bookmarkEnd w:id="19"/>
      <w:r>
        <w:rPr>
          <w:iCs w:val="0"/>
          <w:szCs w:val="24"/>
        </w:rPr>
        <w:t xml:space="preserve">III.3 </w:t>
      </w:r>
      <w:r w:rsidR="00D720E2">
        <w:rPr>
          <w:iCs w:val="0"/>
          <w:szCs w:val="24"/>
        </w:rPr>
        <w:t>Estudio de factibilidad del desarrollo de software del módulo de gestión de incidencias tecnológicas.</w:t>
      </w:r>
    </w:p>
    <w:p w:rsidR="00232ED7" w:rsidRDefault="002766A0">
      <w:pPr>
        <w:pStyle w:val="BodyText"/>
        <w:spacing w:line="360" w:lineRule="auto"/>
        <w:ind w:firstLine="0"/>
        <w:jc w:val="both"/>
      </w:pPr>
      <w:r>
        <w:rPr>
          <w:rFonts w:ascii="Arial" w:hAnsi="Arial" w:cs="Arial"/>
        </w:rPr>
        <w:t>&lt;Generalmente este epígrafe contiene el estudio de factibilidad para la realización de la solución propuesta que igualmente demuestra la viabilidad de la solución desarrollada&gt;</w:t>
      </w:r>
    </w:p>
    <w:p w:rsidR="00232ED7" w:rsidRDefault="002766A0">
      <w:pPr>
        <w:pStyle w:val="Heading2"/>
        <w:rPr>
          <w:iCs w:val="0"/>
          <w:szCs w:val="24"/>
        </w:rPr>
      </w:pPr>
      <w:bookmarkStart w:id="20" w:name="__RefHeading___Toc1719_4066780807"/>
      <w:bookmarkEnd w:id="20"/>
      <w:r>
        <w:t>Conclusiones del capítulo</w:t>
      </w:r>
    </w:p>
    <w:p w:rsidR="00232ED7" w:rsidRDefault="002766A0">
      <w:pPr>
        <w:pStyle w:val="BodyText"/>
        <w:spacing w:line="360" w:lineRule="auto"/>
        <w:ind w:firstLine="0"/>
        <w:jc w:val="both"/>
      </w:pPr>
      <w:r>
        <w:rPr>
          <w:rFonts w:ascii="Arial" w:hAnsi="Arial" w:cs="Arial"/>
        </w:rPr>
        <w:t>&lt;La lista de conclusiones en este capítulo por lo general van dirigidas a establecer los argumentos y resultados que demuestran la veracidad, factibilidad y fiabilidad de la solución propuesta en términos de los datos obtenidos al aplicar técnicas y métodos de verificación y validación de software, técnicas y métodos de validación científica de la transformación o impacto sobre el objeto de estudio; así como la factibilidad económica de la solución propuesta&gt;</w:t>
      </w:r>
    </w:p>
    <w:p w:rsidR="00232ED7" w:rsidRDefault="00232ED7">
      <w:pPr>
        <w:pStyle w:val="BodyText"/>
        <w:spacing w:line="360" w:lineRule="auto"/>
        <w:ind w:firstLine="0"/>
        <w:jc w:val="both"/>
      </w:pPr>
    </w:p>
    <w:p w:rsidR="00232ED7" w:rsidRDefault="002766A0">
      <w:pPr>
        <w:pStyle w:val="BodyText"/>
        <w:spacing w:line="360" w:lineRule="auto"/>
        <w:ind w:firstLine="0"/>
        <w:jc w:val="both"/>
        <w:rPr>
          <w:color w:val="FF0000"/>
        </w:rPr>
      </w:pPr>
      <w:r>
        <w:rPr>
          <w:rFonts w:ascii="Arial" w:hAnsi="Arial" w:cs="Arial"/>
          <w:color w:val="FF0000"/>
        </w:rPr>
        <w:t>&lt;EJEMPLO DE ESTRUCTURA Y CONTENIDO DE ESTE CAPÍTULO:</w:t>
      </w:r>
    </w:p>
    <w:p w:rsidR="00232ED7" w:rsidRDefault="002766A0">
      <w:pPr>
        <w:pStyle w:val="BodyText"/>
        <w:spacing w:line="360" w:lineRule="auto"/>
        <w:ind w:firstLine="0"/>
        <w:jc w:val="both"/>
        <w:rPr>
          <w:color w:val="FF0000"/>
        </w:rPr>
      </w:pPr>
      <w:r>
        <w:rPr>
          <w:rFonts w:ascii="Arial" w:hAnsi="Arial" w:cs="Arial"/>
          <w:color w:val="FF0000"/>
        </w:rPr>
        <w:lastRenderedPageBreak/>
        <w:t xml:space="preserve">Título del Capítulo: Validación de </w:t>
      </w:r>
      <w:proofErr w:type="spellStart"/>
      <w:r>
        <w:rPr>
          <w:rFonts w:ascii="Arial" w:hAnsi="Arial" w:cs="Arial"/>
          <w:color w:val="FF0000"/>
        </w:rPr>
        <w:t>SoftCalTest</w:t>
      </w:r>
      <w:proofErr w:type="spellEnd"/>
      <w:r>
        <w:rPr>
          <w:rFonts w:ascii="Arial" w:hAnsi="Arial" w:cs="Arial"/>
          <w:color w:val="FF0000"/>
        </w:rPr>
        <w:t xml:space="preserve"> como aplicación web para la evaluación de la calidad de software en la empresa SOFT-PLUS+</w:t>
      </w:r>
    </w:p>
    <w:p w:rsidR="00232ED7" w:rsidRDefault="002766A0">
      <w:pPr>
        <w:pStyle w:val="BodyText"/>
        <w:spacing w:line="360" w:lineRule="auto"/>
        <w:ind w:firstLine="0"/>
        <w:jc w:val="both"/>
        <w:rPr>
          <w:color w:val="FF0000"/>
        </w:rPr>
        <w:sectPr w:rsidR="00232ED7">
          <w:headerReference w:type="even" r:id="rId80"/>
          <w:headerReference w:type="default" r:id="rId81"/>
          <w:footerReference w:type="even" r:id="rId82"/>
          <w:footerReference w:type="default" r:id="rId83"/>
          <w:pgSz w:w="12240" w:h="15840"/>
          <w:pgMar w:top="1415" w:right="1134" w:bottom="1700" w:left="1134" w:header="1134" w:footer="1134" w:gutter="0"/>
          <w:cols w:space="720"/>
          <w:formProt w:val="0"/>
          <w:docGrid w:linePitch="100"/>
        </w:sectPr>
      </w:pPr>
      <w:r>
        <w:rPr>
          <w:rFonts w:ascii="Arial" w:hAnsi="Arial" w:cs="Arial"/>
          <w:color w:val="FF0000"/>
        </w:rPr>
        <w:t>I.1 Verificación y validación</w:t>
      </w:r>
      <w:r w:rsidR="002B00A2">
        <w:rPr>
          <w:rFonts w:ascii="Arial" w:hAnsi="Arial" w:cs="Arial"/>
          <w:color w:val="FF0000"/>
        </w:rPr>
        <w:t xml:space="preserve"> de la aplicación web </w:t>
      </w:r>
      <w:proofErr w:type="spellStart"/>
      <w:r w:rsidR="002B00A2">
        <w:rPr>
          <w:rFonts w:ascii="Arial" w:hAnsi="Arial" w:cs="Arial"/>
          <w:color w:val="FF0000"/>
        </w:rPr>
        <w:t>SoftCalTe</w:t>
      </w:r>
      <w:proofErr w:type="spellEnd"/>
    </w:p>
    <w:p w:rsidR="00232ED7" w:rsidRDefault="002766A0">
      <w:pPr>
        <w:pStyle w:val="BodyText"/>
        <w:spacing w:line="360" w:lineRule="auto"/>
        <w:ind w:firstLine="0"/>
        <w:jc w:val="both"/>
        <w:rPr>
          <w:color w:val="FF0000"/>
        </w:rPr>
      </w:pPr>
      <w:r>
        <w:rPr>
          <w:rFonts w:ascii="Arial" w:hAnsi="Arial" w:cs="Arial"/>
          <w:color w:val="FF0000"/>
        </w:rPr>
        <w:lastRenderedPageBreak/>
        <w:t xml:space="preserve">I.2 Impacto de la aplicación web </w:t>
      </w:r>
      <w:proofErr w:type="spellStart"/>
      <w:r>
        <w:rPr>
          <w:rFonts w:ascii="Arial" w:hAnsi="Arial" w:cs="Arial"/>
          <w:color w:val="FF0000"/>
        </w:rPr>
        <w:t>SoftCalTest</w:t>
      </w:r>
      <w:proofErr w:type="spellEnd"/>
      <w:r>
        <w:rPr>
          <w:rFonts w:ascii="Arial" w:hAnsi="Arial" w:cs="Arial"/>
          <w:color w:val="FF0000"/>
        </w:rPr>
        <w:t xml:space="preserve"> en la evaluación de la calidad de software en la empresa SOFT-PLUS+</w:t>
      </w:r>
    </w:p>
    <w:p w:rsidR="00232ED7" w:rsidRDefault="002766A0">
      <w:pPr>
        <w:pStyle w:val="BodyText"/>
        <w:spacing w:line="360" w:lineRule="auto"/>
        <w:ind w:firstLine="0"/>
        <w:jc w:val="both"/>
        <w:rPr>
          <w:color w:val="FF0000"/>
        </w:rPr>
      </w:pPr>
      <w:r>
        <w:rPr>
          <w:rFonts w:ascii="Arial" w:hAnsi="Arial" w:cs="Arial"/>
          <w:color w:val="FF0000"/>
        </w:rPr>
        <w:t xml:space="preserve">I.3 Estudio de factibilidad del desarrollo de software de </w:t>
      </w:r>
      <w:proofErr w:type="spellStart"/>
      <w:r>
        <w:rPr>
          <w:rFonts w:ascii="Arial" w:hAnsi="Arial" w:cs="Arial"/>
          <w:color w:val="FF0000"/>
        </w:rPr>
        <w:t>de</w:t>
      </w:r>
      <w:proofErr w:type="spellEnd"/>
      <w:r>
        <w:rPr>
          <w:rFonts w:ascii="Arial" w:hAnsi="Arial" w:cs="Arial"/>
          <w:color w:val="FF0000"/>
        </w:rPr>
        <w:t xml:space="preserve"> la aplicación web </w:t>
      </w:r>
      <w:proofErr w:type="spellStart"/>
      <w:r>
        <w:rPr>
          <w:rFonts w:ascii="Arial" w:hAnsi="Arial" w:cs="Arial"/>
          <w:color w:val="FF0000"/>
        </w:rPr>
        <w:t>SoftCalTest</w:t>
      </w:r>
      <w:proofErr w:type="spellEnd"/>
    </w:p>
    <w:p w:rsidR="00232ED7" w:rsidRDefault="002766A0">
      <w:pPr>
        <w:pStyle w:val="BodyText"/>
        <w:spacing w:line="360" w:lineRule="auto"/>
        <w:ind w:firstLine="0"/>
        <w:jc w:val="both"/>
        <w:rPr>
          <w:color w:val="FF0000"/>
        </w:rPr>
        <w:sectPr w:rsidR="00232ED7">
          <w:headerReference w:type="even" r:id="rId84"/>
          <w:headerReference w:type="default" r:id="rId85"/>
          <w:footerReference w:type="even" r:id="rId86"/>
          <w:footerReference w:type="default" r:id="rId87"/>
          <w:pgSz w:w="12240" w:h="15840"/>
          <w:pgMar w:top="1528" w:right="1134" w:bottom="1700" w:left="1134" w:header="1134" w:footer="1134" w:gutter="0"/>
          <w:cols w:space="720"/>
          <w:formProt w:val="0"/>
          <w:docGrid w:linePitch="100"/>
        </w:sectPr>
      </w:pPr>
      <w:r>
        <w:rPr>
          <w:rFonts w:ascii="Arial" w:hAnsi="Arial" w:cs="Arial"/>
          <w:color w:val="FF0000"/>
        </w:rPr>
        <w:t>Conclusiones del capítulo&gt;</w:t>
      </w:r>
    </w:p>
    <w:p w:rsidR="00232ED7" w:rsidRDefault="002766A0">
      <w:pPr>
        <w:pStyle w:val="Heading1"/>
      </w:pPr>
      <w:bookmarkStart w:id="21" w:name="__RefHeading___Toc1721_4066780807"/>
      <w:bookmarkEnd w:id="21"/>
      <w:r>
        <w:lastRenderedPageBreak/>
        <w:t>CONCLUSIONES FINALES</w:t>
      </w:r>
    </w:p>
    <w:p w:rsidR="00232ED7" w:rsidRDefault="002766A0">
      <w:pPr>
        <w:pStyle w:val="BodyText"/>
        <w:spacing w:line="360" w:lineRule="auto"/>
        <w:ind w:firstLine="0"/>
        <w:jc w:val="both"/>
        <w:sectPr w:rsidR="00232ED7">
          <w:headerReference w:type="even" r:id="rId88"/>
          <w:headerReference w:type="default" r:id="rId89"/>
          <w:footerReference w:type="even" r:id="rId90"/>
          <w:footerReference w:type="default" r:id="rId91"/>
          <w:pgSz w:w="12240" w:h="15840"/>
          <w:pgMar w:top="1359" w:right="1134" w:bottom="1700" w:left="1134" w:header="1134" w:footer="1134" w:gutter="0"/>
          <w:cols w:space="720"/>
          <w:formProt w:val="0"/>
          <w:docGrid w:linePitch="100"/>
        </w:sectPr>
      </w:pPr>
      <w:r>
        <w:rPr>
          <w:rFonts w:ascii="Arial" w:hAnsi="Arial" w:cs="Arial"/>
        </w:rPr>
        <w:t xml:space="preserve">&lt;La lista de conclusiones finales por lo general van dirigidas a establecer los argumentos y resultados a los que se arribó en </w:t>
      </w:r>
      <w:proofErr w:type="spellStart"/>
      <w:r>
        <w:rPr>
          <w:rFonts w:ascii="Arial" w:hAnsi="Arial" w:cs="Arial"/>
        </w:rPr>
        <w:t>lo</w:t>
      </w:r>
      <w:proofErr w:type="spellEnd"/>
      <w:r>
        <w:rPr>
          <w:rFonts w:ascii="Arial" w:hAnsi="Arial" w:cs="Arial"/>
        </w:rPr>
        <w:t xml:space="preserve"> siguientes aspectos: (1) sistematización del estado del arte referido al objeto de estudio y el campo de acción, (2) diagnóstico del estado actual del objeto de estudio, (3) principales aspectos del análisis, diseño e implementación de la solución, (4) principales resultados de la validación de la solución propuesta. Deben apoyarse en los resultados obtenidos y descritos en la memoria y no en datos que no aparezcan en este documento. No pueden exceder una cuartilla en su extensión&gt;</w:t>
      </w:r>
    </w:p>
    <w:p w:rsidR="00232ED7" w:rsidRDefault="002766A0">
      <w:pPr>
        <w:pStyle w:val="Heading1"/>
      </w:pPr>
      <w:bookmarkStart w:id="22" w:name="__RefHeading___Toc1723_4066780807"/>
      <w:bookmarkEnd w:id="22"/>
      <w:r>
        <w:lastRenderedPageBreak/>
        <w:t>RECOMENDACIONES</w:t>
      </w:r>
    </w:p>
    <w:p w:rsidR="00232ED7" w:rsidRDefault="002766A0">
      <w:pPr>
        <w:pStyle w:val="BodyText"/>
        <w:spacing w:line="360" w:lineRule="auto"/>
        <w:ind w:firstLine="0"/>
        <w:jc w:val="both"/>
        <w:sectPr w:rsidR="00232ED7">
          <w:headerReference w:type="even" r:id="rId92"/>
          <w:headerReference w:type="default" r:id="rId93"/>
          <w:footerReference w:type="even" r:id="rId94"/>
          <w:footerReference w:type="default" r:id="rId95"/>
          <w:pgSz w:w="12240" w:h="15840"/>
          <w:pgMar w:top="1303" w:right="1134" w:bottom="1700" w:left="1134" w:header="1134" w:footer="1134" w:gutter="0"/>
          <w:cols w:space="720"/>
          <w:formProt w:val="0"/>
          <w:docGrid w:linePitch="100"/>
        </w:sectPr>
      </w:pPr>
      <w:r>
        <w:rPr>
          <w:rFonts w:ascii="Arial" w:hAnsi="Arial" w:cs="Arial"/>
        </w:rPr>
        <w:t>&lt;La lista de conclusiones por lo general van dirigidas a establecer aquellos aspectos en los cuales la investigación puede continuar para su perfeccionamiento, mantenimiento o evolución en el tiempo. No deben constituir acciones no realizadas por omisión de etapas del proceso investigativo o ingenieril; ni ser demasiadas en número que cuestionen la completitud y pertinencia de la investigación realizada. No pueden exceder una cuartilla en su extensión&gt;</w:t>
      </w:r>
    </w:p>
    <w:p w:rsidR="00232ED7" w:rsidRDefault="002766A0">
      <w:pPr>
        <w:pStyle w:val="Heading1"/>
      </w:pPr>
      <w:bookmarkStart w:id="23" w:name="__RefHeading___Toc1725_4066780807"/>
      <w:bookmarkEnd w:id="23"/>
      <w:r>
        <w:lastRenderedPageBreak/>
        <w:t>REFERENCIAS BIBLIOGRÁFICAS</w:t>
      </w:r>
    </w:p>
    <w:p w:rsidR="007A7862" w:rsidRPr="007A7862" w:rsidRDefault="00767725" w:rsidP="007A7862">
      <w:pPr>
        <w:pStyle w:val="Bibliography"/>
        <w:rPr>
          <w:sz w:val="24"/>
        </w:rPr>
      </w:pPr>
      <w:r>
        <w:fldChar w:fldCharType="begin"/>
      </w:r>
      <w:r>
        <w:instrText xml:space="preserve"> ADDIN ZOTERO_BIBL {"uncited":[],"omitted":[],"custom":[]} CSL_BIBLIOGRAPHY </w:instrText>
      </w:r>
      <w:r>
        <w:fldChar w:fldCharType="separate"/>
      </w:r>
      <w:r w:rsidR="007A7862" w:rsidRPr="007A7862">
        <w:rPr>
          <w:sz w:val="24"/>
        </w:rPr>
        <w:t xml:space="preserve">Alfonso Benítez, D. (2017). </w:t>
      </w:r>
      <w:r w:rsidR="007A7862" w:rsidRPr="007A7862">
        <w:rPr>
          <w:i/>
          <w:iCs/>
          <w:sz w:val="24"/>
        </w:rPr>
        <w:t>Herramienta para generar productos de trabajos de la metodología vari</w:t>
      </w:r>
      <w:r w:rsidR="007A7862" w:rsidRPr="007A7862">
        <w:rPr>
          <w:i/>
          <w:iCs/>
          <w:sz w:val="24"/>
        </w:rPr>
        <w:t>a</w:t>
      </w:r>
      <w:r w:rsidR="007A7862" w:rsidRPr="007A7862">
        <w:rPr>
          <w:i/>
          <w:iCs/>
          <w:sz w:val="24"/>
        </w:rPr>
        <w:t>ción AUP-UCI</w:t>
      </w:r>
      <w:r w:rsidR="007A7862" w:rsidRPr="007A7862">
        <w:rPr>
          <w:sz w:val="24"/>
        </w:rPr>
        <w:t xml:space="preserve"> [B.S. thesis]. Universidad de las Ciencias Informáticas. Facultad 3.</w:t>
      </w:r>
    </w:p>
    <w:p w:rsidR="007A7862" w:rsidRPr="007A7862" w:rsidRDefault="007A7862" w:rsidP="007A7862">
      <w:pPr>
        <w:pStyle w:val="Bibliography"/>
        <w:rPr>
          <w:sz w:val="24"/>
        </w:rPr>
      </w:pPr>
      <w:r w:rsidRPr="007A7862">
        <w:rPr>
          <w:sz w:val="24"/>
        </w:rPr>
        <w:t xml:space="preserve">Cassá, J. M. O., &amp; Ufano, P. A. O. D. (2012). </w:t>
      </w:r>
      <w:r w:rsidRPr="007A7862">
        <w:rPr>
          <w:i/>
          <w:iCs/>
          <w:sz w:val="24"/>
        </w:rPr>
        <w:t>Programación web en Java</w:t>
      </w:r>
      <w:r w:rsidRPr="007A7862">
        <w:rPr>
          <w:sz w:val="24"/>
        </w:rPr>
        <w:t>. Ministerio de Educación.</w:t>
      </w:r>
    </w:p>
    <w:p w:rsidR="007A7862" w:rsidRPr="007A7862" w:rsidRDefault="007A7862" w:rsidP="007A7862">
      <w:pPr>
        <w:pStyle w:val="Bibliography"/>
        <w:rPr>
          <w:sz w:val="24"/>
          <w:lang w:val="en-US"/>
        </w:rPr>
      </w:pPr>
      <w:r w:rsidRPr="007A7862">
        <w:rPr>
          <w:sz w:val="24"/>
        </w:rPr>
        <w:t>Dumas, M., La Rosa, M., Mendling, J., Reijers, H. A., Dumas, M., La Rosa, M., Mendling, J., &amp; Re</w:t>
      </w:r>
      <w:r w:rsidRPr="007A7862">
        <w:rPr>
          <w:sz w:val="24"/>
        </w:rPr>
        <w:t>i</w:t>
      </w:r>
      <w:r w:rsidRPr="007A7862">
        <w:rPr>
          <w:sz w:val="24"/>
        </w:rPr>
        <w:t xml:space="preserve">jers, H. A. (2018). </w:t>
      </w:r>
      <w:r w:rsidRPr="007A7862">
        <w:rPr>
          <w:sz w:val="24"/>
          <w:lang w:val="en-US"/>
        </w:rPr>
        <w:t xml:space="preserve">Introduction to business process management. </w:t>
      </w:r>
      <w:r w:rsidRPr="007A7862">
        <w:rPr>
          <w:i/>
          <w:iCs/>
          <w:sz w:val="24"/>
          <w:lang w:val="en-US"/>
        </w:rPr>
        <w:t>Fundamentals of business process management</w:t>
      </w:r>
      <w:r w:rsidRPr="007A7862">
        <w:rPr>
          <w:sz w:val="24"/>
          <w:lang w:val="en-US"/>
        </w:rPr>
        <w:t>, 1-33.</w:t>
      </w:r>
    </w:p>
    <w:p w:rsidR="007A7862" w:rsidRPr="007A7862" w:rsidRDefault="007A7862" w:rsidP="007A7862">
      <w:pPr>
        <w:pStyle w:val="Bibliography"/>
        <w:rPr>
          <w:sz w:val="24"/>
        </w:rPr>
      </w:pPr>
      <w:r w:rsidRPr="007A7862">
        <w:rPr>
          <w:sz w:val="24"/>
        </w:rPr>
        <w:t xml:space="preserve">Fontela, C. (2012). </w:t>
      </w:r>
      <w:r w:rsidRPr="007A7862">
        <w:rPr>
          <w:i/>
          <w:iCs/>
          <w:sz w:val="24"/>
        </w:rPr>
        <w:t>UML: Modelado de software para profesionales</w:t>
      </w:r>
      <w:r w:rsidRPr="007A7862">
        <w:rPr>
          <w:sz w:val="24"/>
        </w:rPr>
        <w:t>. Alpha Editorial.</w:t>
      </w:r>
    </w:p>
    <w:p w:rsidR="007A7862" w:rsidRPr="007A7862" w:rsidRDefault="007A7862" w:rsidP="007A7862">
      <w:pPr>
        <w:pStyle w:val="Bibliography"/>
        <w:rPr>
          <w:sz w:val="24"/>
        </w:rPr>
      </w:pPr>
      <w:r w:rsidRPr="007A7862">
        <w:rPr>
          <w:sz w:val="24"/>
        </w:rPr>
        <w:t xml:space="preserve">Gómez, M. (2017). Procesamiento digital de señales. </w:t>
      </w:r>
      <w:r w:rsidRPr="007A7862">
        <w:rPr>
          <w:i/>
          <w:iCs/>
          <w:sz w:val="24"/>
        </w:rPr>
        <w:t>Estadística, probabilidad y ruido</w:t>
      </w:r>
      <w:r w:rsidRPr="007A7862">
        <w:rPr>
          <w:sz w:val="24"/>
        </w:rPr>
        <w:t>.</w:t>
      </w:r>
    </w:p>
    <w:p w:rsidR="007A7862" w:rsidRPr="007A7862" w:rsidRDefault="007A7862" w:rsidP="007A7862">
      <w:pPr>
        <w:pStyle w:val="Bibliography"/>
        <w:rPr>
          <w:sz w:val="24"/>
        </w:rPr>
      </w:pPr>
      <w:r w:rsidRPr="007A7862">
        <w:rPr>
          <w:sz w:val="24"/>
        </w:rPr>
        <w:t xml:space="preserve">Juanes, V. G., Villar, M. C., González, S. F., Gómez, J. A., Alcántara, M. C., de Marino Gómez-Sandoval, M. A., &amp; Caldentey, C. V. (2000). Análisis del consumo de medicamentos utilizando indicadores de calidad en la prescripción. </w:t>
      </w:r>
      <w:r w:rsidRPr="007A7862">
        <w:rPr>
          <w:i/>
          <w:iCs/>
          <w:sz w:val="24"/>
        </w:rPr>
        <w:t>Atención primaria</w:t>
      </w:r>
      <w:r w:rsidRPr="007A7862">
        <w:rPr>
          <w:sz w:val="24"/>
        </w:rPr>
        <w:t xml:space="preserve">, </w:t>
      </w:r>
      <w:r w:rsidRPr="007A7862">
        <w:rPr>
          <w:i/>
          <w:iCs/>
          <w:sz w:val="24"/>
        </w:rPr>
        <w:t>25</w:t>
      </w:r>
      <w:r w:rsidRPr="007A7862">
        <w:rPr>
          <w:sz w:val="24"/>
        </w:rPr>
        <w:t>(9), 618-624.</w:t>
      </w:r>
    </w:p>
    <w:p w:rsidR="007A7862" w:rsidRPr="007A7862" w:rsidRDefault="007A7862" w:rsidP="007A7862">
      <w:pPr>
        <w:pStyle w:val="Bibliography"/>
        <w:rPr>
          <w:sz w:val="24"/>
        </w:rPr>
      </w:pPr>
      <w:r w:rsidRPr="007A7862">
        <w:rPr>
          <w:sz w:val="24"/>
        </w:rPr>
        <w:t>López Vargas, Y., &amp; Vázquez Chávez, A. (2016). La Gestión de Servicios de soporte técnico en el c</w:t>
      </w:r>
      <w:r w:rsidRPr="007A7862">
        <w:rPr>
          <w:sz w:val="24"/>
        </w:rPr>
        <w:t>i</w:t>
      </w:r>
      <w:r w:rsidRPr="007A7862">
        <w:rPr>
          <w:sz w:val="24"/>
        </w:rPr>
        <w:t xml:space="preserve">clo de vida del desarrollo de software. </w:t>
      </w:r>
      <w:r w:rsidRPr="007A7862">
        <w:rPr>
          <w:i/>
          <w:iCs/>
          <w:sz w:val="24"/>
        </w:rPr>
        <w:t>Revista Cubana de Ciencias Informáticas</w:t>
      </w:r>
      <w:r w:rsidRPr="007A7862">
        <w:rPr>
          <w:sz w:val="24"/>
        </w:rPr>
        <w:t xml:space="preserve">, </w:t>
      </w:r>
      <w:r w:rsidRPr="007A7862">
        <w:rPr>
          <w:i/>
          <w:iCs/>
          <w:sz w:val="24"/>
        </w:rPr>
        <w:t>10</w:t>
      </w:r>
      <w:r w:rsidRPr="007A7862">
        <w:rPr>
          <w:sz w:val="24"/>
        </w:rPr>
        <w:t>, 46-60.</w:t>
      </w:r>
    </w:p>
    <w:p w:rsidR="007A7862" w:rsidRPr="007A7862" w:rsidRDefault="007A7862" w:rsidP="007A7862">
      <w:pPr>
        <w:pStyle w:val="Bibliography"/>
        <w:rPr>
          <w:sz w:val="24"/>
        </w:rPr>
      </w:pPr>
      <w:r w:rsidRPr="007A7862">
        <w:rPr>
          <w:sz w:val="24"/>
        </w:rPr>
        <w:t xml:space="preserve">Luna, F., Millahual, C. P., &amp; Iacono, M. (2018). </w:t>
      </w:r>
      <w:r w:rsidRPr="007A7862">
        <w:rPr>
          <w:i/>
          <w:iCs/>
          <w:sz w:val="24"/>
        </w:rPr>
        <w:t>PROGRAMACION WEB Full Stack 24-Salida laboral: Desarrollo frontend y backend-Curso visual y práctico</w:t>
      </w:r>
      <w:r w:rsidRPr="007A7862">
        <w:rPr>
          <w:sz w:val="24"/>
        </w:rPr>
        <w:t xml:space="preserve"> (Vol. 24). RedUsers.</w:t>
      </w:r>
    </w:p>
    <w:p w:rsidR="007A7862" w:rsidRPr="007A7862" w:rsidRDefault="007A7862" w:rsidP="007A7862">
      <w:pPr>
        <w:pStyle w:val="Bibliography"/>
        <w:rPr>
          <w:sz w:val="24"/>
        </w:rPr>
      </w:pPr>
      <w:r w:rsidRPr="007A7862">
        <w:rPr>
          <w:sz w:val="24"/>
        </w:rPr>
        <w:t xml:space="preserve">Paredes Colmenar, M. del P. (2020). </w:t>
      </w:r>
      <w:r w:rsidRPr="007A7862">
        <w:rPr>
          <w:i/>
          <w:iCs/>
          <w:sz w:val="24"/>
        </w:rPr>
        <w:t>Aplicaciones web</w:t>
      </w:r>
      <w:r w:rsidRPr="007A7862">
        <w:rPr>
          <w:sz w:val="24"/>
        </w:rPr>
        <w:t>. Sintesis.</w:t>
      </w:r>
    </w:p>
    <w:p w:rsidR="007A7862" w:rsidRPr="007A7862" w:rsidRDefault="007A7862" w:rsidP="007A7862">
      <w:pPr>
        <w:pStyle w:val="Bibliography"/>
        <w:rPr>
          <w:sz w:val="24"/>
        </w:rPr>
      </w:pPr>
      <w:r w:rsidRPr="007A7862">
        <w:rPr>
          <w:sz w:val="24"/>
        </w:rPr>
        <w:t xml:space="preserve">Sanz, M. L. (2016). </w:t>
      </w:r>
      <w:r w:rsidRPr="007A7862">
        <w:rPr>
          <w:i/>
          <w:iCs/>
          <w:sz w:val="24"/>
        </w:rPr>
        <w:t>MF0491_3 Programación web en el Entorno Cliente.</w:t>
      </w:r>
      <w:r w:rsidRPr="007A7862">
        <w:rPr>
          <w:sz w:val="24"/>
        </w:rPr>
        <w:t xml:space="preserve"> Ra-Ma Editorial.</w:t>
      </w:r>
    </w:p>
    <w:p w:rsidR="007A7862" w:rsidRPr="007A7862" w:rsidRDefault="007A7862" w:rsidP="007A7862">
      <w:pPr>
        <w:pStyle w:val="Bibliography"/>
        <w:rPr>
          <w:sz w:val="24"/>
        </w:rPr>
      </w:pPr>
      <w:r w:rsidRPr="007A7862">
        <w:rPr>
          <w:sz w:val="24"/>
        </w:rPr>
        <w:t xml:space="preserve">Tabares, R. B. (2010). Patrones Grasp y Anti-Patrones: Un Enfoque Orientado a Objetos desde Lógica de Programación. </w:t>
      </w:r>
      <w:r w:rsidRPr="007A7862">
        <w:rPr>
          <w:i/>
          <w:iCs/>
          <w:sz w:val="24"/>
        </w:rPr>
        <w:t>Entre Ciencia e Ingeniería</w:t>
      </w:r>
      <w:r w:rsidRPr="007A7862">
        <w:rPr>
          <w:sz w:val="24"/>
        </w:rPr>
        <w:t xml:space="preserve">, </w:t>
      </w:r>
      <w:r w:rsidRPr="007A7862">
        <w:rPr>
          <w:i/>
          <w:iCs/>
          <w:sz w:val="24"/>
        </w:rPr>
        <w:t>4</w:t>
      </w:r>
      <w:r w:rsidRPr="007A7862">
        <w:rPr>
          <w:sz w:val="24"/>
        </w:rPr>
        <w:t>(8), Article 8.</w:t>
      </w:r>
    </w:p>
    <w:p w:rsidR="007A7862" w:rsidRPr="007A7862" w:rsidRDefault="007A7862" w:rsidP="007A7862">
      <w:pPr>
        <w:pStyle w:val="Bibliography"/>
        <w:rPr>
          <w:sz w:val="24"/>
        </w:rPr>
      </w:pPr>
      <w:r w:rsidRPr="007A7862">
        <w:rPr>
          <w:sz w:val="24"/>
        </w:rPr>
        <w:t xml:space="preserve">TEAM, A. (s. f.). </w:t>
      </w:r>
      <w:r w:rsidRPr="007A7862">
        <w:rPr>
          <w:i/>
          <w:iCs/>
          <w:sz w:val="24"/>
        </w:rPr>
        <w:t>Metodología ITIL: Gestión de incidencias y objetivos</w:t>
      </w:r>
      <w:r w:rsidRPr="007A7862">
        <w:rPr>
          <w:sz w:val="24"/>
        </w:rPr>
        <w:t>. Recuperado 17 de mayo de 2023, de https://www.ambit-bst.com/blog/metodología-itil-gestión-de-incidencias-y-objetivos</w:t>
      </w:r>
    </w:p>
    <w:p w:rsidR="007A7862" w:rsidRPr="007A7862" w:rsidRDefault="007A7862" w:rsidP="007A7862">
      <w:pPr>
        <w:pStyle w:val="Bibliography"/>
        <w:rPr>
          <w:sz w:val="24"/>
        </w:rPr>
      </w:pPr>
      <w:r w:rsidRPr="007A7862">
        <w:rPr>
          <w:sz w:val="24"/>
        </w:rPr>
        <w:lastRenderedPageBreak/>
        <w:t>Vidal-Silva, C. L., Pham, T. T., Sepúlveda, S. M., &amp; Carter, L. E. (2019). En Búsqueda de un Proced</w:t>
      </w:r>
      <w:r w:rsidRPr="007A7862">
        <w:rPr>
          <w:sz w:val="24"/>
        </w:rPr>
        <w:t>i</w:t>
      </w:r>
      <w:r w:rsidRPr="007A7862">
        <w:rPr>
          <w:sz w:val="24"/>
        </w:rPr>
        <w:t>miento de Desarrollo de Software Modular. Simbiosis entre Programación Orientada a la Cara</w:t>
      </w:r>
      <w:r w:rsidRPr="007A7862">
        <w:rPr>
          <w:sz w:val="24"/>
        </w:rPr>
        <w:t>c</w:t>
      </w:r>
      <w:r w:rsidRPr="007A7862">
        <w:rPr>
          <w:sz w:val="24"/>
        </w:rPr>
        <w:t xml:space="preserve">terística y Programación Orientada a Aspectos JPI. </w:t>
      </w:r>
      <w:r w:rsidRPr="007A7862">
        <w:rPr>
          <w:i/>
          <w:iCs/>
          <w:sz w:val="24"/>
        </w:rPr>
        <w:t>Información tecnológica</w:t>
      </w:r>
      <w:r w:rsidRPr="007A7862">
        <w:rPr>
          <w:sz w:val="24"/>
        </w:rPr>
        <w:t xml:space="preserve">, </w:t>
      </w:r>
      <w:r w:rsidRPr="007A7862">
        <w:rPr>
          <w:i/>
          <w:iCs/>
          <w:sz w:val="24"/>
        </w:rPr>
        <w:t>30</w:t>
      </w:r>
      <w:r w:rsidRPr="007A7862">
        <w:rPr>
          <w:sz w:val="24"/>
        </w:rPr>
        <w:t>(3), 95-104.</w:t>
      </w:r>
    </w:p>
    <w:p w:rsidR="007A7862" w:rsidRPr="007A7862" w:rsidRDefault="007A7862" w:rsidP="007A7862">
      <w:pPr>
        <w:pStyle w:val="Bibliography"/>
        <w:rPr>
          <w:sz w:val="24"/>
        </w:rPr>
      </w:pPr>
      <w:r w:rsidRPr="007A7862">
        <w:rPr>
          <w:sz w:val="24"/>
        </w:rPr>
        <w:t xml:space="preserve">Vilchez Velasquez, D. M. (2022). </w:t>
      </w:r>
      <w:r w:rsidRPr="007A7862">
        <w:rPr>
          <w:i/>
          <w:iCs/>
          <w:sz w:val="24"/>
        </w:rPr>
        <w:t>Metodología ITIL v3 en la gestión de incidencias de la oficina de soporte técnico de una universidad privada, Lima 2022</w:t>
      </w:r>
      <w:r w:rsidRPr="007A7862">
        <w:rPr>
          <w:sz w:val="24"/>
        </w:rPr>
        <w:t>.</w:t>
      </w:r>
    </w:p>
    <w:p w:rsidR="00767725" w:rsidRDefault="00767725" w:rsidP="00767725">
      <w:pPr>
        <w:pStyle w:val="BodyText"/>
        <w:ind w:firstLine="0"/>
      </w:pPr>
      <w:r>
        <w:fldChar w:fldCharType="end"/>
      </w:r>
      <w:bookmarkStart w:id="24" w:name="__RefHeading___Toc1727_4066780807"/>
      <w:bookmarkEnd w:id="24"/>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767725" w:rsidRDefault="00767725" w:rsidP="00767725">
      <w:pPr>
        <w:pStyle w:val="BodyText"/>
        <w:ind w:firstLine="0"/>
      </w:pPr>
    </w:p>
    <w:p w:rsidR="00232ED7" w:rsidRDefault="002766A0" w:rsidP="00767725">
      <w:pPr>
        <w:pStyle w:val="BodyText"/>
        <w:ind w:firstLine="0"/>
      </w:pPr>
      <w:r>
        <w:lastRenderedPageBreak/>
        <w:t>ANEXOS</w:t>
      </w:r>
    </w:p>
    <w:p w:rsidR="00F5346F" w:rsidRDefault="00F5346F" w:rsidP="00767725">
      <w:pPr>
        <w:pStyle w:val="BodyText"/>
        <w:ind w:firstLine="0"/>
      </w:pPr>
    </w:p>
    <w:p w:rsidR="00232ED7" w:rsidRDefault="002766A0">
      <w:pPr>
        <w:pStyle w:val="BodyText"/>
        <w:spacing w:line="240" w:lineRule="auto"/>
        <w:ind w:firstLine="0"/>
        <w:jc w:val="both"/>
        <w:rPr>
          <w:rFonts w:ascii="Arial" w:hAnsi="Arial"/>
          <w:sz w:val="22"/>
          <w:szCs w:val="22"/>
        </w:rPr>
      </w:pPr>
      <w:r>
        <w:rPr>
          <w:rFonts w:ascii="Arial" w:hAnsi="Arial"/>
          <w:sz w:val="22"/>
          <w:szCs w:val="22"/>
        </w:rPr>
        <w:t>&lt;Contenido de los anexos con igual tipo de fuente Arial, pero a tamaño 11 puntos e interlineado 1.0 puntos. Debe tratar de sólo utilizarse aquellos anexos imprescindibles para complementar lo presentado en la memoria escrita y que no excedan las ocho (8) o diez (10 páginas). Deben aparecer uno a continuación del otro sin necesidad de saltos de página entre estos&gt;</w:t>
      </w:r>
    </w:p>
    <w:p w:rsidR="00232ED7" w:rsidRDefault="00232ED7">
      <w:pPr>
        <w:pStyle w:val="BodyText"/>
        <w:spacing w:line="240" w:lineRule="auto"/>
        <w:ind w:firstLine="0"/>
        <w:jc w:val="both"/>
      </w:pPr>
    </w:p>
    <w:sectPr w:rsidR="00232ED7">
      <w:headerReference w:type="even" r:id="rId96"/>
      <w:headerReference w:type="default" r:id="rId97"/>
      <w:footerReference w:type="even" r:id="rId98"/>
      <w:footerReference w:type="default" r:id="rId99"/>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53D" w:rsidRDefault="0083753D">
      <w:pPr>
        <w:spacing w:line="240" w:lineRule="auto"/>
      </w:pPr>
      <w:r>
        <w:separator/>
      </w:r>
    </w:p>
  </w:endnote>
  <w:endnote w:type="continuationSeparator" w:id="0">
    <w:p w:rsidR="0083753D" w:rsidRDefault="008375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ingFang SC">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0">
    <w:altName w:val="DejaVu Sans"/>
    <w:charset w:val="00"/>
    <w:family w:val="auto"/>
    <w:pitch w:val="default"/>
  </w:font>
  <w:font w:name="等线 Light">
    <w:altName w:val="MS Gothic"/>
    <w:panose1 w:val="00000000000000000000"/>
    <w:charset w:val="80"/>
    <w:family w:val="roman"/>
    <w:notTrueType/>
    <w:pitch w:val="default"/>
  </w:font>
  <w:font w:name="等线">
    <w:altName w:val="MS Gothic"/>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v</w:t>
    </w:r>
    <w:r>
      <w:rPr>
        <w:rFonts w:ascii="Arial" w:hAnsi="Arial"/>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Pr>
        <w:noProof/>
      </w:rPr>
      <w:t>vii</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Pr>
        <w:noProof/>
      </w:rPr>
      <w:t>ix</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Pr>
        <w:noProof/>
      </w:rPr>
      <w:t>x</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sidR="0053075C">
      <w:rPr>
        <w:noProof/>
      </w:rPr>
      <w:t>13</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i</w:t>
    </w:r>
    <w:r>
      <w:rPr>
        <w:rFonts w:ascii="Arial" w:hAnsi="Arial"/>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sidR="0053075C">
      <w:rPr>
        <w:noProof/>
      </w:rPr>
      <w:t>59</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sidR="0053075C">
      <w:rPr>
        <w:noProof/>
      </w:rPr>
      <w:t>69</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sidR="0053075C">
      <w:rPr>
        <w:noProof/>
      </w:rPr>
      <w:t>71</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sidR="0053075C">
      <w:rPr>
        <w:noProof/>
      </w:rPr>
      <w:t>74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fldChar w:fldCharType="begin"/>
    </w:r>
    <w:r>
      <w:instrText xml:space="preserve"> PAGE </w:instrText>
    </w:r>
    <w:r>
      <w:fldChar w:fldCharType="separate"/>
    </w:r>
    <w:r w:rsidR="0053075C">
      <w:rPr>
        <w:noProof/>
      </w:rPr>
      <w:t>73</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iii</w:t>
    </w:r>
    <w:r>
      <w:rPr>
        <w:rFonts w:ascii="Arial" w:hAnsi="Arial"/>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53D" w:rsidRDefault="0083753D">
      <w:pPr>
        <w:spacing w:line="240" w:lineRule="auto"/>
      </w:pPr>
      <w:r>
        <w:separator/>
      </w:r>
    </w:p>
  </w:footnote>
  <w:footnote w:type="continuationSeparator" w:id="0">
    <w:p w:rsidR="0083753D" w:rsidRDefault="0083753D">
      <w:pPr>
        <w:spacing w:line="240" w:lineRule="auto"/>
      </w:pPr>
      <w:r>
        <w:continuationSeparator/>
      </w:r>
    </w:p>
  </w:footnote>
  <w:footnote w:id="1">
    <w:p w:rsidR="00534675" w:rsidRPr="00A6259B" w:rsidRDefault="00534675">
      <w:pPr>
        <w:pStyle w:val="FootnoteText"/>
        <w:rPr>
          <w:lang w:val="en-US"/>
        </w:rPr>
      </w:pPr>
      <w:r>
        <w:rPr>
          <w:rStyle w:val="FootnoteReference"/>
        </w:rPr>
        <w:footnoteRef/>
      </w:r>
      <w:r w:rsidRPr="00A6259B">
        <w:rPr>
          <w:lang w:val="en-US"/>
        </w:rPr>
        <w:t xml:space="preserve"> CSS3 (Cascading Style Sheet)</w:t>
      </w:r>
    </w:p>
  </w:footnote>
  <w:footnote w:id="2">
    <w:p w:rsidR="00534675" w:rsidRPr="00FB5D28" w:rsidRDefault="00534675">
      <w:pPr>
        <w:pStyle w:val="FootnoteText"/>
        <w:rPr>
          <w:lang w:val="en-US"/>
        </w:rPr>
      </w:pPr>
      <w:r>
        <w:rPr>
          <w:rStyle w:val="FootnoteReference"/>
        </w:rPr>
        <w:footnoteRef/>
      </w:r>
      <w:r w:rsidRPr="00FB5D28">
        <w:rPr>
          <w:lang w:val="en-US"/>
        </w:rPr>
        <w:t xml:space="preserve"> HTML5 (</w:t>
      </w:r>
      <w:r>
        <w:rPr>
          <w:lang w:val="en-US"/>
        </w:rPr>
        <w:t xml:space="preserve">Hyper </w:t>
      </w:r>
      <w:r w:rsidRPr="00FB5D28">
        <w:rPr>
          <w:lang w:val="en-US"/>
        </w:rPr>
        <w:t>Text Markup Language)</w:t>
      </w:r>
    </w:p>
  </w:footnote>
  <w:footnote w:id="3">
    <w:p w:rsidR="00534675" w:rsidRPr="00A6259B" w:rsidRDefault="00534675">
      <w:pPr>
        <w:pStyle w:val="FootnoteText"/>
        <w:rPr>
          <w:lang w:val="en-US"/>
        </w:rPr>
      </w:pPr>
      <w:r>
        <w:rPr>
          <w:rStyle w:val="FootnoteReference"/>
        </w:rPr>
        <w:footnoteRef/>
      </w:r>
      <w:r w:rsidRPr="00A6259B">
        <w:rPr>
          <w:lang w:val="en-US"/>
        </w:rPr>
        <w:t xml:space="preserve"> </w:t>
      </w:r>
      <w:r>
        <w:rPr>
          <w:lang w:val="en-US"/>
        </w:rPr>
        <w:t>HTTPS</w:t>
      </w:r>
      <w:r w:rsidRPr="00A6259B">
        <w:rPr>
          <w:lang w:val="en-US"/>
        </w:rPr>
        <w:t xml:space="preserve"> (</w:t>
      </w:r>
      <w:r>
        <w:rPr>
          <w:lang w:val="en-US"/>
        </w:rPr>
        <w:t>Hyper Text Transfer Protocol Secure</w:t>
      </w:r>
      <w:r w:rsidRPr="00A6259B">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spacing w:after="0" w:line="240" w:lineRule="auto"/>
      <w:jc w:val="right"/>
      <w:rPr>
        <w:rFonts w:ascii="Arial" w:hAnsi="Arial"/>
        <w:i/>
        <w:iCs/>
        <w:sz w:val="20"/>
        <w:szCs w:val="20"/>
      </w:rPr>
    </w:pPr>
    <w:r>
      <w:rPr>
        <w:rFonts w:ascii="Arial" w:hAnsi="Arial"/>
        <w:i/>
        <w:iCs/>
        <w:sz w:val="20"/>
        <w:szCs w:val="20"/>
      </w:rPr>
      <w:t>Resumen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spacing w:after="0"/>
      <w:jc w:val="right"/>
      <w:rPr>
        <w:rFonts w:ascii="Arial" w:hAnsi="Arial"/>
        <w:i/>
        <w:iCs/>
        <w:sz w:val="20"/>
        <w:szCs w:val="20"/>
      </w:rPr>
    </w:pPr>
    <w:r>
      <w:rPr>
        <w:rFonts w:ascii="Arial" w:hAnsi="Arial"/>
        <w:i/>
        <w:iCs/>
        <w:sz w:val="20"/>
        <w:szCs w:val="20"/>
      </w:rPr>
      <w:t>Índices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Opinión del(os) tutor(es)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Opinión del(os) tutor(es)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Aval del cliente</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Aval del cliente</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line="240" w:lineRule="auto"/>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Capítulo II</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Capítulo III</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Capítulo III</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Conclusiones finales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rPr>
    </w:pPr>
    <w:r>
      <w:rPr>
        <w:rFonts w:ascii="Arial" w:hAnsi="Arial"/>
        <w:i/>
        <w:iCs/>
        <w:sz w:val="20"/>
      </w:rPr>
      <w:t>Recomendaciones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Left"/>
      <w:spacing w:after="0"/>
      <w:jc w:val="right"/>
      <w:rPr>
        <w:rFonts w:ascii="Arial" w:hAnsi="Arial"/>
        <w:i/>
        <w:iCs/>
        <w:sz w:val="20"/>
        <w:szCs w:val="20"/>
      </w:rPr>
    </w:pPr>
    <w:r>
      <w:rPr>
        <w:rFonts w:ascii="Arial" w:hAnsi="Arial"/>
        <w:i/>
        <w:iCs/>
        <w:sz w:val="20"/>
        <w:szCs w:val="20"/>
      </w:rPr>
      <w:t>Anexos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spacing w:after="0" w:line="240" w:lineRule="auto"/>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spacing w:after="0" w:line="240" w:lineRule="auto"/>
      <w:jc w:val="right"/>
      <w:rPr>
        <w:rFonts w:ascii="Arial" w:hAnsi="Arial"/>
        <w:i/>
        <w:iCs/>
        <w:sz w:val="20"/>
        <w:szCs w:val="20"/>
      </w:rPr>
    </w:pPr>
    <w:r>
      <w:rPr>
        <w:rFonts w:ascii="Arial" w:hAnsi="Arial"/>
        <w:i/>
        <w:iCs/>
        <w:sz w:val="20"/>
        <w:szCs w:val="20"/>
      </w:rPr>
      <w:t>Dedicatoria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75" w:rsidRDefault="005346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start w:val="1"/>
      <w:numFmt w:val="bullet"/>
      <w:lvlText w:val=""/>
      <w:lvlJc w:val="left"/>
      <w:pPr>
        <w:tabs>
          <w:tab w:val="left" w:pos="707"/>
        </w:tabs>
        <w:ind w:left="707" w:hanging="283"/>
      </w:pPr>
      <w:rPr>
        <w:rFonts w:ascii="Symbol" w:hAnsi="Symbol" w:cs="Symbol" w:hint="default"/>
      </w:rPr>
    </w:lvl>
    <w:lvl w:ilvl="1">
      <w:start w:val="1"/>
      <w:numFmt w:val="bullet"/>
      <w:lvlText w:val=""/>
      <w:lvlJc w:val="left"/>
      <w:pPr>
        <w:tabs>
          <w:tab w:val="left" w:pos="1414"/>
        </w:tabs>
        <w:ind w:left="1414" w:hanging="283"/>
      </w:pPr>
      <w:rPr>
        <w:rFonts w:ascii="Symbol" w:hAnsi="Symbol" w:cs="Symbol" w:hint="default"/>
      </w:rPr>
    </w:lvl>
    <w:lvl w:ilvl="2">
      <w:start w:val="1"/>
      <w:numFmt w:val="bullet"/>
      <w:lvlText w:val=""/>
      <w:lvlJc w:val="left"/>
      <w:pPr>
        <w:tabs>
          <w:tab w:val="left" w:pos="2121"/>
        </w:tabs>
        <w:ind w:left="2121" w:hanging="283"/>
      </w:pPr>
      <w:rPr>
        <w:rFonts w:ascii="Symbol" w:hAnsi="Symbol" w:cs="Symbol" w:hint="default"/>
      </w:rPr>
    </w:lvl>
    <w:lvl w:ilvl="3">
      <w:start w:val="1"/>
      <w:numFmt w:val="bullet"/>
      <w:lvlText w:val=""/>
      <w:lvlJc w:val="left"/>
      <w:pPr>
        <w:tabs>
          <w:tab w:val="left" w:pos="2828"/>
        </w:tabs>
        <w:ind w:left="2828" w:hanging="283"/>
      </w:pPr>
      <w:rPr>
        <w:rFonts w:ascii="Symbol" w:hAnsi="Symbol" w:cs="Symbol" w:hint="default"/>
      </w:rPr>
    </w:lvl>
    <w:lvl w:ilvl="4">
      <w:start w:val="1"/>
      <w:numFmt w:val="bullet"/>
      <w:lvlText w:val=""/>
      <w:lvlJc w:val="left"/>
      <w:pPr>
        <w:tabs>
          <w:tab w:val="left" w:pos="3535"/>
        </w:tabs>
        <w:ind w:left="3535" w:hanging="283"/>
      </w:pPr>
      <w:rPr>
        <w:rFonts w:ascii="Symbol" w:hAnsi="Symbol" w:cs="Symbol" w:hint="default"/>
      </w:rPr>
    </w:lvl>
    <w:lvl w:ilvl="5">
      <w:start w:val="1"/>
      <w:numFmt w:val="bullet"/>
      <w:lvlText w:val=""/>
      <w:lvlJc w:val="left"/>
      <w:pPr>
        <w:tabs>
          <w:tab w:val="left" w:pos="4242"/>
        </w:tabs>
        <w:ind w:left="4242" w:hanging="283"/>
      </w:pPr>
      <w:rPr>
        <w:rFonts w:ascii="Symbol" w:hAnsi="Symbol" w:cs="Symbol" w:hint="default"/>
      </w:rPr>
    </w:lvl>
    <w:lvl w:ilvl="6">
      <w:start w:val="1"/>
      <w:numFmt w:val="bullet"/>
      <w:lvlText w:val=""/>
      <w:lvlJc w:val="left"/>
      <w:pPr>
        <w:tabs>
          <w:tab w:val="left" w:pos="4949"/>
        </w:tabs>
        <w:ind w:left="4949" w:hanging="283"/>
      </w:pPr>
      <w:rPr>
        <w:rFonts w:ascii="Symbol" w:hAnsi="Symbol" w:cs="Symbol" w:hint="default"/>
      </w:rPr>
    </w:lvl>
    <w:lvl w:ilvl="7">
      <w:start w:val="1"/>
      <w:numFmt w:val="bullet"/>
      <w:lvlText w:val=""/>
      <w:lvlJc w:val="left"/>
      <w:pPr>
        <w:tabs>
          <w:tab w:val="left" w:pos="5656"/>
        </w:tabs>
        <w:ind w:left="5656" w:hanging="283"/>
      </w:pPr>
      <w:rPr>
        <w:rFonts w:ascii="Symbol" w:hAnsi="Symbol" w:cs="Symbol" w:hint="default"/>
      </w:rPr>
    </w:lvl>
    <w:lvl w:ilvl="8">
      <w:start w:val="1"/>
      <w:numFmt w:val="bullet"/>
      <w:lvlText w:val=""/>
      <w:lvlJc w:val="left"/>
      <w:pPr>
        <w:tabs>
          <w:tab w:val="left" w:pos="6363"/>
        </w:tabs>
        <w:ind w:left="6363" w:hanging="283"/>
      </w:pPr>
      <w:rPr>
        <w:rFonts w:ascii="Symbol" w:hAnsi="Symbol" w:cs="Symbol" w:hint="default"/>
      </w:rPr>
    </w:lvl>
  </w:abstractNum>
  <w:abstractNum w:abstractNumId="1">
    <w:nsid w:val="BC92A251"/>
    <w:multiLevelType w:val="singleLevel"/>
    <w:tmpl w:val="BC92A251"/>
    <w:lvl w:ilvl="0">
      <w:start w:val="1"/>
      <w:numFmt w:val="bullet"/>
      <w:lvlText w:val=""/>
      <w:lvlJc w:val="left"/>
      <w:pPr>
        <w:tabs>
          <w:tab w:val="left" w:pos="420"/>
        </w:tabs>
        <w:ind w:left="420" w:hanging="420"/>
      </w:pPr>
      <w:rPr>
        <w:rFonts w:ascii="Wingdings" w:hAnsi="Wingdings" w:hint="default"/>
      </w:rPr>
    </w:lvl>
  </w:abstractNum>
  <w:abstractNum w:abstractNumId="2">
    <w:nsid w:val="BF205925"/>
    <w:multiLevelType w:val="multilevel"/>
    <w:tmpl w:val="BF205925"/>
    <w:lvl w:ilvl="0">
      <w:start w:val="1"/>
      <w:numFmt w:val="bullet"/>
      <w:lvlText w:val=""/>
      <w:lvlJc w:val="left"/>
      <w:pPr>
        <w:tabs>
          <w:tab w:val="left" w:pos="707"/>
        </w:tabs>
        <w:ind w:left="707" w:hanging="283"/>
      </w:pPr>
      <w:rPr>
        <w:rFonts w:ascii="Symbol" w:hAnsi="Symbol" w:cs="Symbol" w:hint="default"/>
      </w:rPr>
    </w:lvl>
    <w:lvl w:ilvl="1">
      <w:start w:val="1"/>
      <w:numFmt w:val="bullet"/>
      <w:lvlText w:val=""/>
      <w:lvlJc w:val="left"/>
      <w:pPr>
        <w:tabs>
          <w:tab w:val="left" w:pos="1414"/>
        </w:tabs>
        <w:ind w:left="1414" w:hanging="283"/>
      </w:pPr>
      <w:rPr>
        <w:rFonts w:ascii="Symbol" w:hAnsi="Symbol" w:cs="Symbol" w:hint="default"/>
      </w:rPr>
    </w:lvl>
    <w:lvl w:ilvl="2">
      <w:start w:val="1"/>
      <w:numFmt w:val="bullet"/>
      <w:lvlText w:val=""/>
      <w:lvlJc w:val="left"/>
      <w:pPr>
        <w:tabs>
          <w:tab w:val="left" w:pos="2121"/>
        </w:tabs>
        <w:ind w:left="2121" w:hanging="283"/>
      </w:pPr>
      <w:rPr>
        <w:rFonts w:ascii="Symbol" w:hAnsi="Symbol" w:cs="Symbol" w:hint="default"/>
      </w:rPr>
    </w:lvl>
    <w:lvl w:ilvl="3">
      <w:start w:val="1"/>
      <w:numFmt w:val="bullet"/>
      <w:lvlText w:val=""/>
      <w:lvlJc w:val="left"/>
      <w:pPr>
        <w:tabs>
          <w:tab w:val="left" w:pos="2828"/>
        </w:tabs>
        <w:ind w:left="2828" w:hanging="283"/>
      </w:pPr>
      <w:rPr>
        <w:rFonts w:ascii="Symbol" w:hAnsi="Symbol" w:cs="Symbol" w:hint="default"/>
      </w:rPr>
    </w:lvl>
    <w:lvl w:ilvl="4">
      <w:start w:val="1"/>
      <w:numFmt w:val="bullet"/>
      <w:lvlText w:val=""/>
      <w:lvlJc w:val="left"/>
      <w:pPr>
        <w:tabs>
          <w:tab w:val="left" w:pos="3535"/>
        </w:tabs>
        <w:ind w:left="3535" w:hanging="283"/>
      </w:pPr>
      <w:rPr>
        <w:rFonts w:ascii="Symbol" w:hAnsi="Symbol" w:cs="Symbol" w:hint="default"/>
      </w:rPr>
    </w:lvl>
    <w:lvl w:ilvl="5">
      <w:start w:val="1"/>
      <w:numFmt w:val="bullet"/>
      <w:lvlText w:val=""/>
      <w:lvlJc w:val="left"/>
      <w:pPr>
        <w:tabs>
          <w:tab w:val="left" w:pos="4242"/>
        </w:tabs>
        <w:ind w:left="4242" w:hanging="283"/>
      </w:pPr>
      <w:rPr>
        <w:rFonts w:ascii="Symbol" w:hAnsi="Symbol" w:cs="Symbol" w:hint="default"/>
      </w:rPr>
    </w:lvl>
    <w:lvl w:ilvl="6">
      <w:start w:val="1"/>
      <w:numFmt w:val="bullet"/>
      <w:lvlText w:val=""/>
      <w:lvlJc w:val="left"/>
      <w:pPr>
        <w:tabs>
          <w:tab w:val="left" w:pos="4949"/>
        </w:tabs>
        <w:ind w:left="4949" w:hanging="283"/>
      </w:pPr>
      <w:rPr>
        <w:rFonts w:ascii="Symbol" w:hAnsi="Symbol" w:cs="Symbol" w:hint="default"/>
      </w:rPr>
    </w:lvl>
    <w:lvl w:ilvl="7">
      <w:start w:val="1"/>
      <w:numFmt w:val="bullet"/>
      <w:lvlText w:val=""/>
      <w:lvlJc w:val="left"/>
      <w:pPr>
        <w:tabs>
          <w:tab w:val="left" w:pos="5656"/>
        </w:tabs>
        <w:ind w:left="5656" w:hanging="283"/>
      </w:pPr>
      <w:rPr>
        <w:rFonts w:ascii="Symbol" w:hAnsi="Symbol" w:cs="Symbol" w:hint="default"/>
      </w:rPr>
    </w:lvl>
    <w:lvl w:ilvl="8">
      <w:start w:val="1"/>
      <w:numFmt w:val="bullet"/>
      <w:lvlText w:val=""/>
      <w:lvlJc w:val="left"/>
      <w:pPr>
        <w:tabs>
          <w:tab w:val="left" w:pos="6363"/>
        </w:tabs>
        <w:ind w:left="6363" w:hanging="283"/>
      </w:pPr>
      <w:rPr>
        <w:rFonts w:ascii="Symbol" w:hAnsi="Symbol" w:cs="Symbol" w:hint="default"/>
      </w:rPr>
    </w:lvl>
  </w:abstractNum>
  <w:abstractNum w:abstractNumId="3">
    <w:nsid w:val="CF092B84"/>
    <w:multiLevelType w:val="multilevel"/>
    <w:tmpl w:val="CF092B84"/>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nsid w:val="F02EAD2A"/>
    <w:multiLevelType w:val="singleLevel"/>
    <w:tmpl w:val="F02EAD2A"/>
    <w:lvl w:ilvl="0">
      <w:start w:val="1"/>
      <w:numFmt w:val="bullet"/>
      <w:lvlText w:val=""/>
      <w:lvlJc w:val="left"/>
      <w:pPr>
        <w:tabs>
          <w:tab w:val="left" w:pos="420"/>
        </w:tabs>
        <w:ind w:left="420" w:hanging="420"/>
      </w:pPr>
      <w:rPr>
        <w:rFonts w:ascii="Wingdings" w:hAnsi="Wingdings" w:hint="default"/>
      </w:rPr>
    </w:lvl>
  </w:abstractNum>
  <w:abstractNum w:abstractNumId="5">
    <w:nsid w:val="0053208E"/>
    <w:multiLevelType w:val="multilevel"/>
    <w:tmpl w:val="0053208E"/>
    <w:lvl w:ilvl="0">
      <w:start w:val="1"/>
      <w:numFmt w:val="none"/>
      <w:pStyle w:val="Heading1"/>
      <w:suff w:val="nothing"/>
      <w:lvlText w:val=""/>
      <w:lvlJc w:val="left"/>
      <w:pPr>
        <w:tabs>
          <w:tab w:val="left" w:pos="0"/>
        </w:tabs>
        <w:ind w:left="0" w:firstLine="0"/>
      </w:pPr>
    </w:lvl>
    <w:lvl w:ilvl="1">
      <w:start w:val="1"/>
      <w:numFmt w:val="none"/>
      <w:pStyle w:val="Heading2"/>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none"/>
      <w:suff w:val="nothing"/>
      <w:lvlText w:val=""/>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pStyle w:val="Heading9"/>
      <w:suff w:val="nothing"/>
      <w:lvlText w:val=""/>
      <w:lvlJc w:val="left"/>
      <w:pPr>
        <w:tabs>
          <w:tab w:val="left" w:pos="0"/>
        </w:tabs>
        <w:ind w:left="0" w:firstLine="0"/>
      </w:pPr>
    </w:lvl>
  </w:abstractNum>
  <w:abstractNum w:abstractNumId="6">
    <w:nsid w:val="01A9BAD1"/>
    <w:multiLevelType w:val="singleLevel"/>
    <w:tmpl w:val="01A9BAD1"/>
    <w:lvl w:ilvl="0">
      <w:start w:val="1"/>
      <w:numFmt w:val="decimal"/>
      <w:lvlText w:val="%1)"/>
      <w:lvlJc w:val="left"/>
      <w:pPr>
        <w:tabs>
          <w:tab w:val="left" w:pos="425"/>
        </w:tabs>
        <w:ind w:left="425" w:hanging="425"/>
      </w:pPr>
      <w:rPr>
        <w:rFonts w:hint="default"/>
      </w:rPr>
    </w:lvl>
  </w:abstractNum>
  <w:abstractNum w:abstractNumId="7">
    <w:nsid w:val="08706DC8"/>
    <w:multiLevelType w:val="hybridMultilevel"/>
    <w:tmpl w:val="5B2645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91A712F"/>
    <w:multiLevelType w:val="singleLevel"/>
    <w:tmpl w:val="091A712F"/>
    <w:lvl w:ilvl="0">
      <w:start w:val="1"/>
      <w:numFmt w:val="bullet"/>
      <w:lvlText w:val=""/>
      <w:lvlJc w:val="left"/>
      <w:pPr>
        <w:tabs>
          <w:tab w:val="left" w:pos="420"/>
        </w:tabs>
        <w:ind w:left="420" w:hanging="420"/>
      </w:pPr>
      <w:rPr>
        <w:rFonts w:ascii="Wingdings" w:hAnsi="Wingdings" w:hint="default"/>
      </w:rPr>
    </w:lvl>
  </w:abstractNum>
  <w:abstractNum w:abstractNumId="9">
    <w:nsid w:val="09344E0C"/>
    <w:multiLevelType w:val="hybridMultilevel"/>
    <w:tmpl w:val="B238ABC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nsid w:val="0D7E52CC"/>
    <w:multiLevelType w:val="hybridMultilevel"/>
    <w:tmpl w:val="4C2E06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D345AFC"/>
    <w:multiLevelType w:val="hybridMultilevel"/>
    <w:tmpl w:val="A1BAD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711177"/>
    <w:multiLevelType w:val="hybridMultilevel"/>
    <w:tmpl w:val="92C86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9733E32"/>
    <w:multiLevelType w:val="hybridMultilevel"/>
    <w:tmpl w:val="9B1E6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F9023A"/>
    <w:multiLevelType w:val="hybridMultilevel"/>
    <w:tmpl w:val="4F68B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1BEC986"/>
    <w:multiLevelType w:val="singleLevel"/>
    <w:tmpl w:val="41BEC986"/>
    <w:lvl w:ilvl="0">
      <w:start w:val="1"/>
      <w:numFmt w:val="bullet"/>
      <w:lvlText w:val=""/>
      <w:lvlJc w:val="left"/>
      <w:pPr>
        <w:tabs>
          <w:tab w:val="left" w:pos="420"/>
        </w:tabs>
        <w:ind w:left="420" w:hanging="420"/>
      </w:pPr>
      <w:rPr>
        <w:rFonts w:ascii="Wingdings" w:hAnsi="Wingdings" w:hint="default"/>
      </w:rPr>
    </w:lvl>
  </w:abstractNum>
  <w:abstractNum w:abstractNumId="16">
    <w:nsid w:val="44A389F5"/>
    <w:multiLevelType w:val="singleLevel"/>
    <w:tmpl w:val="44A389F5"/>
    <w:lvl w:ilvl="0">
      <w:start w:val="1"/>
      <w:numFmt w:val="decimal"/>
      <w:suff w:val="space"/>
      <w:lvlText w:val="%1-"/>
      <w:lvlJc w:val="left"/>
    </w:lvl>
  </w:abstractNum>
  <w:abstractNum w:abstractNumId="17">
    <w:nsid w:val="4A3940D2"/>
    <w:multiLevelType w:val="hybridMultilevel"/>
    <w:tmpl w:val="D338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305E3"/>
    <w:multiLevelType w:val="hybridMultilevel"/>
    <w:tmpl w:val="6FC2B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B1A78AB"/>
    <w:multiLevelType w:val="hybridMultilevel"/>
    <w:tmpl w:val="2292A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33F6047"/>
    <w:multiLevelType w:val="hybridMultilevel"/>
    <w:tmpl w:val="7EFE6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37C0967"/>
    <w:multiLevelType w:val="hybridMultilevel"/>
    <w:tmpl w:val="66367A86"/>
    <w:lvl w:ilvl="0" w:tplc="AE86BC1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59ADCABA"/>
    <w:multiLevelType w:val="multilevel"/>
    <w:tmpl w:val="59ADCABA"/>
    <w:lvl w:ilvl="0">
      <w:start w:val="1"/>
      <w:numFmt w:val="none"/>
      <w:suff w:val="nothing"/>
      <w:lvlText w:val=""/>
      <w:lvlJc w:val="left"/>
      <w:pPr>
        <w:tabs>
          <w:tab w:val="left" w:pos="0"/>
        </w:tabs>
        <w:ind w:left="0" w:firstLine="0"/>
      </w:pPr>
    </w:lvl>
    <w:lvl w:ilvl="1">
      <w:start w:val="1"/>
      <w:numFmt w:val="none"/>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none"/>
      <w:suff w:val="nothing"/>
      <w:lvlText w:val=""/>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suff w:val="nothing"/>
      <w:lvlText w:val=""/>
      <w:lvlJc w:val="left"/>
      <w:pPr>
        <w:tabs>
          <w:tab w:val="left" w:pos="0"/>
        </w:tabs>
        <w:ind w:left="0" w:firstLine="0"/>
      </w:pPr>
    </w:lvl>
  </w:abstractNum>
  <w:abstractNum w:abstractNumId="23">
    <w:nsid w:val="5A17796E"/>
    <w:multiLevelType w:val="hybridMultilevel"/>
    <w:tmpl w:val="7D6AB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7293502E"/>
    <w:multiLevelType w:val="hybridMultilevel"/>
    <w:tmpl w:val="6CAC9DE8"/>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25">
    <w:nsid w:val="7E241862"/>
    <w:multiLevelType w:val="singleLevel"/>
    <w:tmpl w:val="7E241862"/>
    <w:lvl w:ilvl="0">
      <w:start w:val="1"/>
      <w:numFmt w:val="bullet"/>
      <w:lvlText w:val=""/>
      <w:lvlJc w:val="left"/>
      <w:pPr>
        <w:tabs>
          <w:tab w:val="left" w:pos="420"/>
        </w:tabs>
        <w:ind w:left="420" w:hanging="420"/>
      </w:pPr>
      <w:rPr>
        <w:rFonts w:ascii="Wingdings" w:hAnsi="Wingdings" w:hint="default"/>
      </w:rPr>
    </w:lvl>
  </w:abstractNum>
  <w:num w:numId="1">
    <w:abstractNumId w:val="5"/>
  </w:num>
  <w:num w:numId="2">
    <w:abstractNumId w:val="3"/>
  </w:num>
  <w:num w:numId="3">
    <w:abstractNumId w:val="22"/>
  </w:num>
  <w:num w:numId="4">
    <w:abstractNumId w:val="16"/>
  </w:num>
  <w:num w:numId="5">
    <w:abstractNumId w:val="15"/>
  </w:num>
  <w:num w:numId="6">
    <w:abstractNumId w:val="4"/>
  </w:num>
  <w:num w:numId="7">
    <w:abstractNumId w:val="6"/>
  </w:num>
  <w:num w:numId="8">
    <w:abstractNumId w:val="8"/>
  </w:num>
  <w:num w:numId="9">
    <w:abstractNumId w:val="1"/>
  </w:num>
  <w:num w:numId="10">
    <w:abstractNumId w:val="25"/>
  </w:num>
  <w:num w:numId="11">
    <w:abstractNumId w:val="2"/>
  </w:num>
  <w:num w:numId="12">
    <w:abstractNumId w:val="0"/>
  </w:num>
  <w:num w:numId="13">
    <w:abstractNumId w:val="14"/>
  </w:num>
  <w:num w:numId="14">
    <w:abstractNumId w:val="12"/>
  </w:num>
  <w:num w:numId="15">
    <w:abstractNumId w:val="20"/>
  </w:num>
  <w:num w:numId="16">
    <w:abstractNumId w:val="18"/>
  </w:num>
  <w:num w:numId="17">
    <w:abstractNumId w:val="23"/>
  </w:num>
  <w:num w:numId="18">
    <w:abstractNumId w:val="13"/>
  </w:num>
  <w:num w:numId="19">
    <w:abstractNumId w:val="7"/>
  </w:num>
  <w:num w:numId="20">
    <w:abstractNumId w:val="21"/>
  </w:num>
  <w:num w:numId="21">
    <w:abstractNumId w:val="9"/>
  </w:num>
  <w:num w:numId="22">
    <w:abstractNumId w:val="24"/>
  </w:num>
  <w:num w:numId="23">
    <w:abstractNumId w:val="11"/>
  </w:num>
  <w:num w:numId="24">
    <w:abstractNumId w:val="19"/>
  </w:num>
  <w:num w:numId="25">
    <w:abstractNumId w:val="1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s-MX" w:vendorID="64" w:dllVersion="131078" w:nlCheck="1" w:checkStyle="0"/>
  <w:activeWritingStyle w:appName="MSWord" w:lang="en-US" w:vendorID="64" w:dllVersion="131078" w:nlCheck="1" w:checkStyle="1"/>
  <w:proofState w:spelling="clean" w:grammar="clean"/>
  <w:defaultTabStop w:val="708"/>
  <w:autoHyphenation/>
  <w:hyphenationZone w:val="425"/>
  <w:evenAndOddHeader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ED7"/>
    <w:rsid w:val="000072D7"/>
    <w:rsid w:val="000172BC"/>
    <w:rsid w:val="00023505"/>
    <w:rsid w:val="00027722"/>
    <w:rsid w:val="000334EF"/>
    <w:rsid w:val="00043CD6"/>
    <w:rsid w:val="00043FEC"/>
    <w:rsid w:val="00047434"/>
    <w:rsid w:val="000538C5"/>
    <w:rsid w:val="00073498"/>
    <w:rsid w:val="00077544"/>
    <w:rsid w:val="000B0E08"/>
    <w:rsid w:val="000B369B"/>
    <w:rsid w:val="000E3B26"/>
    <w:rsid w:val="000F4CE4"/>
    <w:rsid w:val="0011089A"/>
    <w:rsid w:val="001119F3"/>
    <w:rsid w:val="00111A35"/>
    <w:rsid w:val="00114975"/>
    <w:rsid w:val="00115459"/>
    <w:rsid w:val="0011581B"/>
    <w:rsid w:val="00123398"/>
    <w:rsid w:val="001274FA"/>
    <w:rsid w:val="00136BB9"/>
    <w:rsid w:val="001403A1"/>
    <w:rsid w:val="00141BD9"/>
    <w:rsid w:val="00167E4E"/>
    <w:rsid w:val="001773F7"/>
    <w:rsid w:val="001922EA"/>
    <w:rsid w:val="00196664"/>
    <w:rsid w:val="001A09A2"/>
    <w:rsid w:val="001A3BB1"/>
    <w:rsid w:val="001B4A43"/>
    <w:rsid w:val="001D276F"/>
    <w:rsid w:val="001D5EF5"/>
    <w:rsid w:val="00203244"/>
    <w:rsid w:val="00204227"/>
    <w:rsid w:val="00232CC3"/>
    <w:rsid w:val="00232ED7"/>
    <w:rsid w:val="00241B67"/>
    <w:rsid w:val="00242AFF"/>
    <w:rsid w:val="0024620E"/>
    <w:rsid w:val="002668C5"/>
    <w:rsid w:val="00266F13"/>
    <w:rsid w:val="00267B1F"/>
    <w:rsid w:val="00271421"/>
    <w:rsid w:val="00272550"/>
    <w:rsid w:val="0027484A"/>
    <w:rsid w:val="002766A0"/>
    <w:rsid w:val="00281FC6"/>
    <w:rsid w:val="00291B7E"/>
    <w:rsid w:val="00297EF0"/>
    <w:rsid w:val="002A09FA"/>
    <w:rsid w:val="002A2305"/>
    <w:rsid w:val="002B00A2"/>
    <w:rsid w:val="002B3AFF"/>
    <w:rsid w:val="002C3DFB"/>
    <w:rsid w:val="002D0313"/>
    <w:rsid w:val="002D0CE1"/>
    <w:rsid w:val="002D65DF"/>
    <w:rsid w:val="002D71F6"/>
    <w:rsid w:val="002D7DFD"/>
    <w:rsid w:val="002E295A"/>
    <w:rsid w:val="002E35E3"/>
    <w:rsid w:val="002E42DE"/>
    <w:rsid w:val="002E6E19"/>
    <w:rsid w:val="002F2225"/>
    <w:rsid w:val="00302CC0"/>
    <w:rsid w:val="00304A88"/>
    <w:rsid w:val="00305341"/>
    <w:rsid w:val="003067F2"/>
    <w:rsid w:val="00306E72"/>
    <w:rsid w:val="00313E42"/>
    <w:rsid w:val="00317313"/>
    <w:rsid w:val="0033275C"/>
    <w:rsid w:val="003336A5"/>
    <w:rsid w:val="0033489E"/>
    <w:rsid w:val="00336964"/>
    <w:rsid w:val="00340F47"/>
    <w:rsid w:val="00370963"/>
    <w:rsid w:val="00371962"/>
    <w:rsid w:val="003750AE"/>
    <w:rsid w:val="00375F54"/>
    <w:rsid w:val="003768D3"/>
    <w:rsid w:val="00386DA2"/>
    <w:rsid w:val="003970E8"/>
    <w:rsid w:val="003A6742"/>
    <w:rsid w:val="003A7DD6"/>
    <w:rsid w:val="003B4587"/>
    <w:rsid w:val="003C04CD"/>
    <w:rsid w:val="003C0A5E"/>
    <w:rsid w:val="003C6DCF"/>
    <w:rsid w:val="003D0CA5"/>
    <w:rsid w:val="003E2179"/>
    <w:rsid w:val="003E660F"/>
    <w:rsid w:val="003F31E0"/>
    <w:rsid w:val="003F523D"/>
    <w:rsid w:val="00404194"/>
    <w:rsid w:val="004153FD"/>
    <w:rsid w:val="00416A68"/>
    <w:rsid w:val="00417322"/>
    <w:rsid w:val="00417DB4"/>
    <w:rsid w:val="00420830"/>
    <w:rsid w:val="00424DB2"/>
    <w:rsid w:val="00425312"/>
    <w:rsid w:val="0043480A"/>
    <w:rsid w:val="00446246"/>
    <w:rsid w:val="00450919"/>
    <w:rsid w:val="004533C6"/>
    <w:rsid w:val="004568E7"/>
    <w:rsid w:val="004656C2"/>
    <w:rsid w:val="004845D7"/>
    <w:rsid w:val="0049238A"/>
    <w:rsid w:val="00492736"/>
    <w:rsid w:val="00494DA3"/>
    <w:rsid w:val="004A2C58"/>
    <w:rsid w:val="004B3DB0"/>
    <w:rsid w:val="004D5A61"/>
    <w:rsid w:val="004D6325"/>
    <w:rsid w:val="004F3038"/>
    <w:rsid w:val="004F38F0"/>
    <w:rsid w:val="00500031"/>
    <w:rsid w:val="00507EB0"/>
    <w:rsid w:val="0052013E"/>
    <w:rsid w:val="00520498"/>
    <w:rsid w:val="005224F0"/>
    <w:rsid w:val="00524DB2"/>
    <w:rsid w:val="0053075C"/>
    <w:rsid w:val="0053268B"/>
    <w:rsid w:val="00533395"/>
    <w:rsid w:val="00534675"/>
    <w:rsid w:val="00536EAF"/>
    <w:rsid w:val="00540A2F"/>
    <w:rsid w:val="005506F2"/>
    <w:rsid w:val="00550B73"/>
    <w:rsid w:val="0055713B"/>
    <w:rsid w:val="00557A62"/>
    <w:rsid w:val="00567335"/>
    <w:rsid w:val="00571AF2"/>
    <w:rsid w:val="0058139A"/>
    <w:rsid w:val="005824EE"/>
    <w:rsid w:val="00586730"/>
    <w:rsid w:val="0058697D"/>
    <w:rsid w:val="005C08B9"/>
    <w:rsid w:val="005C1F0C"/>
    <w:rsid w:val="005C3881"/>
    <w:rsid w:val="005D01C5"/>
    <w:rsid w:val="005D492F"/>
    <w:rsid w:val="005E3C92"/>
    <w:rsid w:val="005E61A9"/>
    <w:rsid w:val="005F3A3C"/>
    <w:rsid w:val="005F6DDF"/>
    <w:rsid w:val="005F72C0"/>
    <w:rsid w:val="0060227C"/>
    <w:rsid w:val="0061777E"/>
    <w:rsid w:val="00624169"/>
    <w:rsid w:val="00624A4E"/>
    <w:rsid w:val="0062650D"/>
    <w:rsid w:val="006347D1"/>
    <w:rsid w:val="00641280"/>
    <w:rsid w:val="006419AB"/>
    <w:rsid w:val="006500E4"/>
    <w:rsid w:val="00657B65"/>
    <w:rsid w:val="00667E15"/>
    <w:rsid w:val="0067484D"/>
    <w:rsid w:val="00674B4C"/>
    <w:rsid w:val="006751E2"/>
    <w:rsid w:val="00692C47"/>
    <w:rsid w:val="00692E58"/>
    <w:rsid w:val="006A3207"/>
    <w:rsid w:val="006C0BE6"/>
    <w:rsid w:val="006E3BC9"/>
    <w:rsid w:val="007243CD"/>
    <w:rsid w:val="00725869"/>
    <w:rsid w:val="00736DD2"/>
    <w:rsid w:val="007416DC"/>
    <w:rsid w:val="00742F6C"/>
    <w:rsid w:val="007439EA"/>
    <w:rsid w:val="00747E0F"/>
    <w:rsid w:val="007566FF"/>
    <w:rsid w:val="00756CD8"/>
    <w:rsid w:val="00761469"/>
    <w:rsid w:val="00767725"/>
    <w:rsid w:val="00775CC6"/>
    <w:rsid w:val="00782A5F"/>
    <w:rsid w:val="00782A82"/>
    <w:rsid w:val="007854AA"/>
    <w:rsid w:val="0079696A"/>
    <w:rsid w:val="007A7862"/>
    <w:rsid w:val="007B0F69"/>
    <w:rsid w:val="007B234A"/>
    <w:rsid w:val="007B69B4"/>
    <w:rsid w:val="007B7CCA"/>
    <w:rsid w:val="007C4E8A"/>
    <w:rsid w:val="007D0454"/>
    <w:rsid w:val="007E2FBD"/>
    <w:rsid w:val="007E35E4"/>
    <w:rsid w:val="007E3F2D"/>
    <w:rsid w:val="007F6776"/>
    <w:rsid w:val="008012DE"/>
    <w:rsid w:val="00811CD4"/>
    <w:rsid w:val="008124E8"/>
    <w:rsid w:val="0081295F"/>
    <w:rsid w:val="008261CC"/>
    <w:rsid w:val="00826456"/>
    <w:rsid w:val="00826AA7"/>
    <w:rsid w:val="008346DD"/>
    <w:rsid w:val="0083753D"/>
    <w:rsid w:val="00847B83"/>
    <w:rsid w:val="00866389"/>
    <w:rsid w:val="0087196A"/>
    <w:rsid w:val="008720FA"/>
    <w:rsid w:val="008808AD"/>
    <w:rsid w:val="00892586"/>
    <w:rsid w:val="008950D2"/>
    <w:rsid w:val="008A0198"/>
    <w:rsid w:val="008A0680"/>
    <w:rsid w:val="008D2464"/>
    <w:rsid w:val="008D704F"/>
    <w:rsid w:val="008E416F"/>
    <w:rsid w:val="008F4BD0"/>
    <w:rsid w:val="009019F3"/>
    <w:rsid w:val="00902AAB"/>
    <w:rsid w:val="00920701"/>
    <w:rsid w:val="009228B1"/>
    <w:rsid w:val="009233E1"/>
    <w:rsid w:val="00924CE9"/>
    <w:rsid w:val="00933BC8"/>
    <w:rsid w:val="009426FF"/>
    <w:rsid w:val="00944A85"/>
    <w:rsid w:val="00947038"/>
    <w:rsid w:val="00951BF4"/>
    <w:rsid w:val="00956A30"/>
    <w:rsid w:val="00961074"/>
    <w:rsid w:val="009628FA"/>
    <w:rsid w:val="00974761"/>
    <w:rsid w:val="009814D9"/>
    <w:rsid w:val="00983E9A"/>
    <w:rsid w:val="0098616F"/>
    <w:rsid w:val="0099010C"/>
    <w:rsid w:val="0099654A"/>
    <w:rsid w:val="009973EC"/>
    <w:rsid w:val="009A744C"/>
    <w:rsid w:val="009C0512"/>
    <w:rsid w:val="009D4C16"/>
    <w:rsid w:val="009D54BA"/>
    <w:rsid w:val="009E050A"/>
    <w:rsid w:val="009F1BAC"/>
    <w:rsid w:val="009F64E6"/>
    <w:rsid w:val="00A202C4"/>
    <w:rsid w:val="00A22638"/>
    <w:rsid w:val="00A24588"/>
    <w:rsid w:val="00A50169"/>
    <w:rsid w:val="00A6259B"/>
    <w:rsid w:val="00A63779"/>
    <w:rsid w:val="00A64D4F"/>
    <w:rsid w:val="00A67225"/>
    <w:rsid w:val="00A7469C"/>
    <w:rsid w:val="00A81D80"/>
    <w:rsid w:val="00A83D97"/>
    <w:rsid w:val="00A941BE"/>
    <w:rsid w:val="00AA1CBB"/>
    <w:rsid w:val="00AB1965"/>
    <w:rsid w:val="00AB79D9"/>
    <w:rsid w:val="00AC571D"/>
    <w:rsid w:val="00AF3CBD"/>
    <w:rsid w:val="00AF412F"/>
    <w:rsid w:val="00AF577E"/>
    <w:rsid w:val="00B071F6"/>
    <w:rsid w:val="00B12BFD"/>
    <w:rsid w:val="00B12EBE"/>
    <w:rsid w:val="00B24128"/>
    <w:rsid w:val="00B2586B"/>
    <w:rsid w:val="00B3298C"/>
    <w:rsid w:val="00B3781D"/>
    <w:rsid w:val="00B47AD3"/>
    <w:rsid w:val="00B51F90"/>
    <w:rsid w:val="00B520FE"/>
    <w:rsid w:val="00B54581"/>
    <w:rsid w:val="00B573C2"/>
    <w:rsid w:val="00B57BD5"/>
    <w:rsid w:val="00B57F0F"/>
    <w:rsid w:val="00B63C68"/>
    <w:rsid w:val="00B641A9"/>
    <w:rsid w:val="00B678E2"/>
    <w:rsid w:val="00B86A2D"/>
    <w:rsid w:val="00B91E59"/>
    <w:rsid w:val="00B96DFD"/>
    <w:rsid w:val="00BA0E21"/>
    <w:rsid w:val="00BA2FF8"/>
    <w:rsid w:val="00BA3484"/>
    <w:rsid w:val="00BB46A1"/>
    <w:rsid w:val="00BB5D14"/>
    <w:rsid w:val="00BC0CC0"/>
    <w:rsid w:val="00BC27D8"/>
    <w:rsid w:val="00BD0D86"/>
    <w:rsid w:val="00BD37C4"/>
    <w:rsid w:val="00BD5B4C"/>
    <w:rsid w:val="00BF5F12"/>
    <w:rsid w:val="00BF7FF4"/>
    <w:rsid w:val="00C17C3D"/>
    <w:rsid w:val="00C2105C"/>
    <w:rsid w:val="00C269C5"/>
    <w:rsid w:val="00C26BB9"/>
    <w:rsid w:val="00C449CF"/>
    <w:rsid w:val="00C45A34"/>
    <w:rsid w:val="00C6426D"/>
    <w:rsid w:val="00C65C6B"/>
    <w:rsid w:val="00C6742F"/>
    <w:rsid w:val="00C737A9"/>
    <w:rsid w:val="00C8293F"/>
    <w:rsid w:val="00C846D7"/>
    <w:rsid w:val="00CD043A"/>
    <w:rsid w:val="00CD0D62"/>
    <w:rsid w:val="00CD426E"/>
    <w:rsid w:val="00CE445B"/>
    <w:rsid w:val="00CF2ADD"/>
    <w:rsid w:val="00CF4D99"/>
    <w:rsid w:val="00D008B0"/>
    <w:rsid w:val="00D0251A"/>
    <w:rsid w:val="00D122B1"/>
    <w:rsid w:val="00D13E32"/>
    <w:rsid w:val="00D141B6"/>
    <w:rsid w:val="00D17730"/>
    <w:rsid w:val="00D23D29"/>
    <w:rsid w:val="00D26DCD"/>
    <w:rsid w:val="00D3109F"/>
    <w:rsid w:val="00D324F4"/>
    <w:rsid w:val="00D412F9"/>
    <w:rsid w:val="00D479C1"/>
    <w:rsid w:val="00D50F1D"/>
    <w:rsid w:val="00D52D63"/>
    <w:rsid w:val="00D54CE0"/>
    <w:rsid w:val="00D55422"/>
    <w:rsid w:val="00D56C47"/>
    <w:rsid w:val="00D62453"/>
    <w:rsid w:val="00D66432"/>
    <w:rsid w:val="00D67D57"/>
    <w:rsid w:val="00D70A88"/>
    <w:rsid w:val="00D720E2"/>
    <w:rsid w:val="00D93C63"/>
    <w:rsid w:val="00D9688D"/>
    <w:rsid w:val="00D96A1A"/>
    <w:rsid w:val="00DA3456"/>
    <w:rsid w:val="00DA6174"/>
    <w:rsid w:val="00DB371D"/>
    <w:rsid w:val="00DC2C76"/>
    <w:rsid w:val="00DC7996"/>
    <w:rsid w:val="00DE2E89"/>
    <w:rsid w:val="00DE37D2"/>
    <w:rsid w:val="00DF646B"/>
    <w:rsid w:val="00DF68B8"/>
    <w:rsid w:val="00E05869"/>
    <w:rsid w:val="00E07641"/>
    <w:rsid w:val="00E110D0"/>
    <w:rsid w:val="00E21D18"/>
    <w:rsid w:val="00E21DC8"/>
    <w:rsid w:val="00E266BD"/>
    <w:rsid w:val="00E314C7"/>
    <w:rsid w:val="00E40D8A"/>
    <w:rsid w:val="00E41289"/>
    <w:rsid w:val="00E42875"/>
    <w:rsid w:val="00E437D0"/>
    <w:rsid w:val="00E91523"/>
    <w:rsid w:val="00E91603"/>
    <w:rsid w:val="00E91B18"/>
    <w:rsid w:val="00EA103B"/>
    <w:rsid w:val="00EA6F17"/>
    <w:rsid w:val="00EA781F"/>
    <w:rsid w:val="00EB18B3"/>
    <w:rsid w:val="00EC4552"/>
    <w:rsid w:val="00ED0FBC"/>
    <w:rsid w:val="00ED3CC4"/>
    <w:rsid w:val="00EE7556"/>
    <w:rsid w:val="00EF5538"/>
    <w:rsid w:val="00F0111D"/>
    <w:rsid w:val="00F02690"/>
    <w:rsid w:val="00F15B89"/>
    <w:rsid w:val="00F15D05"/>
    <w:rsid w:val="00F2082D"/>
    <w:rsid w:val="00F22596"/>
    <w:rsid w:val="00F25AF2"/>
    <w:rsid w:val="00F477C4"/>
    <w:rsid w:val="00F5346F"/>
    <w:rsid w:val="00F53690"/>
    <w:rsid w:val="00F673D4"/>
    <w:rsid w:val="00F72321"/>
    <w:rsid w:val="00F848FB"/>
    <w:rsid w:val="00F854AB"/>
    <w:rsid w:val="00F861E0"/>
    <w:rsid w:val="00F86D60"/>
    <w:rsid w:val="00F90DD6"/>
    <w:rsid w:val="00F95803"/>
    <w:rsid w:val="00FA5FF6"/>
    <w:rsid w:val="00FB020A"/>
    <w:rsid w:val="00FB5D28"/>
    <w:rsid w:val="00FB5DE1"/>
    <w:rsid w:val="00FC2A86"/>
    <w:rsid w:val="00FD7D8E"/>
    <w:rsid w:val="00FE4983"/>
    <w:rsid w:val="00FE6C69"/>
    <w:rsid w:val="00FF20C0"/>
    <w:rsid w:val="00FF4AAD"/>
    <w:rsid w:val="05572D11"/>
    <w:rsid w:val="0CB77CCC"/>
    <w:rsid w:val="196D5CDB"/>
    <w:rsid w:val="204E0391"/>
    <w:rsid w:val="2DDD21AE"/>
    <w:rsid w:val="368C3163"/>
    <w:rsid w:val="3CC15505"/>
    <w:rsid w:val="3D2207C1"/>
    <w:rsid w:val="42550101"/>
    <w:rsid w:val="4C4C619D"/>
    <w:rsid w:val="4EAC6146"/>
    <w:rsid w:val="515C381B"/>
    <w:rsid w:val="5CAB23E9"/>
    <w:rsid w:val="718578BD"/>
    <w:rsid w:val="738C64E5"/>
    <w:rsid w:val="76CC23BB"/>
    <w:rsid w:val="7A5718A5"/>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0" w:unhideWhenUsed="0" w:qFormat="1"/>
    <w:lsdException w:name="toc 2" w:semiHidden="0" w:uiPriority="0"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semiHidden="0" w:uiPriority="0" w:unhideWhenUsed="0" w:qFormat="1"/>
    <w:lsdException w:name="annotation reference" w:semiHidden="0" w:uiPriority="0" w:unhideWhenUsed="0" w:qFormat="1"/>
    <w:lsdException w:name="line number" w:semiHidden="0" w:uiPriority="0" w:unhideWhenUsed="0" w:qFormat="1"/>
    <w:lsdException w:name="page number"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annotation subject" w:semiHidden="0" w:uiPriority="0" w:unhideWhenUsed="0" w:qFormat="1"/>
    <w:lsdException w:name="Balloon Text" w:semiHidden="0" w:uiPriority="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pPr>
    <w:rPr>
      <w:rFonts w:eastAsia="Times New Roman"/>
    </w:r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spacing w:after="0"/>
    </w:pPr>
    <w:rPr>
      <w:rFonts w:eastAsia="Times New Roman"/>
      <w:sz w:val="24"/>
      <w:szCs w:val="24"/>
      <w:lang w:eastAsia="en-US"/>
    </w:rPr>
  </w:style>
  <w:style w:type="paragraph" w:styleId="BodyText">
    <w:name w:val="Body Text"/>
    <w:basedOn w:val="LO-Normal"/>
    <w:qFormat/>
    <w:pPr>
      <w:spacing w:line="480" w:lineRule="auto"/>
      <w:ind w:firstLine="720"/>
    </w:pPr>
  </w:style>
  <w:style w:type="paragraph" w:styleId="BalloonText">
    <w:name w:val="Balloon Text"/>
    <w:basedOn w:val="LO-Normal"/>
    <w:qFormat/>
    <w:rPr>
      <w:rFonts w:ascii="Tahoma" w:hAnsi="Tahoma"/>
      <w:sz w:val="16"/>
      <w:szCs w:val="16"/>
    </w:rPr>
  </w:style>
  <w:style w:type="paragraph" w:styleId="Caption">
    <w:name w:val="caption"/>
    <w:basedOn w:val="Normal"/>
    <w:next w:val="Normal"/>
    <w:qFormat/>
    <w:pPr>
      <w:suppressLineNumbers/>
      <w:spacing w:before="120" w:after="120"/>
    </w:pPr>
    <w:rPr>
      <w:rFonts w:ascii="Helvetica" w:hAnsi="Helvetica" w:cs="Arial Unicode MS"/>
      <w:i/>
      <w:iCs/>
      <w:sz w:val="24"/>
      <w:szCs w:val="24"/>
    </w:r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Footer">
    <w:name w:val="footer"/>
    <w:basedOn w:val="LO-Normal"/>
    <w:qFormat/>
    <w:pPr>
      <w:tabs>
        <w:tab w:val="center" w:pos="4320"/>
        <w:tab w:val="right" w:pos="8640"/>
      </w:tabs>
    </w:pPr>
  </w:style>
  <w:style w:type="paragraph" w:styleId="Header">
    <w:name w:val="header"/>
    <w:basedOn w:val="LO-Normal"/>
    <w:qFormat/>
    <w:pPr>
      <w:tabs>
        <w:tab w:val="center" w:pos="4320"/>
        <w:tab w:val="right" w:pos="8640"/>
      </w:tabs>
      <w:spacing w:after="240"/>
    </w:pPr>
  </w:style>
  <w:style w:type="paragraph" w:styleId="List">
    <w:name w:val="List"/>
    <w:basedOn w:val="BodyText"/>
    <w:qFormat/>
    <w:rPr>
      <w:rFonts w:ascii="Helvetica" w:hAnsi="Helvetica" w:cs="Arial Unicode MS"/>
    </w:rPr>
  </w:style>
  <w:style w:type="paragraph" w:styleId="NormalWeb">
    <w:name w:val="Normal (Web)"/>
    <w:basedOn w:val="Normal"/>
    <w:qFormat/>
    <w:pPr>
      <w:spacing w:before="280" w:after="280" w:line="240" w:lineRule="auto"/>
    </w:pPr>
    <w:rPr>
      <w:color w:val="000000"/>
      <w:szCs w:val="24"/>
    </w:rPr>
  </w:style>
  <w:style w:type="paragraph" w:styleId="Title">
    <w:name w:val="Title"/>
    <w:basedOn w:val="LO-Normal"/>
    <w:uiPriority w:val="10"/>
    <w:qFormat/>
    <w:pPr>
      <w:spacing w:line="480" w:lineRule="auto"/>
      <w:jc w:val="center"/>
    </w:pPr>
    <w:rPr>
      <w:rFonts w:cs="Arial"/>
      <w:bCs/>
      <w:kern w:val="2"/>
      <w:szCs w:val="32"/>
    </w:rPr>
  </w:style>
  <w:style w:type="paragraph" w:styleId="TOC1">
    <w:name w:val="toc 1"/>
    <w:basedOn w:val="LO-Normal"/>
    <w:next w:val="LO-Normal"/>
    <w:qFormat/>
    <w:pPr>
      <w:tabs>
        <w:tab w:val="right" w:leader="dot" w:pos="10083"/>
      </w:tabs>
      <w:spacing w:line="360" w:lineRule="auto"/>
    </w:pPr>
    <w:rPr>
      <w:caps/>
    </w:rPr>
  </w:style>
  <w:style w:type="paragraph" w:styleId="TOC2">
    <w:name w:val="toc 2"/>
    <w:basedOn w:val="ndice"/>
    <w:next w:val="Normal"/>
    <w:qFormat/>
    <w:pPr>
      <w:tabs>
        <w:tab w:val="right" w:leader="dot" w:pos="9689"/>
      </w:tabs>
      <w:ind w:left="283"/>
    </w:pPr>
  </w:style>
  <w:style w:type="paragraph" w:customStyle="1" w:styleId="ndice">
    <w:name w:val="Índice"/>
    <w:basedOn w:val="Normal"/>
    <w:qFormat/>
    <w:pPr>
      <w:suppressLineNumbers/>
    </w:pPr>
    <w:rPr>
      <w:rFonts w:ascii="Helvetica" w:hAnsi="Helvetica" w:cs="Arial Unicode MS"/>
    </w:rPr>
  </w:style>
  <w:style w:type="paragraph" w:styleId="TOC9">
    <w:name w:val="toc 9"/>
    <w:basedOn w:val="ndice"/>
    <w:next w:val="Normal"/>
    <w:qFormat/>
    <w:pPr>
      <w:tabs>
        <w:tab w:val="right" w:leader="dot" w:pos="8162"/>
      </w:tabs>
      <w:ind w:left="2264"/>
    </w:pPr>
  </w:style>
  <w:style w:type="character" w:styleId="CommentReference">
    <w:name w:val="annotation reference"/>
    <w:qFormat/>
    <w:rPr>
      <w:sz w:val="16"/>
      <w:szCs w:val="16"/>
    </w:rPr>
  </w:style>
  <w:style w:type="character" w:styleId="LineNumber">
    <w:name w:val="line number"/>
    <w:basedOn w:val="DefaultParagraphFont"/>
    <w:qFormat/>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lacedeInternet">
    <w:name w:val="Enlace de Internet"/>
    <w:qFormat/>
    <w:rPr>
      <w:color w:val="000080"/>
      <w:u w:val="single"/>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qFormat/>
    <w:rPr>
      <w:color w:val="800000"/>
      <w:u w:val="single"/>
      <w:lang w:val="zh-CN" w:bidi="zh-CN"/>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customStyle="1" w:styleId="Cabeceraypie">
    <w:name w:val="Cabecera y pie"/>
    <w:basedOn w:val="Normal"/>
    <w:qFormat/>
    <w:pPr>
      <w:suppressLineNumbers/>
      <w:tabs>
        <w:tab w:val="center" w:pos="4819"/>
        <w:tab w:val="right" w:pos="9638"/>
      </w:tabs>
    </w:pPr>
  </w:style>
  <w:style w:type="paragraph" w:customStyle="1" w:styleId="AbstractText">
    <w:name w:val="Abstract Text"/>
    <w:basedOn w:val="LO-Normal"/>
    <w:qFormat/>
    <w:pPr>
      <w:spacing w:line="480" w:lineRule="auto"/>
    </w:p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Bibliography">
    <w:name w:val="Bibliography"/>
    <w:basedOn w:val="Normal"/>
    <w:next w:val="Normal"/>
    <w:uiPriority w:val="37"/>
    <w:unhideWhenUsed/>
    <w:rsid w:val="00767725"/>
    <w:pPr>
      <w:spacing w:line="480" w:lineRule="auto"/>
      <w:ind w:left="720" w:hanging="720"/>
    </w:pPr>
  </w:style>
  <w:style w:type="paragraph" w:styleId="FootnoteText">
    <w:name w:val="footnote text"/>
    <w:basedOn w:val="Normal"/>
    <w:link w:val="FootnoteTextChar"/>
    <w:uiPriority w:val="99"/>
    <w:semiHidden/>
    <w:unhideWhenUsed/>
    <w:rsid w:val="00B86A2D"/>
    <w:pPr>
      <w:spacing w:line="240" w:lineRule="auto"/>
    </w:pPr>
  </w:style>
  <w:style w:type="character" w:customStyle="1" w:styleId="FootnoteTextChar">
    <w:name w:val="Footnote Text Char"/>
    <w:basedOn w:val="DefaultParagraphFont"/>
    <w:link w:val="FootnoteText"/>
    <w:uiPriority w:val="99"/>
    <w:semiHidden/>
    <w:rsid w:val="00B86A2D"/>
    <w:rPr>
      <w:rFonts w:eastAsia="Times New Roman"/>
    </w:rPr>
  </w:style>
  <w:style w:type="character" w:styleId="FootnoteReference">
    <w:name w:val="footnote reference"/>
    <w:basedOn w:val="DefaultParagraphFont"/>
    <w:uiPriority w:val="99"/>
    <w:semiHidden/>
    <w:unhideWhenUsed/>
    <w:rsid w:val="00B86A2D"/>
    <w:rPr>
      <w:vertAlign w:val="superscript"/>
    </w:rPr>
  </w:style>
  <w:style w:type="table" w:customStyle="1" w:styleId="GridTable4Accent1">
    <w:name w:val="Grid Table 4 Accent 1"/>
    <w:basedOn w:val="TableNormal"/>
    <w:uiPriority w:val="49"/>
    <w:rsid w:val="00D70A8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0" w:unhideWhenUsed="0" w:qFormat="1"/>
    <w:lsdException w:name="toc 2" w:semiHidden="0" w:uiPriority="0"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semiHidden="0" w:uiPriority="0" w:unhideWhenUsed="0" w:qFormat="1"/>
    <w:lsdException w:name="annotation reference" w:semiHidden="0" w:uiPriority="0" w:unhideWhenUsed="0" w:qFormat="1"/>
    <w:lsdException w:name="line number" w:semiHidden="0" w:uiPriority="0" w:unhideWhenUsed="0" w:qFormat="1"/>
    <w:lsdException w:name="page number"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annotation subject" w:semiHidden="0" w:uiPriority="0" w:unhideWhenUsed="0" w:qFormat="1"/>
    <w:lsdException w:name="Balloon Text" w:semiHidden="0" w:uiPriority="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pPr>
    <w:rPr>
      <w:rFonts w:eastAsia="Times New Roman"/>
    </w:r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spacing w:after="0"/>
    </w:pPr>
    <w:rPr>
      <w:rFonts w:eastAsia="Times New Roman"/>
      <w:sz w:val="24"/>
      <w:szCs w:val="24"/>
      <w:lang w:eastAsia="en-US"/>
    </w:rPr>
  </w:style>
  <w:style w:type="paragraph" w:styleId="BodyText">
    <w:name w:val="Body Text"/>
    <w:basedOn w:val="LO-Normal"/>
    <w:qFormat/>
    <w:pPr>
      <w:spacing w:line="480" w:lineRule="auto"/>
      <w:ind w:firstLine="720"/>
    </w:pPr>
  </w:style>
  <w:style w:type="paragraph" w:styleId="BalloonText">
    <w:name w:val="Balloon Text"/>
    <w:basedOn w:val="LO-Normal"/>
    <w:qFormat/>
    <w:rPr>
      <w:rFonts w:ascii="Tahoma" w:hAnsi="Tahoma"/>
      <w:sz w:val="16"/>
      <w:szCs w:val="16"/>
    </w:rPr>
  </w:style>
  <w:style w:type="paragraph" w:styleId="Caption">
    <w:name w:val="caption"/>
    <w:basedOn w:val="Normal"/>
    <w:next w:val="Normal"/>
    <w:qFormat/>
    <w:pPr>
      <w:suppressLineNumbers/>
      <w:spacing w:before="120" w:after="120"/>
    </w:pPr>
    <w:rPr>
      <w:rFonts w:ascii="Helvetica" w:hAnsi="Helvetica" w:cs="Arial Unicode MS"/>
      <w:i/>
      <w:iCs/>
      <w:sz w:val="24"/>
      <w:szCs w:val="24"/>
    </w:r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Footer">
    <w:name w:val="footer"/>
    <w:basedOn w:val="LO-Normal"/>
    <w:qFormat/>
    <w:pPr>
      <w:tabs>
        <w:tab w:val="center" w:pos="4320"/>
        <w:tab w:val="right" w:pos="8640"/>
      </w:tabs>
    </w:pPr>
  </w:style>
  <w:style w:type="paragraph" w:styleId="Header">
    <w:name w:val="header"/>
    <w:basedOn w:val="LO-Normal"/>
    <w:qFormat/>
    <w:pPr>
      <w:tabs>
        <w:tab w:val="center" w:pos="4320"/>
        <w:tab w:val="right" w:pos="8640"/>
      </w:tabs>
      <w:spacing w:after="240"/>
    </w:pPr>
  </w:style>
  <w:style w:type="paragraph" w:styleId="List">
    <w:name w:val="List"/>
    <w:basedOn w:val="BodyText"/>
    <w:qFormat/>
    <w:rPr>
      <w:rFonts w:ascii="Helvetica" w:hAnsi="Helvetica" w:cs="Arial Unicode MS"/>
    </w:rPr>
  </w:style>
  <w:style w:type="paragraph" w:styleId="NormalWeb">
    <w:name w:val="Normal (Web)"/>
    <w:basedOn w:val="Normal"/>
    <w:qFormat/>
    <w:pPr>
      <w:spacing w:before="280" w:after="280" w:line="240" w:lineRule="auto"/>
    </w:pPr>
    <w:rPr>
      <w:color w:val="000000"/>
      <w:szCs w:val="24"/>
    </w:rPr>
  </w:style>
  <w:style w:type="paragraph" w:styleId="Title">
    <w:name w:val="Title"/>
    <w:basedOn w:val="LO-Normal"/>
    <w:uiPriority w:val="10"/>
    <w:qFormat/>
    <w:pPr>
      <w:spacing w:line="480" w:lineRule="auto"/>
      <w:jc w:val="center"/>
    </w:pPr>
    <w:rPr>
      <w:rFonts w:cs="Arial"/>
      <w:bCs/>
      <w:kern w:val="2"/>
      <w:szCs w:val="32"/>
    </w:rPr>
  </w:style>
  <w:style w:type="paragraph" w:styleId="TOC1">
    <w:name w:val="toc 1"/>
    <w:basedOn w:val="LO-Normal"/>
    <w:next w:val="LO-Normal"/>
    <w:qFormat/>
    <w:pPr>
      <w:tabs>
        <w:tab w:val="right" w:leader="dot" w:pos="10083"/>
      </w:tabs>
      <w:spacing w:line="360" w:lineRule="auto"/>
    </w:pPr>
    <w:rPr>
      <w:caps/>
    </w:rPr>
  </w:style>
  <w:style w:type="paragraph" w:styleId="TOC2">
    <w:name w:val="toc 2"/>
    <w:basedOn w:val="ndice"/>
    <w:next w:val="Normal"/>
    <w:qFormat/>
    <w:pPr>
      <w:tabs>
        <w:tab w:val="right" w:leader="dot" w:pos="9689"/>
      </w:tabs>
      <w:ind w:left="283"/>
    </w:pPr>
  </w:style>
  <w:style w:type="paragraph" w:customStyle="1" w:styleId="ndice">
    <w:name w:val="Índice"/>
    <w:basedOn w:val="Normal"/>
    <w:qFormat/>
    <w:pPr>
      <w:suppressLineNumbers/>
    </w:pPr>
    <w:rPr>
      <w:rFonts w:ascii="Helvetica" w:hAnsi="Helvetica" w:cs="Arial Unicode MS"/>
    </w:rPr>
  </w:style>
  <w:style w:type="paragraph" w:styleId="TOC9">
    <w:name w:val="toc 9"/>
    <w:basedOn w:val="ndice"/>
    <w:next w:val="Normal"/>
    <w:qFormat/>
    <w:pPr>
      <w:tabs>
        <w:tab w:val="right" w:leader="dot" w:pos="8162"/>
      </w:tabs>
      <w:ind w:left="2264"/>
    </w:pPr>
  </w:style>
  <w:style w:type="character" w:styleId="CommentReference">
    <w:name w:val="annotation reference"/>
    <w:qFormat/>
    <w:rPr>
      <w:sz w:val="16"/>
      <w:szCs w:val="16"/>
    </w:rPr>
  </w:style>
  <w:style w:type="character" w:styleId="LineNumber">
    <w:name w:val="line number"/>
    <w:basedOn w:val="DefaultParagraphFont"/>
    <w:qFormat/>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lacedeInternet">
    <w:name w:val="Enlace de Internet"/>
    <w:qFormat/>
    <w:rPr>
      <w:color w:val="000080"/>
      <w:u w:val="single"/>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qFormat/>
    <w:rPr>
      <w:color w:val="800000"/>
      <w:u w:val="single"/>
      <w:lang w:val="zh-CN" w:bidi="zh-CN"/>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customStyle="1" w:styleId="Cabeceraypie">
    <w:name w:val="Cabecera y pie"/>
    <w:basedOn w:val="Normal"/>
    <w:qFormat/>
    <w:pPr>
      <w:suppressLineNumbers/>
      <w:tabs>
        <w:tab w:val="center" w:pos="4819"/>
        <w:tab w:val="right" w:pos="9638"/>
      </w:tabs>
    </w:pPr>
  </w:style>
  <w:style w:type="paragraph" w:customStyle="1" w:styleId="AbstractText">
    <w:name w:val="Abstract Text"/>
    <w:basedOn w:val="LO-Normal"/>
    <w:qFormat/>
    <w:pPr>
      <w:spacing w:line="480" w:lineRule="auto"/>
    </w:p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Bibliography">
    <w:name w:val="Bibliography"/>
    <w:basedOn w:val="Normal"/>
    <w:next w:val="Normal"/>
    <w:uiPriority w:val="37"/>
    <w:unhideWhenUsed/>
    <w:rsid w:val="00767725"/>
    <w:pPr>
      <w:spacing w:line="480" w:lineRule="auto"/>
      <w:ind w:left="720" w:hanging="720"/>
    </w:pPr>
  </w:style>
  <w:style w:type="paragraph" w:styleId="FootnoteText">
    <w:name w:val="footnote text"/>
    <w:basedOn w:val="Normal"/>
    <w:link w:val="FootnoteTextChar"/>
    <w:uiPriority w:val="99"/>
    <w:semiHidden/>
    <w:unhideWhenUsed/>
    <w:rsid w:val="00B86A2D"/>
    <w:pPr>
      <w:spacing w:line="240" w:lineRule="auto"/>
    </w:pPr>
  </w:style>
  <w:style w:type="character" w:customStyle="1" w:styleId="FootnoteTextChar">
    <w:name w:val="Footnote Text Char"/>
    <w:basedOn w:val="DefaultParagraphFont"/>
    <w:link w:val="FootnoteText"/>
    <w:uiPriority w:val="99"/>
    <w:semiHidden/>
    <w:rsid w:val="00B86A2D"/>
    <w:rPr>
      <w:rFonts w:eastAsia="Times New Roman"/>
    </w:rPr>
  </w:style>
  <w:style w:type="character" w:styleId="FootnoteReference">
    <w:name w:val="footnote reference"/>
    <w:basedOn w:val="DefaultParagraphFont"/>
    <w:uiPriority w:val="99"/>
    <w:semiHidden/>
    <w:unhideWhenUsed/>
    <w:rsid w:val="00B86A2D"/>
    <w:rPr>
      <w:vertAlign w:val="superscript"/>
    </w:rPr>
  </w:style>
  <w:style w:type="table" w:customStyle="1" w:styleId="GridTable4Accent1">
    <w:name w:val="Grid Table 4 Accent 1"/>
    <w:basedOn w:val="TableNormal"/>
    <w:uiPriority w:val="49"/>
    <w:rsid w:val="00D70A8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footer" Target="footer16.xm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header" Target="header23.xml"/><Relationship Id="rId89" Type="http://schemas.openxmlformats.org/officeDocument/2006/relationships/header" Target="header26.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header" Target="header12.xml"/><Relationship Id="rId37" Type="http://schemas.openxmlformats.org/officeDocument/2006/relationships/footer" Target="footer13.xm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header" Target="header20.xml"/><Relationship Id="rId79" Type="http://schemas.openxmlformats.org/officeDocument/2006/relationships/image" Target="media/image30.PNG"/><Relationship Id="rId5" Type="http://schemas.microsoft.com/office/2007/relationships/stylesWithEffects" Target="stylesWithEffects.xml"/><Relationship Id="rId90" Type="http://schemas.openxmlformats.org/officeDocument/2006/relationships/footer" Target="footer25.xml"/><Relationship Id="rId95" Type="http://schemas.openxmlformats.org/officeDocument/2006/relationships/footer" Target="footer28.xml"/><Relationship Id="rId22" Type="http://schemas.openxmlformats.org/officeDocument/2006/relationships/footer" Target="footer6.xml"/><Relationship Id="rId27" Type="http://schemas.openxmlformats.org/officeDocument/2006/relationships/header" Target="header9.xml"/><Relationship Id="rId43" Type="http://schemas.openxmlformats.org/officeDocument/2006/relationships/image" Target="media/image2.png"/><Relationship Id="rId48" Type="http://schemas.openxmlformats.org/officeDocument/2006/relationships/image" Target="media/image7.png"/><Relationship Id="rId64" Type="http://schemas.openxmlformats.org/officeDocument/2006/relationships/image" Target="media/image23.PNG"/><Relationship Id="rId69" Type="http://schemas.openxmlformats.org/officeDocument/2006/relationships/header" Target="header17.xml"/><Relationship Id="rId80" Type="http://schemas.openxmlformats.org/officeDocument/2006/relationships/header" Target="header21.xml"/><Relationship Id="rId85" Type="http://schemas.openxmlformats.org/officeDocument/2006/relationships/header" Target="header24.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4.xm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footer" Target="footer15.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header" Target="header18.xml"/><Relationship Id="rId75" Type="http://schemas.openxmlformats.org/officeDocument/2006/relationships/footer" Target="footer19.xml"/><Relationship Id="rId83" Type="http://schemas.openxmlformats.org/officeDocument/2006/relationships/footer" Target="footer22.xml"/><Relationship Id="rId88" Type="http://schemas.openxmlformats.org/officeDocument/2006/relationships/header" Target="header25.xml"/><Relationship Id="rId91" Type="http://schemas.openxmlformats.org/officeDocument/2006/relationships/footer" Target="footer26.xml"/><Relationship Id="rId96"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image" Target="media/image1.jpeg"/><Relationship Id="rId31" Type="http://schemas.openxmlformats.org/officeDocument/2006/relationships/header" Target="header11.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19.xml"/><Relationship Id="rId78" Type="http://schemas.openxmlformats.org/officeDocument/2006/relationships/image" Target="media/image29.PNG"/><Relationship Id="rId81" Type="http://schemas.openxmlformats.org/officeDocument/2006/relationships/header" Target="header22.xml"/><Relationship Id="rId86" Type="http://schemas.openxmlformats.org/officeDocument/2006/relationships/footer" Target="footer23.xml"/><Relationship Id="rId94" Type="http://schemas.openxmlformats.org/officeDocument/2006/relationships/footer" Target="footer27.xml"/><Relationship Id="rId99" Type="http://schemas.openxmlformats.org/officeDocument/2006/relationships/footer" Target="footer30.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eader" Target="header15.xml"/><Relationship Id="rId34" Type="http://schemas.openxmlformats.org/officeDocument/2006/relationships/footer" Target="footer12.xm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footer" Target="footer20.xml"/><Relationship Id="rId97" Type="http://schemas.openxmlformats.org/officeDocument/2006/relationships/header" Target="header30.xml"/><Relationship Id="rId7" Type="http://schemas.openxmlformats.org/officeDocument/2006/relationships/webSettings" Target="webSettings.xml"/><Relationship Id="rId71" Type="http://schemas.openxmlformats.org/officeDocument/2006/relationships/footer" Target="footer17.xml"/><Relationship Id="rId92" Type="http://schemas.openxmlformats.org/officeDocument/2006/relationships/header" Target="header27.xml"/><Relationship Id="rId2" Type="http://schemas.openxmlformats.org/officeDocument/2006/relationships/customXml" Target="../customXml/item2.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header" Target="header16.xml"/><Relationship Id="rId45" Type="http://schemas.openxmlformats.org/officeDocument/2006/relationships/image" Target="media/image4.png"/><Relationship Id="rId66" Type="http://schemas.openxmlformats.org/officeDocument/2006/relationships/image" Target="media/image25.PNG"/><Relationship Id="rId87" Type="http://schemas.openxmlformats.org/officeDocument/2006/relationships/footer" Target="footer24.xml"/><Relationship Id="rId61" Type="http://schemas.openxmlformats.org/officeDocument/2006/relationships/image" Target="media/image20.PNG"/><Relationship Id="rId82" Type="http://schemas.openxmlformats.org/officeDocument/2006/relationships/footer" Target="footer21.xml"/><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eader" Target="header13.xml"/><Relationship Id="rId56" Type="http://schemas.openxmlformats.org/officeDocument/2006/relationships/image" Target="media/image15.PNG"/><Relationship Id="rId77" Type="http://schemas.openxmlformats.org/officeDocument/2006/relationships/image" Target="media/image28.png"/><Relationship Id="rId100"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0.PNG"/><Relationship Id="rId72" Type="http://schemas.openxmlformats.org/officeDocument/2006/relationships/footer" Target="footer18.xml"/><Relationship Id="rId93" Type="http://schemas.openxmlformats.org/officeDocument/2006/relationships/header" Target="header28.xml"/><Relationship Id="rId98" Type="http://schemas.openxmlformats.org/officeDocument/2006/relationships/footer" Target="footer29.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49DDEF-726C-4FF4-B3A9-AD1BABCF8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26894</TotalTime>
  <Pages>78</Pages>
  <Words>16175</Words>
  <Characters>92203</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108162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RDV</dc:creator>
  <cp:keywords/>
  <dc:description/>
  <cp:lastModifiedBy>RDV</cp:lastModifiedBy>
  <cp:revision>231</cp:revision>
  <cp:lastPrinted>2411-12-31T05:00:00Z</cp:lastPrinted>
  <dcterms:created xsi:type="dcterms:W3CDTF">2021-06-12T13:00:00Z</dcterms:created>
  <dcterms:modified xsi:type="dcterms:W3CDTF">2023-09-16T23:23:00Z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1033-11.2.0.8291</vt:lpwstr>
  </property>
  <property fmtid="{D5CDD505-2E9C-101B-9397-08002B2CF9AE}" pid="3" name="ZOTERO_PREF_1">
    <vt:lpwstr>&lt;data data-version="3" zotero-version="6.0.27"&gt;&lt;session id="aBanXHU5"/&gt;&lt;style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