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2ED7" w:rsidRDefault="002766A0">
      <w:pPr>
        <w:pStyle w:val="LO-Normal"/>
        <w:spacing w:line="360" w:lineRule="auto"/>
        <w:jc w:val="center"/>
        <w:rPr>
          <w:rFonts w:ascii="Arial" w:hAnsi="Arial" w:cs="Arial"/>
          <w:b/>
        </w:rPr>
      </w:pPr>
      <w:bookmarkStart w:id="0" w:name="_Toc151518219"/>
      <w:r>
        <w:rPr>
          <w:noProof/>
          <w:lang w:val="en-US"/>
        </w:rPr>
        <w:drawing>
          <wp:anchor distT="0" distB="0" distL="0" distR="0" simplePos="0" relativeHeight="1024" behindDoc="0" locked="0" layoutInCell="0" allowOverlap="1" wp14:anchorId="2B001FBE" wp14:editId="3ECE9184">
            <wp:simplePos x="0" y="0"/>
            <wp:positionH relativeFrom="column">
              <wp:posOffset>1971675</wp:posOffset>
            </wp:positionH>
            <wp:positionV relativeFrom="paragraph">
              <wp:posOffset>374015</wp:posOffset>
            </wp:positionV>
            <wp:extent cx="2464435" cy="99885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0"/>
                    <a:stretch>
                      <a:fillRect/>
                    </a:stretch>
                  </pic:blipFill>
                  <pic:spPr>
                    <a:xfrm>
                      <a:off x="0" y="0"/>
                      <a:ext cx="2464435" cy="998855"/>
                    </a:xfrm>
                    <a:prstGeom prst="rect">
                      <a:avLst/>
                    </a:prstGeom>
                  </pic:spPr>
                </pic:pic>
              </a:graphicData>
            </a:graphic>
          </wp:anchor>
        </w:drawing>
      </w:r>
      <w:r>
        <w:rPr>
          <w:rFonts w:ascii="Arial" w:hAnsi="Arial" w:cs="Arial"/>
          <w:b/>
        </w:rPr>
        <w:br/>
      </w:r>
    </w:p>
    <w:p w:rsidR="00232ED7" w:rsidRDefault="00232ED7">
      <w:pPr>
        <w:pStyle w:val="LO-Normal"/>
        <w:spacing w:line="360" w:lineRule="auto"/>
        <w:jc w:val="center"/>
        <w:rPr>
          <w:lang w:val="zh-CN"/>
        </w:rPr>
      </w:pPr>
    </w:p>
    <w:p w:rsidR="00232ED7" w:rsidRDefault="00232ED7">
      <w:pPr>
        <w:pStyle w:val="LO-Normal"/>
        <w:spacing w:line="360" w:lineRule="auto"/>
        <w:jc w:val="center"/>
        <w:rPr>
          <w:lang w:val="zh-CN"/>
        </w:rPr>
      </w:pPr>
    </w:p>
    <w:p w:rsidR="00232ED7" w:rsidRDefault="00232ED7">
      <w:pPr>
        <w:pStyle w:val="LO-Normal"/>
        <w:spacing w:line="360" w:lineRule="auto"/>
        <w:jc w:val="center"/>
        <w:rPr>
          <w:lang w:val="zh-CN"/>
        </w:rPr>
      </w:pPr>
    </w:p>
    <w:p w:rsidR="00232ED7" w:rsidRDefault="00232ED7">
      <w:pPr>
        <w:pStyle w:val="LO-Normal"/>
        <w:spacing w:line="360" w:lineRule="auto"/>
        <w:jc w:val="center"/>
        <w:rPr>
          <w:lang w:val="zh-CN"/>
        </w:rPr>
      </w:pPr>
    </w:p>
    <w:p w:rsidR="00232ED7" w:rsidRDefault="00232ED7">
      <w:pPr>
        <w:pStyle w:val="LO-Normal"/>
        <w:spacing w:line="360" w:lineRule="auto"/>
        <w:jc w:val="center"/>
        <w:rPr>
          <w:lang w:val="zh-CN"/>
        </w:rPr>
      </w:pPr>
    </w:p>
    <w:p w:rsidR="00232ED7" w:rsidRDefault="002766A0">
      <w:pPr>
        <w:pStyle w:val="LO-Normal"/>
        <w:spacing w:line="360" w:lineRule="auto"/>
        <w:jc w:val="center"/>
        <w:rPr>
          <w:lang w:val="zh-CN"/>
        </w:rPr>
      </w:pPr>
      <w:r>
        <w:rPr>
          <w:rFonts w:ascii="Arial" w:hAnsi="Arial" w:cs="Arial"/>
          <w:b/>
        </w:rPr>
        <w:t>FACULTAD</w:t>
      </w:r>
      <w:r>
        <w:rPr>
          <w:rFonts w:ascii="Arial" w:hAnsi="Arial" w:cs="Arial"/>
          <w:b/>
          <w:lang w:val="es-MX"/>
        </w:rPr>
        <w:t xml:space="preserve"> 1</w:t>
      </w:r>
      <w:r>
        <w:rPr>
          <w:rFonts w:ascii="Arial" w:hAnsi="Arial" w:cs="Arial"/>
          <w:b/>
        </w:rPr>
        <w:t xml:space="preserve"> </w:t>
      </w:r>
      <w:bookmarkEnd w:id="0"/>
    </w:p>
    <w:p w:rsidR="00232ED7" w:rsidRDefault="00232ED7">
      <w:pPr>
        <w:pStyle w:val="BodyText"/>
        <w:spacing w:line="360" w:lineRule="auto"/>
        <w:rPr>
          <w:rFonts w:ascii="Arial" w:hAnsi="Arial" w:cs="Arial"/>
        </w:rPr>
      </w:pPr>
    </w:p>
    <w:p w:rsidR="00232ED7" w:rsidRDefault="00232ED7">
      <w:pPr>
        <w:pStyle w:val="Title"/>
        <w:spacing w:line="360" w:lineRule="auto"/>
        <w:rPr>
          <w:rFonts w:ascii="Arial" w:hAnsi="Arial"/>
          <w:b/>
          <w:szCs w:val="24"/>
        </w:rPr>
      </w:pPr>
    </w:p>
    <w:p w:rsidR="00232ED7" w:rsidRDefault="00232ED7">
      <w:pPr>
        <w:pStyle w:val="Title"/>
        <w:spacing w:line="360" w:lineRule="auto"/>
        <w:rPr>
          <w:rFonts w:ascii="Arial" w:hAnsi="Arial"/>
          <w:b/>
          <w:szCs w:val="24"/>
        </w:rPr>
      </w:pPr>
    </w:p>
    <w:p w:rsidR="00232ED7" w:rsidRDefault="002766A0">
      <w:pPr>
        <w:pStyle w:val="Title"/>
        <w:spacing w:line="360" w:lineRule="auto"/>
        <w:rPr>
          <w:sz w:val="56"/>
          <w:szCs w:val="96"/>
          <w:lang w:val="zh-CN"/>
        </w:rPr>
      </w:pPr>
      <w:r>
        <w:rPr>
          <w:rFonts w:ascii="Arial" w:hAnsi="Arial"/>
          <w:b/>
          <w:sz w:val="56"/>
          <w:szCs w:val="56"/>
          <w:lang w:val="es-MX"/>
        </w:rPr>
        <w:t>Módulo de gestión de Incidencias Tecnológicas de Soporte</w:t>
      </w:r>
    </w:p>
    <w:p w:rsidR="00232ED7" w:rsidRDefault="00232ED7">
      <w:pPr>
        <w:pStyle w:val="Title"/>
        <w:spacing w:line="360" w:lineRule="auto"/>
        <w:rPr>
          <w:rFonts w:ascii="Arial" w:hAnsi="Arial"/>
          <w:szCs w:val="24"/>
        </w:rPr>
      </w:pPr>
    </w:p>
    <w:p w:rsidR="00232ED7" w:rsidRDefault="00232ED7">
      <w:pPr>
        <w:pStyle w:val="Title"/>
        <w:spacing w:line="360" w:lineRule="auto"/>
        <w:rPr>
          <w:rFonts w:ascii="Arial" w:hAnsi="Arial"/>
          <w:szCs w:val="24"/>
        </w:rPr>
      </w:pPr>
    </w:p>
    <w:p w:rsidR="00232ED7" w:rsidRDefault="002766A0">
      <w:pPr>
        <w:pStyle w:val="Title"/>
        <w:spacing w:line="360" w:lineRule="auto"/>
        <w:rPr>
          <w:rFonts w:ascii="Arial" w:hAnsi="Arial"/>
          <w:szCs w:val="24"/>
        </w:rPr>
      </w:pPr>
      <w:r>
        <w:rPr>
          <w:rFonts w:ascii="Arial" w:hAnsi="Arial"/>
          <w:szCs w:val="24"/>
        </w:rPr>
        <w:t xml:space="preserve">Trabajo de diploma para optar por el título de </w:t>
      </w:r>
      <w:r>
        <w:rPr>
          <w:rFonts w:ascii="Arial" w:hAnsi="Arial"/>
          <w:szCs w:val="24"/>
        </w:rPr>
        <w:br/>
        <w:t>Ingeniero en Ciencias Informáticas</w:t>
      </w:r>
    </w:p>
    <w:p w:rsidR="00232ED7" w:rsidRDefault="00232ED7">
      <w:pPr>
        <w:pStyle w:val="Title"/>
        <w:spacing w:line="360" w:lineRule="auto"/>
        <w:rPr>
          <w:rFonts w:ascii="Arial" w:hAnsi="Arial"/>
          <w:b/>
          <w:szCs w:val="24"/>
        </w:rPr>
      </w:pPr>
    </w:p>
    <w:p w:rsidR="00232ED7" w:rsidRDefault="00232ED7">
      <w:pPr>
        <w:pStyle w:val="Title"/>
        <w:spacing w:line="360" w:lineRule="auto"/>
        <w:rPr>
          <w:rFonts w:ascii="Arial" w:hAnsi="Arial"/>
          <w:b/>
          <w:szCs w:val="24"/>
        </w:rPr>
      </w:pPr>
    </w:p>
    <w:p w:rsidR="00232ED7" w:rsidRDefault="00232ED7">
      <w:pPr>
        <w:pStyle w:val="Title"/>
        <w:spacing w:line="360" w:lineRule="auto"/>
        <w:rPr>
          <w:rFonts w:ascii="Arial" w:hAnsi="Arial"/>
          <w:b/>
          <w:szCs w:val="24"/>
        </w:rPr>
      </w:pPr>
    </w:p>
    <w:p w:rsidR="00232ED7" w:rsidRDefault="002766A0">
      <w:pPr>
        <w:pStyle w:val="Title"/>
        <w:spacing w:line="360" w:lineRule="auto"/>
        <w:rPr>
          <w:lang w:val="zh-CN"/>
        </w:rPr>
      </w:pPr>
      <w:r>
        <w:rPr>
          <w:rFonts w:ascii="Arial" w:hAnsi="Arial"/>
          <w:b/>
          <w:szCs w:val="24"/>
        </w:rPr>
        <w:t>Autor:</w:t>
      </w:r>
      <w:r>
        <w:rPr>
          <w:rFonts w:ascii="Arial" w:hAnsi="Arial"/>
          <w:szCs w:val="24"/>
        </w:rPr>
        <w:t xml:space="preserve"> </w:t>
      </w:r>
      <w:r w:rsidR="008950D2">
        <w:rPr>
          <w:rFonts w:ascii="Arial" w:hAnsi="Arial"/>
          <w:szCs w:val="24"/>
          <w:lang w:val="es-MX"/>
        </w:rPr>
        <w:t>Roger</w:t>
      </w:r>
      <w:r>
        <w:rPr>
          <w:rFonts w:ascii="Arial" w:hAnsi="Arial"/>
          <w:szCs w:val="24"/>
          <w:lang w:val="es-MX"/>
        </w:rPr>
        <w:t xml:space="preserve"> Díaz </w:t>
      </w:r>
      <w:proofErr w:type="spellStart"/>
      <w:r>
        <w:rPr>
          <w:rFonts w:ascii="Arial" w:hAnsi="Arial"/>
          <w:szCs w:val="24"/>
          <w:lang w:val="es-MX"/>
        </w:rPr>
        <w:t>Viamonte</w:t>
      </w:r>
      <w:proofErr w:type="spellEnd"/>
      <w:r>
        <w:rPr>
          <w:rFonts w:ascii="Arial" w:hAnsi="Arial"/>
          <w:szCs w:val="24"/>
        </w:rPr>
        <w:t xml:space="preserve"> </w:t>
      </w:r>
    </w:p>
    <w:p w:rsidR="00232ED7" w:rsidRDefault="002766A0" w:rsidP="00C8293F">
      <w:pPr>
        <w:pStyle w:val="Title"/>
        <w:spacing w:line="360" w:lineRule="auto"/>
        <w:rPr>
          <w:rFonts w:ascii="Arial" w:hAnsi="Arial"/>
          <w:szCs w:val="24"/>
          <w:lang w:val="es-MX"/>
        </w:rPr>
      </w:pPr>
      <w:r>
        <w:rPr>
          <w:rFonts w:ascii="Arial" w:hAnsi="Arial"/>
          <w:b/>
          <w:szCs w:val="24"/>
        </w:rPr>
        <w:t>Tutores:</w:t>
      </w:r>
      <w:r>
        <w:rPr>
          <w:rFonts w:ascii="Arial" w:hAnsi="Arial"/>
          <w:b/>
          <w:szCs w:val="24"/>
          <w:lang w:val="es-MX"/>
        </w:rPr>
        <w:t xml:space="preserve"> </w:t>
      </w:r>
      <w:r w:rsidR="00C8293F">
        <w:rPr>
          <w:rFonts w:ascii="Arial" w:hAnsi="Arial"/>
          <w:szCs w:val="24"/>
          <w:lang w:val="es-MX"/>
        </w:rPr>
        <w:t xml:space="preserve">Ing. </w:t>
      </w:r>
      <w:proofErr w:type="spellStart"/>
      <w:r w:rsidR="00C8293F">
        <w:rPr>
          <w:rFonts w:ascii="Arial" w:hAnsi="Arial"/>
          <w:szCs w:val="24"/>
          <w:lang w:val="es-MX"/>
        </w:rPr>
        <w:t>Delly</w:t>
      </w:r>
      <w:proofErr w:type="spellEnd"/>
      <w:r w:rsidR="00C8293F">
        <w:rPr>
          <w:rFonts w:ascii="Arial" w:hAnsi="Arial"/>
          <w:szCs w:val="24"/>
          <w:lang w:val="es-MX"/>
        </w:rPr>
        <w:t xml:space="preserve"> </w:t>
      </w:r>
      <w:proofErr w:type="spellStart"/>
      <w:r w:rsidR="00C8293F">
        <w:rPr>
          <w:rFonts w:ascii="Arial" w:hAnsi="Arial"/>
          <w:szCs w:val="24"/>
          <w:lang w:val="es-MX"/>
        </w:rPr>
        <w:t>Lié</w:t>
      </w:r>
      <w:r>
        <w:rPr>
          <w:rFonts w:ascii="Arial" w:hAnsi="Arial"/>
          <w:szCs w:val="24"/>
          <w:lang w:val="es-MX"/>
        </w:rPr>
        <w:t>n</w:t>
      </w:r>
      <w:proofErr w:type="spellEnd"/>
      <w:r>
        <w:rPr>
          <w:rFonts w:ascii="Arial" w:hAnsi="Arial"/>
          <w:szCs w:val="24"/>
          <w:lang w:val="es-MX"/>
        </w:rPr>
        <w:t xml:space="preserve"> González Hernández Ms. C</w:t>
      </w:r>
    </w:p>
    <w:p w:rsidR="00232ED7" w:rsidRPr="00C8293F" w:rsidRDefault="00232ED7">
      <w:pPr>
        <w:pStyle w:val="Title"/>
        <w:spacing w:line="360" w:lineRule="auto"/>
        <w:rPr>
          <w:rFonts w:ascii="Arial" w:hAnsi="Arial"/>
          <w:szCs w:val="24"/>
          <w:lang w:val="es-MX"/>
        </w:rPr>
      </w:pPr>
    </w:p>
    <w:p w:rsidR="00232ED7" w:rsidRDefault="00232ED7">
      <w:pPr>
        <w:pStyle w:val="Title"/>
        <w:spacing w:line="360" w:lineRule="auto"/>
        <w:rPr>
          <w:rFonts w:ascii="Arial" w:hAnsi="Arial"/>
          <w:szCs w:val="24"/>
        </w:rPr>
      </w:pPr>
    </w:p>
    <w:p w:rsidR="00232ED7" w:rsidRDefault="002766A0">
      <w:pPr>
        <w:pStyle w:val="Title"/>
        <w:spacing w:line="360" w:lineRule="auto"/>
        <w:rPr>
          <w:rFonts w:ascii="Arial" w:hAnsi="Arial"/>
          <w:szCs w:val="24"/>
          <w:lang w:val="es-MX"/>
        </w:rPr>
      </w:pPr>
      <w:r>
        <w:rPr>
          <w:rFonts w:ascii="Arial" w:hAnsi="Arial"/>
          <w:szCs w:val="24"/>
        </w:rPr>
        <w:t xml:space="preserve"> La Habana, </w:t>
      </w:r>
      <w:r>
        <w:rPr>
          <w:rFonts w:ascii="Arial" w:hAnsi="Arial"/>
          <w:szCs w:val="24"/>
          <w:lang w:val="es-MX"/>
        </w:rPr>
        <w:t>abril</w:t>
      </w:r>
      <w:r>
        <w:rPr>
          <w:rFonts w:ascii="Arial" w:hAnsi="Arial"/>
          <w:szCs w:val="24"/>
        </w:rPr>
        <w:t xml:space="preserve"> de </w:t>
      </w:r>
      <w:r>
        <w:rPr>
          <w:rFonts w:ascii="Arial" w:hAnsi="Arial"/>
          <w:szCs w:val="24"/>
          <w:lang w:val="es-MX"/>
        </w:rPr>
        <w:t>2023</w:t>
      </w:r>
    </w:p>
    <w:p w:rsidR="00232ED7" w:rsidRDefault="00A24588">
      <w:pPr>
        <w:pStyle w:val="Title"/>
        <w:spacing w:before="113" w:line="360" w:lineRule="auto"/>
        <w:rPr>
          <w:lang w:val="zh-CN"/>
        </w:rPr>
        <w:sectPr w:rsidR="00232ED7">
          <w:pgSz w:w="12240" w:h="15840"/>
          <w:pgMar w:top="1134" w:right="1134" w:bottom="1134" w:left="1134" w:header="0" w:footer="0" w:gutter="0"/>
          <w:pgNumType w:start="1"/>
          <w:cols w:space="720"/>
          <w:formProt w:val="0"/>
          <w:docGrid w:linePitch="100"/>
        </w:sectPr>
      </w:pPr>
      <w:r>
        <w:rPr>
          <w:rFonts w:ascii="Arial" w:hAnsi="Arial"/>
          <w:szCs w:val="24"/>
        </w:rPr>
        <w:t>“Año 65 del triunfo de la Revolución”</w:t>
      </w:r>
    </w:p>
    <w:p w:rsidR="00232ED7" w:rsidRDefault="002766A0">
      <w:pPr>
        <w:pStyle w:val="Title"/>
        <w:spacing w:before="227" w:after="227"/>
        <w:rPr>
          <w:rFonts w:ascii="Arial" w:hAnsi="Arial"/>
          <w:b/>
        </w:rPr>
      </w:pPr>
      <w:r>
        <w:rPr>
          <w:rFonts w:ascii="Arial" w:hAnsi="Arial"/>
          <w:b/>
        </w:rPr>
        <w:lastRenderedPageBreak/>
        <w:t>DECLARACIÓN DE AUTORÍA</w:t>
      </w:r>
    </w:p>
    <w:tbl>
      <w:tblPr>
        <w:tblStyle w:val="TableGrid"/>
        <w:tblpPr w:leftFromText="180" w:rightFromText="180" w:vertAnchor="text" w:horzAnchor="page" w:tblpX="1209" w:tblpY="2520"/>
        <w:tblOverlap w:val="never"/>
        <w:tblW w:w="9945" w:type="dxa"/>
        <w:tblLayout w:type="fixed"/>
        <w:tblLook w:val="04A0" w:firstRow="1" w:lastRow="0" w:firstColumn="1" w:lastColumn="0" w:noHBand="0" w:noVBand="1"/>
      </w:tblPr>
      <w:tblGrid>
        <w:gridCol w:w="9945"/>
      </w:tblGrid>
      <w:tr w:rsidR="00232ED7">
        <w:trPr>
          <w:trHeight w:val="268"/>
        </w:trPr>
        <w:tc>
          <w:tcPr>
            <w:tcW w:w="9945" w:type="dxa"/>
          </w:tcPr>
          <w:p w:rsidR="00232ED7" w:rsidRDefault="002766A0">
            <w:pPr>
              <w:pStyle w:val="LO-Normal"/>
              <w:spacing w:before="60" w:line="360" w:lineRule="auto"/>
              <w:jc w:val="center"/>
              <w:rPr>
                <w:rFonts w:ascii="Arial" w:hAnsi="Arial" w:cs="Arial"/>
                <w:b/>
                <w:bCs/>
                <w:lang w:val="es-MX"/>
              </w:rPr>
            </w:pPr>
            <w:r>
              <w:rPr>
                <w:rFonts w:ascii="Arial" w:hAnsi="Arial" w:cs="Arial"/>
                <w:b/>
                <w:bCs/>
                <w:lang w:val="es-MX"/>
              </w:rPr>
              <w:t xml:space="preserve">Roger Díaz </w:t>
            </w:r>
            <w:proofErr w:type="spellStart"/>
            <w:r>
              <w:rPr>
                <w:rFonts w:ascii="Arial" w:hAnsi="Arial" w:cs="Arial"/>
                <w:b/>
                <w:bCs/>
                <w:lang w:val="es-MX"/>
              </w:rPr>
              <w:t>Viamonte</w:t>
            </w:r>
            <w:proofErr w:type="spellEnd"/>
          </w:p>
        </w:tc>
      </w:tr>
      <w:tr w:rsidR="00232ED7">
        <w:trPr>
          <w:trHeight w:val="923"/>
        </w:trPr>
        <w:tc>
          <w:tcPr>
            <w:tcW w:w="9945" w:type="dxa"/>
          </w:tcPr>
          <w:p w:rsidR="00232ED7" w:rsidRDefault="002766A0">
            <w:pPr>
              <w:pStyle w:val="LO-Normal"/>
              <w:spacing w:before="60" w:line="360" w:lineRule="auto"/>
              <w:jc w:val="center"/>
              <w:rPr>
                <w:rFonts w:ascii="Arial" w:hAnsi="Arial" w:cs="Arial"/>
                <w:lang w:val="es-MX"/>
              </w:rPr>
            </w:pPr>
            <w:r>
              <w:rPr>
                <w:rFonts w:ascii="Arial" w:hAnsi="Arial" w:cs="Arial"/>
                <w:lang w:val="es-MX"/>
              </w:rPr>
              <w:t>_________________</w:t>
            </w:r>
          </w:p>
          <w:p w:rsidR="00232ED7" w:rsidRDefault="002766A0">
            <w:pPr>
              <w:pStyle w:val="LO-Normal"/>
              <w:spacing w:before="60" w:line="360" w:lineRule="auto"/>
              <w:jc w:val="center"/>
              <w:rPr>
                <w:rFonts w:ascii="Arial" w:hAnsi="Arial" w:cs="Arial"/>
                <w:lang w:val="es-MX"/>
              </w:rPr>
            </w:pPr>
            <w:r>
              <w:rPr>
                <w:rFonts w:ascii="Arial" w:hAnsi="Arial" w:cs="Arial"/>
                <w:lang w:val="es-MX"/>
              </w:rPr>
              <w:t>Firma del autor</w:t>
            </w:r>
          </w:p>
        </w:tc>
      </w:tr>
    </w:tbl>
    <w:p w:rsidR="00232ED7" w:rsidRDefault="002766A0">
      <w:pPr>
        <w:pStyle w:val="LO-Normal"/>
        <w:spacing w:before="60" w:line="360" w:lineRule="auto"/>
        <w:jc w:val="both"/>
        <w:rPr>
          <w:rFonts w:ascii="Arial" w:hAnsi="Arial" w:cs="Arial"/>
        </w:rPr>
      </w:pPr>
      <w:r>
        <w:rPr>
          <w:rFonts w:ascii="Arial" w:hAnsi="Arial" w:cs="Arial"/>
        </w:rPr>
        <w:t xml:space="preserve">El autor del trabajo de diploma con título </w:t>
      </w:r>
      <w:r>
        <w:rPr>
          <w:rFonts w:ascii="Arial" w:hAnsi="Arial" w:cs="Arial"/>
          <w:b/>
          <w:bCs/>
          <w:i/>
          <w:iCs/>
          <w:lang w:val="es-MX"/>
        </w:rPr>
        <w:t xml:space="preserve">“Módulo de gestión de Incidencias Tecnológicas de Soporte” </w:t>
      </w:r>
      <w:r>
        <w:rPr>
          <w:rFonts w:ascii="Arial" w:hAnsi="Arial" w:cs="Arial"/>
        </w:rPr>
        <w:t xml:space="preserve">concede a la Universidad de las Ciencias Informáticas los derechos patrimoniales de la investigación, con carácter exclusivo. De forma similar se declara como único autor de su contenido. Para que así conste firman la presente a los </w:t>
      </w:r>
      <w:r>
        <w:rPr>
          <w:rFonts w:ascii="Arial" w:hAnsi="Arial" w:cs="Arial"/>
          <w:lang w:val="es-MX"/>
        </w:rPr>
        <w:t>26</w:t>
      </w:r>
      <w:r>
        <w:rPr>
          <w:rFonts w:ascii="Arial" w:hAnsi="Arial" w:cs="Arial"/>
        </w:rPr>
        <w:t xml:space="preserve"> días del mes de </w:t>
      </w:r>
      <w:r>
        <w:rPr>
          <w:rFonts w:ascii="Arial" w:hAnsi="Arial" w:cs="Arial"/>
          <w:lang w:val="es-MX"/>
        </w:rPr>
        <w:t>abril</w:t>
      </w:r>
      <w:r>
        <w:rPr>
          <w:rFonts w:ascii="Arial" w:hAnsi="Arial" w:cs="Arial"/>
        </w:rPr>
        <w:t xml:space="preserve"> del año </w:t>
      </w:r>
      <w:r>
        <w:rPr>
          <w:rFonts w:ascii="Arial" w:hAnsi="Arial" w:cs="Arial"/>
          <w:lang w:val="es-MX"/>
        </w:rPr>
        <w:t>2023</w:t>
      </w:r>
      <w:r>
        <w:rPr>
          <w:rFonts w:ascii="Arial" w:hAnsi="Arial" w:cs="Arial"/>
        </w:rPr>
        <w:t>.</w:t>
      </w:r>
    </w:p>
    <w:tbl>
      <w:tblPr>
        <w:tblpPr w:leftFromText="180" w:rightFromText="180" w:vertAnchor="text" w:horzAnchor="page" w:tblpX="1136" w:tblpY="-50"/>
        <w:tblOverlap w:val="never"/>
        <w:tblW w:w="9971" w:type="dxa"/>
        <w:tblLayout w:type="fixed"/>
        <w:tblCellMar>
          <w:top w:w="55" w:type="dxa"/>
          <w:left w:w="55" w:type="dxa"/>
          <w:bottom w:w="55" w:type="dxa"/>
          <w:right w:w="55" w:type="dxa"/>
        </w:tblCellMar>
        <w:tblLook w:val="04A0" w:firstRow="1" w:lastRow="0" w:firstColumn="1" w:lastColumn="0" w:noHBand="0" w:noVBand="1"/>
      </w:tblPr>
      <w:tblGrid>
        <w:gridCol w:w="4986"/>
        <w:gridCol w:w="4985"/>
      </w:tblGrid>
      <w:tr w:rsidR="00232ED7">
        <w:tc>
          <w:tcPr>
            <w:tcW w:w="4986" w:type="dxa"/>
          </w:tcPr>
          <w:p w:rsidR="00232ED7" w:rsidRDefault="00232ED7">
            <w:pPr>
              <w:pStyle w:val="LO-Normal"/>
              <w:widowControl w:val="0"/>
              <w:spacing w:before="113" w:after="113" w:line="240" w:lineRule="auto"/>
              <w:jc w:val="center"/>
              <w:rPr>
                <w:rFonts w:ascii="Arial" w:hAnsi="Arial" w:cs="Arial"/>
                <w:lang w:val="es-MX"/>
              </w:rPr>
            </w:pPr>
          </w:p>
        </w:tc>
        <w:tc>
          <w:tcPr>
            <w:tcW w:w="4985" w:type="dxa"/>
          </w:tcPr>
          <w:p w:rsidR="00232ED7" w:rsidRDefault="002766A0">
            <w:pPr>
              <w:pStyle w:val="LO-Normal"/>
              <w:widowControl w:val="0"/>
              <w:spacing w:before="113" w:after="113" w:line="240" w:lineRule="auto"/>
              <w:jc w:val="center"/>
              <w:rPr>
                <w:rFonts w:ascii="Arial" w:hAnsi="Arial" w:cs="Arial"/>
                <w:lang w:val="es-MX"/>
              </w:rPr>
            </w:pPr>
            <w:proofErr w:type="spellStart"/>
            <w:r>
              <w:rPr>
                <w:rFonts w:ascii="Arial" w:hAnsi="Arial" w:cs="Arial"/>
                <w:b/>
                <w:lang w:val="es-MX"/>
              </w:rPr>
              <w:t>Delly</w:t>
            </w:r>
            <w:proofErr w:type="spellEnd"/>
            <w:r>
              <w:rPr>
                <w:rFonts w:ascii="Arial" w:hAnsi="Arial" w:cs="Arial"/>
                <w:b/>
                <w:lang w:val="es-MX"/>
              </w:rPr>
              <w:t xml:space="preserve"> </w:t>
            </w:r>
            <w:proofErr w:type="spellStart"/>
            <w:r w:rsidR="000172BC">
              <w:rPr>
                <w:rFonts w:ascii="Arial" w:hAnsi="Arial" w:cs="Arial"/>
                <w:b/>
                <w:lang w:val="es-MX"/>
              </w:rPr>
              <w:t>Lién</w:t>
            </w:r>
            <w:proofErr w:type="spellEnd"/>
            <w:r>
              <w:rPr>
                <w:rFonts w:ascii="Arial" w:hAnsi="Arial" w:cs="Arial"/>
                <w:b/>
                <w:lang w:val="es-MX"/>
              </w:rPr>
              <w:t xml:space="preserve"> González Hernández</w:t>
            </w:r>
          </w:p>
        </w:tc>
      </w:tr>
      <w:tr w:rsidR="00232ED7">
        <w:tc>
          <w:tcPr>
            <w:tcW w:w="4986" w:type="dxa"/>
          </w:tcPr>
          <w:p w:rsidR="00232ED7" w:rsidRDefault="002766A0">
            <w:pPr>
              <w:pStyle w:val="Contenidodelatabla"/>
              <w:jc w:val="center"/>
              <w:rPr>
                <w:rFonts w:ascii="Arial" w:hAnsi="Arial" w:cs="Arial"/>
                <w:sz w:val="24"/>
                <w:szCs w:val="24"/>
              </w:rPr>
            </w:pPr>
            <w:r>
              <w:rPr>
                <w:rFonts w:ascii="Arial" w:hAnsi="Arial" w:cs="Arial"/>
                <w:sz w:val="24"/>
                <w:szCs w:val="24"/>
              </w:rPr>
              <w:t>_______________________</w:t>
            </w:r>
          </w:p>
          <w:p w:rsidR="00232ED7" w:rsidRDefault="002766A0">
            <w:pPr>
              <w:pStyle w:val="Contenidodelatabla"/>
              <w:jc w:val="center"/>
              <w:rPr>
                <w:rFonts w:ascii="Arial" w:hAnsi="Arial" w:cs="Arial"/>
                <w:sz w:val="24"/>
                <w:szCs w:val="24"/>
              </w:rPr>
            </w:pPr>
            <w:r>
              <w:rPr>
                <w:rFonts w:ascii="Arial" w:hAnsi="Arial" w:cs="Arial"/>
                <w:sz w:val="24"/>
                <w:szCs w:val="24"/>
              </w:rPr>
              <w:t>Firma del Tutor</w:t>
            </w:r>
          </w:p>
        </w:tc>
        <w:tc>
          <w:tcPr>
            <w:tcW w:w="4985" w:type="dxa"/>
          </w:tcPr>
          <w:p w:rsidR="00232ED7" w:rsidRDefault="002766A0">
            <w:pPr>
              <w:pStyle w:val="Contenidodelatabla"/>
              <w:jc w:val="center"/>
              <w:rPr>
                <w:rFonts w:ascii="Arial" w:hAnsi="Arial" w:cs="Arial"/>
                <w:sz w:val="24"/>
                <w:szCs w:val="24"/>
              </w:rPr>
            </w:pPr>
            <w:r>
              <w:rPr>
                <w:rFonts w:ascii="Arial" w:hAnsi="Arial" w:cs="Arial"/>
                <w:sz w:val="24"/>
                <w:szCs w:val="24"/>
              </w:rPr>
              <w:t>_______________________</w:t>
            </w:r>
          </w:p>
          <w:p w:rsidR="00232ED7" w:rsidRDefault="002766A0">
            <w:pPr>
              <w:pStyle w:val="Contenidodelatabla"/>
              <w:jc w:val="center"/>
              <w:rPr>
                <w:rFonts w:ascii="Arial" w:hAnsi="Arial" w:cs="Arial"/>
                <w:sz w:val="24"/>
                <w:szCs w:val="24"/>
              </w:rPr>
            </w:pPr>
            <w:r>
              <w:rPr>
                <w:rFonts w:ascii="Arial" w:hAnsi="Arial" w:cs="Arial"/>
                <w:sz w:val="24"/>
                <w:szCs w:val="24"/>
              </w:rPr>
              <w:t>Firma del Tutor</w:t>
            </w:r>
          </w:p>
        </w:tc>
      </w:tr>
    </w:tbl>
    <w:p w:rsidR="00232ED7" w:rsidRDefault="00232ED7">
      <w:pPr>
        <w:pStyle w:val="LO-Normal"/>
        <w:spacing w:before="60" w:line="360" w:lineRule="auto"/>
        <w:jc w:val="both"/>
        <w:rPr>
          <w:rFonts w:ascii="Arial" w:hAnsi="Arial" w:cs="Arial"/>
        </w:rPr>
      </w:pPr>
    </w:p>
    <w:p w:rsidR="00232ED7" w:rsidRDefault="00232ED7">
      <w:pPr>
        <w:pStyle w:val="LO-Normal"/>
        <w:spacing w:before="60" w:line="360" w:lineRule="auto"/>
        <w:jc w:val="both"/>
        <w:rPr>
          <w:rFonts w:ascii="Arial" w:hAnsi="Arial" w:cs="Arial"/>
        </w:rPr>
      </w:pPr>
    </w:p>
    <w:p w:rsidR="00232ED7" w:rsidRDefault="00232ED7">
      <w:pPr>
        <w:sectPr w:rsidR="00232ED7">
          <w:headerReference w:type="even" r:id="rId11"/>
          <w:headerReference w:type="default" r:id="rId12"/>
          <w:footerReference w:type="even" r:id="rId13"/>
          <w:footerReference w:type="default" r:id="rId14"/>
          <w:pgSz w:w="12240" w:h="15840"/>
          <w:pgMar w:top="1647" w:right="1134" w:bottom="1693" w:left="1134" w:header="1134" w:footer="1134" w:gutter="0"/>
          <w:pgNumType w:fmt="lowerRoman" w:start="1"/>
          <w:cols w:space="720"/>
          <w:formProt w:val="0"/>
          <w:docGrid w:linePitch="100"/>
        </w:sectPr>
      </w:pPr>
    </w:p>
    <w:p w:rsidR="00232ED7" w:rsidRDefault="002766A0">
      <w:pPr>
        <w:numPr>
          <w:ilvl w:val="8"/>
          <w:numId w:val="3"/>
        </w:numPr>
        <w:spacing w:before="227" w:after="227"/>
        <w:jc w:val="center"/>
        <w:rPr>
          <w:rFonts w:ascii="Arial" w:hAnsi="Arial"/>
          <w:b/>
          <w:bCs/>
          <w:sz w:val="24"/>
          <w:szCs w:val="24"/>
        </w:rPr>
      </w:pPr>
      <w:bookmarkStart w:id="1" w:name="__RefHeading___Toc30360_1777028182"/>
      <w:bookmarkEnd w:id="1"/>
      <w:r>
        <w:rPr>
          <w:rFonts w:ascii="Arial" w:hAnsi="Arial"/>
          <w:b/>
          <w:bCs/>
          <w:sz w:val="24"/>
          <w:szCs w:val="24"/>
        </w:rPr>
        <w:lastRenderedPageBreak/>
        <w:t>DATOS DE CONTACTO</w:t>
      </w:r>
    </w:p>
    <w:p w:rsidR="00232ED7" w:rsidRDefault="002766A0">
      <w:pPr>
        <w:pStyle w:val="LO-Normal"/>
        <w:spacing w:line="360" w:lineRule="auto"/>
        <w:jc w:val="both"/>
        <w:rPr>
          <w:lang w:val="zh-CN"/>
        </w:rPr>
      </w:pPr>
      <w:r>
        <w:rPr>
          <w:rFonts w:ascii="Arial" w:hAnsi="Arial" w:cs="Arial"/>
        </w:rPr>
        <w:t xml:space="preserve">&lt;Currículum e información de contacto del tutor: nombre y apellidos, títulos académicos, formación de postgrado recibida, lugar de trabajo, responsabilidades laborales asumidas, experiencia profesional, líneas de trabajo y/o investigación, correo electrónico, perfiles en redes profesionales&gt; </w:t>
      </w:r>
    </w:p>
    <w:p w:rsidR="00232ED7" w:rsidRDefault="002766A0">
      <w:pPr>
        <w:pStyle w:val="LO-Normal"/>
        <w:spacing w:before="170" w:line="360" w:lineRule="auto"/>
        <w:jc w:val="both"/>
        <w:rPr>
          <w:rFonts w:ascii="Arial" w:hAnsi="Arial"/>
          <w:lang w:val="zh-CN"/>
        </w:rPr>
      </w:pPr>
      <w:r>
        <w:rPr>
          <w:rFonts w:ascii="Arial" w:hAnsi="Arial" w:cs="Arial"/>
          <w:bCs/>
          <w:kern w:val="2"/>
        </w:rPr>
        <w:t>&lt;Currículum e información de contacto del asesor: nombre y apellidos, títulos académicos, formación de postgrado recibida, lugar de trabajo, responsabilidades laborales asumidas, experiencia profesional, líneas de trabajo y/o investigación, correo electrónico, perfiles en redes profesionales&gt;</w:t>
      </w:r>
    </w:p>
    <w:p w:rsidR="00232ED7" w:rsidRDefault="002766A0">
      <w:pPr>
        <w:pStyle w:val="LO-Normal"/>
        <w:spacing w:before="170" w:line="360" w:lineRule="auto"/>
        <w:jc w:val="both"/>
        <w:rPr>
          <w:lang w:val="zh-CN"/>
        </w:rPr>
      </w:pPr>
      <w:r>
        <w:rPr>
          <w:rFonts w:ascii="Arial" w:hAnsi="Arial" w:cs="Arial"/>
          <w:bCs/>
          <w:kern w:val="2"/>
        </w:rPr>
        <w:t>&lt;Currículum e información de contacto del consultante: nombre y apellidos, títulos académicos, formación de postgrado recibida, lugar de trabajo, responsabilidades laborales asumidas, experiencia profesional, líneas de trabajo y/o investigación, correo electrónico, perfiles en redes profesionales&gt;</w:t>
      </w:r>
    </w:p>
    <w:p w:rsidR="00232ED7" w:rsidRDefault="002766A0">
      <w:pPr>
        <w:pStyle w:val="LO-Normal"/>
        <w:spacing w:line="360" w:lineRule="auto"/>
        <w:rPr>
          <w:rFonts w:ascii="Arial" w:hAnsi="Arial" w:cs="Arial"/>
          <w:bCs/>
          <w:kern w:val="2"/>
        </w:rPr>
        <w:sectPr w:rsidR="00232ED7">
          <w:headerReference w:type="even" r:id="rId15"/>
          <w:headerReference w:type="default" r:id="rId16"/>
          <w:footerReference w:type="even" r:id="rId17"/>
          <w:footerReference w:type="default" r:id="rId18"/>
          <w:pgSz w:w="12240" w:h="15840"/>
          <w:pgMar w:top="1647" w:right="1134" w:bottom="1693" w:left="1134" w:header="1134" w:footer="1134" w:gutter="0"/>
          <w:pgNumType w:fmt="lowerRoman"/>
          <w:cols w:space="720"/>
          <w:formProt w:val="0"/>
          <w:docGrid w:linePitch="100"/>
        </w:sectPr>
      </w:pPr>
      <w:r>
        <w:rPr>
          <w:rFonts w:ascii="Arial" w:hAnsi="Arial" w:cs="Arial"/>
        </w:rPr>
        <w:t xml:space="preserve"> </w:t>
      </w:r>
      <w:r>
        <w:rPr>
          <w:rFonts w:ascii="Arial" w:hAnsi="Arial" w:cs="Arial"/>
          <w:bCs/>
          <w:kern w:val="2"/>
        </w:rPr>
        <w:t xml:space="preserve"> </w:t>
      </w:r>
    </w:p>
    <w:p w:rsidR="00232ED7" w:rsidRDefault="002766A0">
      <w:pPr>
        <w:pStyle w:val="Title"/>
        <w:spacing w:before="227" w:after="227"/>
        <w:rPr>
          <w:rFonts w:ascii="Arial" w:hAnsi="Arial"/>
          <w:b/>
        </w:rPr>
      </w:pPr>
      <w:r>
        <w:rPr>
          <w:rFonts w:ascii="Arial" w:hAnsi="Arial"/>
          <w:b/>
        </w:rPr>
        <w:lastRenderedPageBreak/>
        <w:t>AGRADECIMIENTOS</w:t>
      </w:r>
    </w:p>
    <w:p w:rsidR="00232ED7" w:rsidRDefault="002766A0">
      <w:pPr>
        <w:pStyle w:val="Title"/>
        <w:spacing w:line="360" w:lineRule="auto"/>
        <w:jc w:val="both"/>
        <w:rPr>
          <w:rFonts w:ascii="Arial" w:hAnsi="Arial"/>
          <w:szCs w:val="24"/>
          <w:lang w:val="zh-CN"/>
        </w:rPr>
        <w:sectPr w:rsidR="00232ED7">
          <w:headerReference w:type="even" r:id="rId19"/>
          <w:headerReference w:type="default" r:id="rId20"/>
          <w:footerReference w:type="even" r:id="rId21"/>
          <w:footerReference w:type="default" r:id="rId22"/>
          <w:pgSz w:w="12240" w:h="15840"/>
          <w:pgMar w:top="1647" w:right="1134" w:bottom="1693" w:left="1134" w:header="1134" w:footer="1134" w:gutter="0"/>
          <w:pgNumType w:fmt="lowerRoman"/>
          <w:cols w:space="720"/>
          <w:formProt w:val="0"/>
          <w:docGrid w:linePitch="100"/>
        </w:sectPr>
      </w:pPr>
      <w:r>
        <w:rPr>
          <w:rFonts w:ascii="Arial" w:hAnsi="Arial"/>
          <w:szCs w:val="24"/>
        </w:rPr>
        <w:t xml:space="preserve">&lt;Insertar agradecimientos a personas naturales o jurídicas que hayan contribuido de forma directa al desarrollo de la investigación y sin cuya participación no hubiera sido posible su ejecución. No deben confundirse con la sección “Dedicatoria” que tiene otros objetivos. Debe ser breve sin necesidad de argumentar el </w:t>
      </w:r>
      <w:r w:rsidR="000172BC">
        <w:rPr>
          <w:rFonts w:ascii="Arial" w:hAnsi="Arial"/>
          <w:szCs w:val="24"/>
        </w:rPr>
        <w:t>porqué</w:t>
      </w:r>
      <w:r>
        <w:rPr>
          <w:rFonts w:ascii="Arial" w:hAnsi="Arial"/>
          <w:szCs w:val="24"/>
        </w:rPr>
        <w:t xml:space="preserve"> del agradecimiento; por cuanto se sobre entiende que la mención corresponde al apoyo ofrecido en la realización del trabajo que se presenta. Esta sección es totalmente opcional y de no utilizarse se suprime del documento. Puede utilizarse un formato de letra distinto al que oficialmente se establece para el resto del documento, aunque pudiera esta selección producir un contraste no favorable para la lectura y legibilidad de la obra. No pueden exceder una cuartilla en su extensión&gt;</w:t>
      </w:r>
    </w:p>
    <w:p w:rsidR="00232ED7" w:rsidRDefault="002766A0">
      <w:pPr>
        <w:pStyle w:val="Title"/>
        <w:spacing w:before="227" w:after="227"/>
        <w:rPr>
          <w:rFonts w:ascii="Arial" w:hAnsi="Arial"/>
          <w:b/>
        </w:rPr>
      </w:pPr>
      <w:r>
        <w:rPr>
          <w:rFonts w:ascii="Arial" w:hAnsi="Arial"/>
          <w:b/>
        </w:rPr>
        <w:lastRenderedPageBreak/>
        <w:t>DEDICATORIA</w:t>
      </w:r>
    </w:p>
    <w:p w:rsidR="00232ED7" w:rsidRDefault="002766A0">
      <w:pPr>
        <w:pStyle w:val="Title"/>
        <w:spacing w:line="360" w:lineRule="auto"/>
        <w:jc w:val="both"/>
        <w:rPr>
          <w:rFonts w:ascii="Arial" w:hAnsi="Arial"/>
          <w:szCs w:val="24"/>
          <w:lang w:val="zh-CN"/>
        </w:rPr>
        <w:sectPr w:rsidR="00232ED7">
          <w:headerReference w:type="even" r:id="rId23"/>
          <w:headerReference w:type="default" r:id="rId24"/>
          <w:footerReference w:type="even" r:id="rId25"/>
          <w:footerReference w:type="default" r:id="rId26"/>
          <w:pgSz w:w="12240" w:h="15840"/>
          <w:pgMar w:top="1647" w:right="1134" w:bottom="1693" w:left="1134" w:header="1134" w:footer="1134" w:gutter="0"/>
          <w:pgNumType w:fmt="lowerRoman"/>
          <w:cols w:space="720"/>
          <w:formProt w:val="0"/>
          <w:docGrid w:linePitch="100"/>
        </w:sectPr>
      </w:pPr>
      <w:r>
        <w:rPr>
          <w:rFonts w:ascii="Arial" w:hAnsi="Arial"/>
          <w:szCs w:val="24"/>
        </w:rPr>
        <w:t>&lt;Insertar dedicatoria a personas naturales o jurídicas a las que se desee dedicar especialmente el trabajo, bien por vínculos afectivos, familiares, o de membresía. No deben confundirse con la sección “Agradecimientos” que tiene otros objetivos. Debe ser breve y de argumentarse la razón de inclusión, debe mantenerse un lenguaje respetuoso y científico. Esta sección es totalmente opcional y de no utilizarse se suprime del documento. Puede utilizarse un formato de letra distinto al que oficialmente se establece para el resto del documento, aunque pudiera esta selección producir un contraste no favorable para la lectura y legibilidad de la obra. No pueden exceder una cuartilla en su extensión&gt;</w:t>
      </w:r>
    </w:p>
    <w:p w:rsidR="00232ED7" w:rsidRDefault="002766A0">
      <w:pPr>
        <w:pStyle w:val="Title"/>
        <w:spacing w:before="227" w:after="227" w:line="360" w:lineRule="auto"/>
        <w:rPr>
          <w:b/>
        </w:rPr>
      </w:pPr>
      <w:r>
        <w:rPr>
          <w:rFonts w:ascii="Arial" w:hAnsi="Arial"/>
          <w:b/>
          <w:szCs w:val="24"/>
        </w:rPr>
        <w:lastRenderedPageBreak/>
        <w:t>RESUMEN</w:t>
      </w:r>
    </w:p>
    <w:p w:rsidR="007F2E71" w:rsidRDefault="007F2E71">
      <w:pPr>
        <w:pStyle w:val="AbstractText"/>
        <w:spacing w:line="360" w:lineRule="auto"/>
        <w:jc w:val="both"/>
        <w:rPr>
          <w:rFonts w:ascii="Arial" w:hAnsi="Arial" w:cs="Arial"/>
          <w:bCs/>
        </w:rPr>
      </w:pPr>
      <w:r>
        <w:rPr>
          <w:rFonts w:ascii="Arial" w:hAnsi="Arial" w:cs="Arial"/>
          <w:bCs/>
        </w:rPr>
        <w:t xml:space="preserve">El trabajo de diploma se centra en el objetivo de desarrollar un módulo de gestión de incidencias tecnológicas de soporte basado en nuevos requisitos </w:t>
      </w:r>
      <w:r w:rsidR="002E1236">
        <w:rPr>
          <w:rFonts w:ascii="Arial" w:hAnsi="Arial" w:cs="Arial"/>
          <w:bCs/>
        </w:rPr>
        <w:t>y conteniendo nuevas funcionalidades para el fortalecimiento de los servicios del Centro de Soporte de la Universidad de las Ciencias Informáticas, por lo que se realiza un estudio exhaustivo del proceso de gestión de incidencias y se hace uso de la Metodología AUP-UCI en su escenario 4, utilizando sus herram</w:t>
      </w:r>
      <w:r w:rsidR="00F77C5D">
        <w:rPr>
          <w:rFonts w:ascii="Arial" w:hAnsi="Arial" w:cs="Arial"/>
          <w:bCs/>
        </w:rPr>
        <w:t>ientas para modelar el desarrollo de la propuesta de solución. Se tomaron en cuenta características procedentes de un estudio de homólogos que manifiesten un trabajo con incidencias tecnológicas</w:t>
      </w:r>
      <w:r w:rsidR="002E1236">
        <w:rPr>
          <w:rFonts w:ascii="Arial" w:hAnsi="Arial" w:cs="Arial"/>
          <w:bCs/>
        </w:rPr>
        <w:t xml:space="preserve"> </w:t>
      </w:r>
      <w:r w:rsidR="00F77C5D">
        <w:rPr>
          <w:rFonts w:ascii="Arial" w:hAnsi="Arial" w:cs="Arial"/>
          <w:bCs/>
        </w:rPr>
        <w:t>como la forma en que llevan a cabo la realización de reportes y la presencia de una base de conocimientos. Al finalizar el desarrollo de la solución y de aplicar las pruebas correspondientes para su validación, se obtuvieron resultados satisfactorios, logrando resolver e implementar todas las exigencias y requisitos del cliente.</w:t>
      </w:r>
    </w:p>
    <w:p w:rsidR="00232ED7" w:rsidRPr="0095231B" w:rsidRDefault="002766A0">
      <w:pPr>
        <w:pStyle w:val="AbstractText"/>
        <w:spacing w:line="360" w:lineRule="auto"/>
        <w:jc w:val="both"/>
        <w:rPr>
          <w:rFonts w:ascii="Arial" w:hAnsi="Arial" w:cs="Arial"/>
          <w:bCs/>
          <w:u w:val="single"/>
          <w:lang w:val="zh-CN"/>
        </w:rPr>
      </w:pPr>
      <w:r w:rsidRPr="0095231B">
        <w:rPr>
          <w:rFonts w:ascii="Arial" w:hAnsi="Arial" w:cs="Arial"/>
          <w:bCs/>
          <w:u w:val="single"/>
        </w:rPr>
        <w:t>PALABRAS CLAVE</w:t>
      </w:r>
    </w:p>
    <w:p w:rsidR="00232ED7" w:rsidRDefault="00357F74">
      <w:pPr>
        <w:pStyle w:val="BodyText"/>
        <w:spacing w:line="360" w:lineRule="auto"/>
        <w:ind w:firstLine="0"/>
      </w:pPr>
      <w:r>
        <w:rPr>
          <w:rFonts w:ascii="Arial" w:hAnsi="Arial" w:cs="Arial"/>
        </w:rPr>
        <w:t xml:space="preserve">Incidencia, Base de Conocimiento, Reporte, </w:t>
      </w:r>
      <w:r w:rsidR="008B2368">
        <w:rPr>
          <w:rFonts w:ascii="Arial" w:hAnsi="Arial" w:cs="Arial"/>
        </w:rPr>
        <w:t xml:space="preserve">Metodología, </w:t>
      </w:r>
      <w:r w:rsidR="002A3168">
        <w:rPr>
          <w:rFonts w:ascii="Arial" w:hAnsi="Arial" w:cs="Arial"/>
        </w:rPr>
        <w:t>Módulo</w:t>
      </w:r>
    </w:p>
    <w:p w:rsidR="00232ED7" w:rsidRPr="00AD069D" w:rsidRDefault="002766A0">
      <w:pPr>
        <w:pStyle w:val="BodyText"/>
        <w:spacing w:before="227" w:after="227" w:line="360" w:lineRule="auto"/>
        <w:ind w:firstLine="0"/>
        <w:jc w:val="center"/>
        <w:rPr>
          <w:lang w:val="en-US"/>
        </w:rPr>
      </w:pPr>
      <w:r w:rsidRPr="00AD069D">
        <w:rPr>
          <w:rFonts w:ascii="Arial" w:hAnsi="Arial" w:cs="Arial"/>
          <w:b/>
          <w:bCs/>
          <w:i/>
          <w:iCs/>
          <w:lang w:val="en-US"/>
        </w:rPr>
        <w:t>ABSTRACT</w:t>
      </w:r>
    </w:p>
    <w:p w:rsidR="0095231B" w:rsidRPr="003B0857" w:rsidRDefault="003B0857" w:rsidP="003B0857">
      <w:pPr>
        <w:pStyle w:val="BodyText"/>
        <w:spacing w:line="360" w:lineRule="auto"/>
        <w:ind w:firstLine="0"/>
        <w:jc w:val="both"/>
        <w:rPr>
          <w:rFonts w:ascii="Arial" w:hAnsi="Arial" w:cs="Arial"/>
          <w:i/>
          <w:iCs/>
          <w:lang w:val="en-US"/>
        </w:rPr>
      </w:pPr>
      <w:r w:rsidRPr="003B0857">
        <w:rPr>
          <w:rFonts w:ascii="Arial" w:hAnsi="Arial" w:cs="Arial"/>
          <w:i/>
          <w:iCs/>
          <w:lang w:val="en-US"/>
        </w:rPr>
        <w:t>The diploma work focuses on the objective of developing a module for managin</w:t>
      </w:r>
      <w:r w:rsidR="0095231B">
        <w:rPr>
          <w:rFonts w:ascii="Arial" w:hAnsi="Arial" w:cs="Arial"/>
          <w:i/>
          <w:iCs/>
          <w:lang w:val="en-US"/>
        </w:rPr>
        <w:t>g technological support incidence</w:t>
      </w:r>
      <w:r w:rsidRPr="003B0857">
        <w:rPr>
          <w:rFonts w:ascii="Arial" w:hAnsi="Arial" w:cs="Arial"/>
          <w:i/>
          <w:iCs/>
          <w:lang w:val="en-US"/>
        </w:rPr>
        <w:t xml:space="preserve">s based on new requirements and containing new functionalities for strengthening the services of the Support Center of the University of Computer Sciences, so carries out an </w:t>
      </w:r>
      <w:r w:rsidR="0095231B">
        <w:rPr>
          <w:rFonts w:ascii="Arial" w:hAnsi="Arial" w:cs="Arial"/>
          <w:i/>
          <w:iCs/>
          <w:lang w:val="en-US"/>
        </w:rPr>
        <w:t>exhaustive study of the incidences</w:t>
      </w:r>
      <w:r w:rsidRPr="003B0857">
        <w:rPr>
          <w:rFonts w:ascii="Arial" w:hAnsi="Arial" w:cs="Arial"/>
          <w:i/>
          <w:iCs/>
          <w:lang w:val="en-US"/>
        </w:rPr>
        <w:t xml:space="preserve"> management process and uses the AUP-UCI Methodology in its scenario 4, using its tools to model the development of the solution proposal. Characteristics from a peer study that demonstrate work wit</w:t>
      </w:r>
      <w:r w:rsidR="0095231B">
        <w:rPr>
          <w:rFonts w:ascii="Arial" w:hAnsi="Arial" w:cs="Arial"/>
          <w:i/>
          <w:iCs/>
          <w:lang w:val="en-US"/>
        </w:rPr>
        <w:t>h technological incidences</w:t>
      </w:r>
      <w:r w:rsidRPr="003B0857">
        <w:rPr>
          <w:rFonts w:ascii="Arial" w:hAnsi="Arial" w:cs="Arial"/>
          <w:i/>
          <w:iCs/>
          <w:lang w:val="en-US"/>
        </w:rPr>
        <w:t xml:space="preserve"> were taken into account, such as the way they carry out reporting and the presence of a knowledge base. At the end of the development of the solution and applying the corresponding tests for validation, satisfactory results were obtained, managing to resolve and implement all the client's demands and requirements.</w:t>
      </w:r>
    </w:p>
    <w:p w:rsidR="0095231B" w:rsidRPr="00AD069D" w:rsidRDefault="002766A0">
      <w:pPr>
        <w:pStyle w:val="BodyText"/>
        <w:spacing w:line="360" w:lineRule="auto"/>
        <w:ind w:firstLine="0"/>
        <w:rPr>
          <w:rFonts w:ascii="Arial" w:hAnsi="Arial" w:cs="Arial"/>
          <w:i/>
          <w:iCs/>
          <w:u w:val="single"/>
          <w:lang w:val="en-US"/>
        </w:rPr>
      </w:pPr>
      <w:r w:rsidRPr="00AD069D">
        <w:rPr>
          <w:rFonts w:ascii="Arial" w:hAnsi="Arial" w:cs="Arial"/>
          <w:i/>
          <w:iCs/>
          <w:u w:val="single"/>
          <w:lang w:val="en-US"/>
        </w:rPr>
        <w:t>KEYWORDS</w:t>
      </w:r>
    </w:p>
    <w:p w:rsidR="0095231B" w:rsidRPr="0095231B" w:rsidRDefault="0095231B">
      <w:pPr>
        <w:pStyle w:val="BodyText"/>
        <w:spacing w:line="360" w:lineRule="auto"/>
        <w:ind w:firstLine="0"/>
        <w:rPr>
          <w:rFonts w:ascii="Arial" w:hAnsi="Arial" w:cs="Arial"/>
          <w:i/>
          <w:iCs/>
          <w:lang w:val="en-US"/>
        </w:rPr>
      </w:pPr>
      <w:r w:rsidRPr="0095231B">
        <w:rPr>
          <w:rFonts w:ascii="Arial" w:hAnsi="Arial" w:cs="Arial"/>
          <w:i/>
          <w:iCs/>
          <w:lang w:val="en-US"/>
        </w:rPr>
        <w:t xml:space="preserve">Incidence, Knowledge Base, Report, Methodology, </w:t>
      </w:r>
      <w:r>
        <w:rPr>
          <w:rFonts w:ascii="Arial" w:hAnsi="Arial" w:cs="Arial"/>
          <w:i/>
          <w:iCs/>
          <w:lang w:val="en-US"/>
        </w:rPr>
        <w:t>Module</w:t>
      </w:r>
    </w:p>
    <w:p w:rsidR="00232ED7" w:rsidRDefault="002766A0">
      <w:pPr>
        <w:pStyle w:val="BodyText"/>
        <w:spacing w:before="227" w:after="227" w:line="360" w:lineRule="auto"/>
        <w:ind w:firstLine="0"/>
        <w:jc w:val="both"/>
        <w:rPr>
          <w:b/>
          <w:bCs/>
        </w:rPr>
      </w:pPr>
      <w:r>
        <w:rPr>
          <w:rFonts w:ascii="Arial" w:hAnsi="Arial" w:cs="Arial"/>
          <w:b/>
          <w:bCs/>
        </w:rPr>
        <w:lastRenderedPageBreak/>
        <w:t>TABLA DE CONTENIDOS</w:t>
      </w:r>
    </w:p>
    <w:sdt>
      <w:sdtPr>
        <w:id w:val="-1462109568"/>
        <w:docPartObj>
          <w:docPartGallery w:val="Table of Contents"/>
          <w:docPartUnique/>
        </w:docPartObj>
      </w:sdtPr>
      <w:sdtContent>
        <w:p w:rsidR="000B57F7" w:rsidRDefault="002766A0">
          <w:pPr>
            <w:pStyle w:val="TOC1"/>
            <w:rPr>
              <w:rFonts w:asciiTheme="minorHAnsi" w:eastAsiaTheme="minorEastAsia" w:hAnsiTheme="minorHAnsi" w:cstheme="minorBidi"/>
              <w:caps w:val="0"/>
              <w:noProof/>
              <w:sz w:val="22"/>
              <w:szCs w:val="22"/>
              <w:lang w:val="en-US"/>
            </w:rPr>
          </w:pPr>
          <w:r>
            <w:fldChar w:fldCharType="begin"/>
          </w:r>
          <w:r>
            <w:rPr>
              <w:rStyle w:val="Enlacedelndice"/>
            </w:rPr>
            <w:instrText xml:space="preserve"> TOC \o "1-9" \h</w:instrText>
          </w:r>
          <w:r>
            <w:rPr>
              <w:rStyle w:val="Enlacedelndice"/>
            </w:rPr>
            <w:fldChar w:fldCharType="separate"/>
          </w:r>
          <w:hyperlink w:anchor="_Toc149385654" w:history="1">
            <w:r w:rsidR="000B57F7" w:rsidRPr="00C87B30">
              <w:rPr>
                <w:rStyle w:val="Hyperlink"/>
                <w:noProof/>
              </w:rPr>
              <w:t>INTRODUCCIÓN</w:t>
            </w:r>
            <w:r w:rsidR="000B57F7">
              <w:rPr>
                <w:noProof/>
              </w:rPr>
              <w:tab/>
            </w:r>
            <w:r w:rsidR="000B57F7">
              <w:rPr>
                <w:noProof/>
              </w:rPr>
              <w:fldChar w:fldCharType="begin"/>
            </w:r>
            <w:r w:rsidR="000B57F7">
              <w:rPr>
                <w:noProof/>
              </w:rPr>
              <w:instrText xml:space="preserve"> PAGEREF _Toc149385654 \h </w:instrText>
            </w:r>
            <w:r w:rsidR="000B57F7">
              <w:rPr>
                <w:noProof/>
              </w:rPr>
            </w:r>
            <w:r w:rsidR="000B57F7">
              <w:rPr>
                <w:noProof/>
              </w:rPr>
              <w:fldChar w:fldCharType="separate"/>
            </w:r>
            <w:r w:rsidR="000B57F7">
              <w:rPr>
                <w:noProof/>
              </w:rPr>
              <w:t>11</w:t>
            </w:r>
            <w:r w:rsidR="000B57F7">
              <w:rPr>
                <w:noProof/>
              </w:rPr>
              <w:fldChar w:fldCharType="end"/>
            </w:r>
          </w:hyperlink>
        </w:p>
        <w:p w:rsidR="000B57F7" w:rsidRDefault="00D709D3">
          <w:pPr>
            <w:pStyle w:val="TOC1"/>
            <w:rPr>
              <w:rFonts w:asciiTheme="minorHAnsi" w:eastAsiaTheme="minorEastAsia" w:hAnsiTheme="minorHAnsi" w:cstheme="minorBidi"/>
              <w:caps w:val="0"/>
              <w:noProof/>
              <w:sz w:val="22"/>
              <w:szCs w:val="22"/>
              <w:lang w:val="en-US"/>
            </w:rPr>
          </w:pPr>
          <w:hyperlink w:anchor="_Toc149385655" w:history="1">
            <w:r w:rsidR="000B57F7" w:rsidRPr="00C87B30">
              <w:rPr>
                <w:rStyle w:val="Hyperlink"/>
                <w:noProof/>
              </w:rPr>
              <w:t xml:space="preserve">CAPÍTULO I: Fundamentos y referentes teórico-metodológicos sobre el </w:t>
            </w:r>
            <w:r w:rsidR="000B57F7" w:rsidRPr="00C87B30">
              <w:rPr>
                <w:rStyle w:val="Hyperlink"/>
                <w:noProof/>
                <w:lang w:val="es-MX"/>
              </w:rPr>
              <w:t>Módulo de gestión de incidencias tecnológicas</w:t>
            </w:r>
            <w:r w:rsidR="000B57F7">
              <w:rPr>
                <w:noProof/>
              </w:rPr>
              <w:tab/>
            </w:r>
            <w:r w:rsidR="000B57F7">
              <w:rPr>
                <w:noProof/>
              </w:rPr>
              <w:fldChar w:fldCharType="begin"/>
            </w:r>
            <w:r w:rsidR="000B57F7">
              <w:rPr>
                <w:noProof/>
              </w:rPr>
              <w:instrText xml:space="preserve"> PAGEREF _Toc149385655 \h </w:instrText>
            </w:r>
            <w:r w:rsidR="000B57F7">
              <w:rPr>
                <w:noProof/>
              </w:rPr>
            </w:r>
            <w:r w:rsidR="000B57F7">
              <w:rPr>
                <w:noProof/>
              </w:rPr>
              <w:fldChar w:fldCharType="separate"/>
            </w:r>
            <w:r w:rsidR="000B57F7">
              <w:rPr>
                <w:noProof/>
              </w:rPr>
              <w:t>17</w:t>
            </w:r>
            <w:r w:rsidR="000B57F7">
              <w:rPr>
                <w:noProof/>
              </w:rPr>
              <w:fldChar w:fldCharType="end"/>
            </w:r>
          </w:hyperlink>
        </w:p>
        <w:p w:rsidR="000B57F7" w:rsidRDefault="00D709D3">
          <w:pPr>
            <w:pStyle w:val="TOC2"/>
            <w:rPr>
              <w:rFonts w:asciiTheme="minorHAnsi" w:eastAsiaTheme="minorEastAsia" w:hAnsiTheme="minorHAnsi" w:cstheme="minorBidi"/>
              <w:noProof/>
              <w:sz w:val="22"/>
              <w:szCs w:val="22"/>
              <w:lang w:val="en-US" w:eastAsia="en-US"/>
            </w:rPr>
          </w:pPr>
          <w:hyperlink w:anchor="_Toc149385656" w:history="1">
            <w:r w:rsidR="000B57F7" w:rsidRPr="00C87B30">
              <w:rPr>
                <w:rStyle w:val="Hyperlink"/>
                <w:noProof/>
              </w:rPr>
              <w:t xml:space="preserve">I.1 </w:t>
            </w:r>
            <w:r w:rsidR="000B57F7" w:rsidRPr="00C87B30">
              <w:rPr>
                <w:rStyle w:val="Hyperlink"/>
                <w:noProof/>
                <w:lang w:val="es-MX"/>
              </w:rPr>
              <w:t>Conceptos fundamentales</w:t>
            </w:r>
            <w:r w:rsidR="000B57F7">
              <w:rPr>
                <w:noProof/>
              </w:rPr>
              <w:tab/>
            </w:r>
            <w:r w:rsidR="000B57F7">
              <w:rPr>
                <w:noProof/>
              </w:rPr>
              <w:fldChar w:fldCharType="begin"/>
            </w:r>
            <w:r w:rsidR="000B57F7">
              <w:rPr>
                <w:noProof/>
              </w:rPr>
              <w:instrText xml:space="preserve"> PAGEREF _Toc149385656 \h </w:instrText>
            </w:r>
            <w:r w:rsidR="000B57F7">
              <w:rPr>
                <w:noProof/>
              </w:rPr>
            </w:r>
            <w:r w:rsidR="000B57F7">
              <w:rPr>
                <w:noProof/>
              </w:rPr>
              <w:fldChar w:fldCharType="separate"/>
            </w:r>
            <w:r w:rsidR="000B57F7">
              <w:rPr>
                <w:noProof/>
              </w:rPr>
              <w:t>17</w:t>
            </w:r>
            <w:r w:rsidR="000B57F7">
              <w:rPr>
                <w:noProof/>
              </w:rPr>
              <w:fldChar w:fldCharType="end"/>
            </w:r>
          </w:hyperlink>
        </w:p>
        <w:p w:rsidR="000B57F7" w:rsidRDefault="00D709D3">
          <w:pPr>
            <w:pStyle w:val="TOC2"/>
            <w:rPr>
              <w:rFonts w:asciiTheme="minorHAnsi" w:eastAsiaTheme="minorEastAsia" w:hAnsiTheme="minorHAnsi" w:cstheme="minorBidi"/>
              <w:noProof/>
              <w:sz w:val="22"/>
              <w:szCs w:val="22"/>
              <w:lang w:val="en-US" w:eastAsia="en-US"/>
            </w:rPr>
          </w:pPr>
          <w:hyperlink w:anchor="_Toc149385657" w:history="1">
            <w:r w:rsidR="000B57F7" w:rsidRPr="00C87B30">
              <w:rPr>
                <w:rStyle w:val="Hyperlink"/>
                <w:noProof/>
              </w:rPr>
              <w:t xml:space="preserve">I.2 </w:t>
            </w:r>
            <w:r w:rsidR="000B57F7" w:rsidRPr="00C87B30">
              <w:rPr>
                <w:rStyle w:val="Hyperlink"/>
                <w:noProof/>
                <w:lang w:val="es-MX"/>
              </w:rPr>
              <w:t>Sistemas de Gestión de Incidencias Tecnológicas nacionales e internacionales:</w:t>
            </w:r>
            <w:r w:rsidR="000B57F7">
              <w:rPr>
                <w:noProof/>
              </w:rPr>
              <w:tab/>
            </w:r>
            <w:r w:rsidR="000B57F7">
              <w:rPr>
                <w:noProof/>
              </w:rPr>
              <w:fldChar w:fldCharType="begin"/>
            </w:r>
            <w:r w:rsidR="000B57F7">
              <w:rPr>
                <w:noProof/>
              </w:rPr>
              <w:instrText xml:space="preserve"> PAGEREF _Toc149385657 \h </w:instrText>
            </w:r>
            <w:r w:rsidR="000B57F7">
              <w:rPr>
                <w:noProof/>
              </w:rPr>
            </w:r>
            <w:r w:rsidR="000B57F7">
              <w:rPr>
                <w:noProof/>
              </w:rPr>
              <w:fldChar w:fldCharType="separate"/>
            </w:r>
            <w:r w:rsidR="000B57F7">
              <w:rPr>
                <w:noProof/>
              </w:rPr>
              <w:t>19</w:t>
            </w:r>
            <w:r w:rsidR="000B57F7">
              <w:rPr>
                <w:noProof/>
              </w:rPr>
              <w:fldChar w:fldCharType="end"/>
            </w:r>
          </w:hyperlink>
        </w:p>
        <w:p w:rsidR="000B57F7" w:rsidRDefault="00D709D3">
          <w:pPr>
            <w:pStyle w:val="TOC2"/>
            <w:rPr>
              <w:rFonts w:asciiTheme="minorHAnsi" w:eastAsiaTheme="minorEastAsia" w:hAnsiTheme="minorHAnsi" w:cstheme="minorBidi"/>
              <w:noProof/>
              <w:sz w:val="22"/>
              <w:szCs w:val="22"/>
              <w:lang w:val="en-US" w:eastAsia="en-US"/>
            </w:rPr>
          </w:pPr>
          <w:hyperlink w:anchor="_Toc149385658" w:history="1">
            <w:r w:rsidR="000B57F7" w:rsidRPr="00C87B30">
              <w:rPr>
                <w:rStyle w:val="Hyperlink"/>
                <w:noProof/>
              </w:rPr>
              <w:t xml:space="preserve">I.3 </w:t>
            </w:r>
            <w:r w:rsidR="000B57F7" w:rsidRPr="00C87B30">
              <w:rPr>
                <w:rStyle w:val="Hyperlink"/>
                <w:noProof/>
                <w:lang w:val="es-MX"/>
              </w:rPr>
              <w:t>Gestión de Incidencias Tecnológicas:</w:t>
            </w:r>
            <w:r w:rsidR="000B57F7">
              <w:rPr>
                <w:noProof/>
              </w:rPr>
              <w:tab/>
            </w:r>
            <w:r w:rsidR="000B57F7">
              <w:rPr>
                <w:noProof/>
              </w:rPr>
              <w:fldChar w:fldCharType="begin"/>
            </w:r>
            <w:r w:rsidR="000B57F7">
              <w:rPr>
                <w:noProof/>
              </w:rPr>
              <w:instrText xml:space="preserve"> PAGEREF _Toc149385658 \h </w:instrText>
            </w:r>
            <w:r w:rsidR="000B57F7">
              <w:rPr>
                <w:noProof/>
              </w:rPr>
            </w:r>
            <w:r w:rsidR="000B57F7">
              <w:rPr>
                <w:noProof/>
              </w:rPr>
              <w:fldChar w:fldCharType="separate"/>
            </w:r>
            <w:r w:rsidR="000B57F7">
              <w:rPr>
                <w:noProof/>
              </w:rPr>
              <w:t>24</w:t>
            </w:r>
            <w:r w:rsidR="000B57F7">
              <w:rPr>
                <w:noProof/>
              </w:rPr>
              <w:fldChar w:fldCharType="end"/>
            </w:r>
          </w:hyperlink>
        </w:p>
        <w:p w:rsidR="000B57F7" w:rsidRDefault="00D709D3">
          <w:pPr>
            <w:pStyle w:val="TOC2"/>
            <w:rPr>
              <w:rFonts w:asciiTheme="minorHAnsi" w:eastAsiaTheme="minorEastAsia" w:hAnsiTheme="minorHAnsi" w:cstheme="minorBidi"/>
              <w:noProof/>
              <w:sz w:val="22"/>
              <w:szCs w:val="22"/>
              <w:lang w:val="en-US" w:eastAsia="en-US"/>
            </w:rPr>
          </w:pPr>
          <w:hyperlink w:anchor="_Toc149385659" w:history="1">
            <w:r w:rsidR="000B57F7" w:rsidRPr="00C87B30">
              <w:rPr>
                <w:rStyle w:val="Hyperlink"/>
                <w:noProof/>
              </w:rPr>
              <w:t>I.</w:t>
            </w:r>
            <w:r w:rsidR="000B57F7" w:rsidRPr="00C87B30">
              <w:rPr>
                <w:rStyle w:val="Hyperlink"/>
                <w:noProof/>
                <w:lang w:val="es-MX"/>
              </w:rPr>
              <w:t>4</w:t>
            </w:r>
            <w:r w:rsidR="000B57F7" w:rsidRPr="00C87B30">
              <w:rPr>
                <w:rStyle w:val="Hyperlink"/>
                <w:noProof/>
              </w:rPr>
              <w:t xml:space="preserve"> </w:t>
            </w:r>
            <w:r w:rsidR="000B57F7" w:rsidRPr="00C87B30">
              <w:rPr>
                <w:rStyle w:val="Hyperlink"/>
                <w:noProof/>
                <w:lang w:val="es-MX"/>
              </w:rPr>
              <w:t>Metodología, herramientas y tecnología</w:t>
            </w:r>
            <w:r w:rsidR="000B57F7">
              <w:rPr>
                <w:noProof/>
              </w:rPr>
              <w:tab/>
            </w:r>
            <w:r w:rsidR="000B57F7">
              <w:rPr>
                <w:noProof/>
              </w:rPr>
              <w:fldChar w:fldCharType="begin"/>
            </w:r>
            <w:r w:rsidR="000B57F7">
              <w:rPr>
                <w:noProof/>
              </w:rPr>
              <w:instrText xml:space="preserve"> PAGEREF _Toc149385659 \h </w:instrText>
            </w:r>
            <w:r w:rsidR="000B57F7">
              <w:rPr>
                <w:noProof/>
              </w:rPr>
            </w:r>
            <w:r w:rsidR="000B57F7">
              <w:rPr>
                <w:noProof/>
              </w:rPr>
              <w:fldChar w:fldCharType="separate"/>
            </w:r>
            <w:r w:rsidR="000B57F7">
              <w:rPr>
                <w:noProof/>
              </w:rPr>
              <w:t>27</w:t>
            </w:r>
            <w:r w:rsidR="000B57F7">
              <w:rPr>
                <w:noProof/>
              </w:rPr>
              <w:fldChar w:fldCharType="end"/>
            </w:r>
          </w:hyperlink>
        </w:p>
        <w:p w:rsidR="000B57F7" w:rsidRDefault="00D709D3">
          <w:pPr>
            <w:pStyle w:val="TOC2"/>
            <w:rPr>
              <w:rFonts w:asciiTheme="minorHAnsi" w:eastAsiaTheme="minorEastAsia" w:hAnsiTheme="minorHAnsi" w:cstheme="minorBidi"/>
              <w:noProof/>
              <w:sz w:val="22"/>
              <w:szCs w:val="22"/>
              <w:lang w:val="en-US" w:eastAsia="en-US"/>
            </w:rPr>
          </w:pPr>
          <w:hyperlink w:anchor="_Toc149385660" w:history="1">
            <w:r w:rsidR="000B57F7" w:rsidRPr="00C87B30">
              <w:rPr>
                <w:rStyle w:val="Hyperlink"/>
                <w:noProof/>
              </w:rPr>
              <w:t>Conclusiones del capítulo</w:t>
            </w:r>
            <w:r w:rsidR="000B57F7">
              <w:rPr>
                <w:noProof/>
              </w:rPr>
              <w:tab/>
            </w:r>
            <w:r w:rsidR="000B57F7">
              <w:rPr>
                <w:noProof/>
              </w:rPr>
              <w:fldChar w:fldCharType="begin"/>
            </w:r>
            <w:r w:rsidR="000B57F7">
              <w:rPr>
                <w:noProof/>
              </w:rPr>
              <w:instrText xml:space="preserve"> PAGEREF _Toc149385660 \h </w:instrText>
            </w:r>
            <w:r w:rsidR="000B57F7">
              <w:rPr>
                <w:noProof/>
              </w:rPr>
            </w:r>
            <w:r w:rsidR="000B57F7">
              <w:rPr>
                <w:noProof/>
              </w:rPr>
              <w:fldChar w:fldCharType="separate"/>
            </w:r>
            <w:r w:rsidR="000B57F7">
              <w:rPr>
                <w:noProof/>
              </w:rPr>
              <w:t>31</w:t>
            </w:r>
            <w:r w:rsidR="000B57F7">
              <w:rPr>
                <w:noProof/>
              </w:rPr>
              <w:fldChar w:fldCharType="end"/>
            </w:r>
          </w:hyperlink>
        </w:p>
        <w:p w:rsidR="000B57F7" w:rsidRDefault="00D709D3">
          <w:pPr>
            <w:pStyle w:val="TOC1"/>
            <w:rPr>
              <w:rFonts w:asciiTheme="minorHAnsi" w:eastAsiaTheme="minorEastAsia" w:hAnsiTheme="minorHAnsi" w:cstheme="minorBidi"/>
              <w:caps w:val="0"/>
              <w:noProof/>
              <w:sz w:val="22"/>
              <w:szCs w:val="22"/>
              <w:lang w:val="en-US"/>
            </w:rPr>
          </w:pPr>
          <w:hyperlink w:anchor="_Toc149385661" w:history="1">
            <w:r w:rsidR="000B57F7" w:rsidRPr="00C87B30">
              <w:rPr>
                <w:rStyle w:val="Hyperlink"/>
                <w:noProof/>
              </w:rPr>
              <w:t>CAPÍTULO II: DISEÑO DE LA SOLUCIÓN PROPUESTA AL PROBLEMA CIENTÍFICO</w:t>
            </w:r>
            <w:r w:rsidR="000B57F7">
              <w:rPr>
                <w:noProof/>
              </w:rPr>
              <w:tab/>
            </w:r>
            <w:r w:rsidR="000B57F7">
              <w:rPr>
                <w:noProof/>
              </w:rPr>
              <w:fldChar w:fldCharType="begin"/>
            </w:r>
            <w:r w:rsidR="000B57F7">
              <w:rPr>
                <w:noProof/>
              </w:rPr>
              <w:instrText xml:space="preserve"> PAGEREF _Toc149385661 \h </w:instrText>
            </w:r>
            <w:r w:rsidR="000B57F7">
              <w:rPr>
                <w:noProof/>
              </w:rPr>
            </w:r>
            <w:r w:rsidR="000B57F7">
              <w:rPr>
                <w:noProof/>
              </w:rPr>
              <w:fldChar w:fldCharType="separate"/>
            </w:r>
            <w:r w:rsidR="000B57F7">
              <w:rPr>
                <w:noProof/>
              </w:rPr>
              <w:t>32</w:t>
            </w:r>
            <w:r w:rsidR="000B57F7">
              <w:rPr>
                <w:noProof/>
              </w:rPr>
              <w:fldChar w:fldCharType="end"/>
            </w:r>
          </w:hyperlink>
        </w:p>
        <w:p w:rsidR="000B57F7" w:rsidRDefault="00D709D3">
          <w:pPr>
            <w:pStyle w:val="TOC2"/>
            <w:rPr>
              <w:rFonts w:asciiTheme="minorHAnsi" w:eastAsiaTheme="minorEastAsia" w:hAnsiTheme="minorHAnsi" w:cstheme="minorBidi"/>
              <w:noProof/>
              <w:sz w:val="22"/>
              <w:szCs w:val="22"/>
              <w:lang w:val="en-US" w:eastAsia="en-US"/>
            </w:rPr>
          </w:pPr>
          <w:hyperlink w:anchor="_Toc149385662" w:history="1">
            <w:r w:rsidR="000B57F7" w:rsidRPr="00C87B30">
              <w:rPr>
                <w:rStyle w:val="Hyperlink"/>
                <w:noProof/>
              </w:rPr>
              <w:t>II.1 Modelado del proceso de gestión de incidencias tecnológicas de soporte</w:t>
            </w:r>
            <w:r w:rsidR="000B57F7">
              <w:rPr>
                <w:noProof/>
              </w:rPr>
              <w:tab/>
            </w:r>
            <w:r w:rsidR="000B57F7">
              <w:rPr>
                <w:noProof/>
              </w:rPr>
              <w:fldChar w:fldCharType="begin"/>
            </w:r>
            <w:r w:rsidR="000B57F7">
              <w:rPr>
                <w:noProof/>
              </w:rPr>
              <w:instrText xml:space="preserve"> PAGEREF _Toc149385662 \h </w:instrText>
            </w:r>
            <w:r w:rsidR="000B57F7">
              <w:rPr>
                <w:noProof/>
              </w:rPr>
            </w:r>
            <w:r w:rsidR="000B57F7">
              <w:rPr>
                <w:noProof/>
              </w:rPr>
              <w:fldChar w:fldCharType="separate"/>
            </w:r>
            <w:r w:rsidR="000B57F7">
              <w:rPr>
                <w:noProof/>
              </w:rPr>
              <w:t>32</w:t>
            </w:r>
            <w:r w:rsidR="000B57F7">
              <w:rPr>
                <w:noProof/>
              </w:rPr>
              <w:fldChar w:fldCharType="end"/>
            </w:r>
          </w:hyperlink>
        </w:p>
        <w:p w:rsidR="000B57F7" w:rsidRDefault="00D709D3">
          <w:pPr>
            <w:pStyle w:val="TOC2"/>
            <w:rPr>
              <w:rFonts w:asciiTheme="minorHAnsi" w:eastAsiaTheme="minorEastAsia" w:hAnsiTheme="minorHAnsi" w:cstheme="minorBidi"/>
              <w:noProof/>
              <w:sz w:val="22"/>
              <w:szCs w:val="22"/>
              <w:lang w:val="en-US" w:eastAsia="en-US"/>
            </w:rPr>
          </w:pPr>
          <w:hyperlink w:anchor="_Toc149385663" w:history="1">
            <w:r w:rsidR="000B57F7" w:rsidRPr="00C87B30">
              <w:rPr>
                <w:rStyle w:val="Hyperlink"/>
                <w:noProof/>
              </w:rPr>
              <w:t>II.2 Requisitos,</w:t>
            </w:r>
            <w:r w:rsidR="000B57F7" w:rsidRPr="00C87B30">
              <w:rPr>
                <w:rStyle w:val="Hyperlink"/>
                <w:noProof/>
                <w:lang w:val="es-CU"/>
              </w:rPr>
              <w:t xml:space="preserve"> análisis y diseño del módulo de gestión de incidencias tecnológicas de soporte</w:t>
            </w:r>
            <w:r w:rsidR="000B57F7">
              <w:rPr>
                <w:noProof/>
              </w:rPr>
              <w:tab/>
            </w:r>
            <w:r w:rsidR="000B57F7">
              <w:rPr>
                <w:noProof/>
              </w:rPr>
              <w:fldChar w:fldCharType="begin"/>
            </w:r>
            <w:r w:rsidR="000B57F7">
              <w:rPr>
                <w:noProof/>
              </w:rPr>
              <w:instrText xml:space="preserve"> PAGEREF _Toc149385663 \h </w:instrText>
            </w:r>
            <w:r w:rsidR="000B57F7">
              <w:rPr>
                <w:noProof/>
              </w:rPr>
            </w:r>
            <w:r w:rsidR="000B57F7">
              <w:rPr>
                <w:noProof/>
              </w:rPr>
              <w:fldChar w:fldCharType="separate"/>
            </w:r>
            <w:r w:rsidR="000B57F7">
              <w:rPr>
                <w:noProof/>
              </w:rPr>
              <w:t>32</w:t>
            </w:r>
            <w:r w:rsidR="000B57F7">
              <w:rPr>
                <w:noProof/>
              </w:rPr>
              <w:fldChar w:fldCharType="end"/>
            </w:r>
          </w:hyperlink>
        </w:p>
        <w:p w:rsidR="000B57F7" w:rsidRDefault="00D709D3">
          <w:pPr>
            <w:pStyle w:val="TOC2"/>
            <w:rPr>
              <w:rFonts w:asciiTheme="minorHAnsi" w:eastAsiaTheme="minorEastAsia" w:hAnsiTheme="minorHAnsi" w:cstheme="minorBidi"/>
              <w:noProof/>
              <w:sz w:val="22"/>
              <w:szCs w:val="22"/>
              <w:lang w:val="en-US" w:eastAsia="en-US"/>
            </w:rPr>
          </w:pPr>
          <w:hyperlink w:anchor="_Toc149385664" w:history="1">
            <w:r w:rsidR="000B57F7" w:rsidRPr="00C87B30">
              <w:rPr>
                <w:rStyle w:val="Hyperlink"/>
                <w:noProof/>
              </w:rPr>
              <w:t>II.3 Diseño e implementación del módulo de gestión de incidencias tecnológicas de soporte y de la Base de Conocimiento correspondiente.</w:t>
            </w:r>
            <w:r w:rsidR="000B57F7">
              <w:rPr>
                <w:noProof/>
              </w:rPr>
              <w:tab/>
            </w:r>
            <w:r w:rsidR="000B57F7">
              <w:rPr>
                <w:noProof/>
              </w:rPr>
              <w:fldChar w:fldCharType="begin"/>
            </w:r>
            <w:r w:rsidR="000B57F7">
              <w:rPr>
                <w:noProof/>
              </w:rPr>
              <w:instrText xml:space="preserve"> PAGEREF _Toc149385664 \h </w:instrText>
            </w:r>
            <w:r w:rsidR="000B57F7">
              <w:rPr>
                <w:noProof/>
              </w:rPr>
            </w:r>
            <w:r w:rsidR="000B57F7">
              <w:rPr>
                <w:noProof/>
              </w:rPr>
              <w:fldChar w:fldCharType="separate"/>
            </w:r>
            <w:r w:rsidR="000B57F7">
              <w:rPr>
                <w:noProof/>
              </w:rPr>
              <w:t>55</w:t>
            </w:r>
            <w:r w:rsidR="000B57F7">
              <w:rPr>
                <w:noProof/>
              </w:rPr>
              <w:fldChar w:fldCharType="end"/>
            </w:r>
          </w:hyperlink>
        </w:p>
        <w:p w:rsidR="000B57F7" w:rsidRDefault="00D709D3">
          <w:pPr>
            <w:pStyle w:val="TOC2"/>
            <w:rPr>
              <w:rFonts w:asciiTheme="minorHAnsi" w:eastAsiaTheme="minorEastAsia" w:hAnsiTheme="minorHAnsi" w:cstheme="minorBidi"/>
              <w:noProof/>
              <w:sz w:val="22"/>
              <w:szCs w:val="22"/>
              <w:lang w:val="en-US" w:eastAsia="en-US"/>
            </w:rPr>
          </w:pPr>
          <w:hyperlink w:anchor="_Toc149385665" w:history="1">
            <w:r w:rsidR="000B57F7" w:rsidRPr="00C87B30">
              <w:rPr>
                <w:rStyle w:val="Hyperlink"/>
                <w:noProof/>
              </w:rPr>
              <w:t>II.4 Tratamiento de errores y despliegue del módulo de incidencias tecnológicas de soporte.</w:t>
            </w:r>
            <w:r w:rsidR="000B57F7">
              <w:rPr>
                <w:noProof/>
              </w:rPr>
              <w:tab/>
            </w:r>
            <w:r w:rsidR="000B57F7">
              <w:rPr>
                <w:noProof/>
              </w:rPr>
              <w:fldChar w:fldCharType="begin"/>
            </w:r>
            <w:r w:rsidR="000B57F7">
              <w:rPr>
                <w:noProof/>
              </w:rPr>
              <w:instrText xml:space="preserve"> PAGEREF _Toc149385665 \h </w:instrText>
            </w:r>
            <w:r w:rsidR="000B57F7">
              <w:rPr>
                <w:noProof/>
              </w:rPr>
            </w:r>
            <w:r w:rsidR="000B57F7">
              <w:rPr>
                <w:noProof/>
              </w:rPr>
              <w:fldChar w:fldCharType="separate"/>
            </w:r>
            <w:r w:rsidR="000B57F7">
              <w:rPr>
                <w:noProof/>
              </w:rPr>
              <w:t>55</w:t>
            </w:r>
            <w:r w:rsidR="000B57F7">
              <w:rPr>
                <w:noProof/>
              </w:rPr>
              <w:fldChar w:fldCharType="end"/>
            </w:r>
          </w:hyperlink>
        </w:p>
        <w:p w:rsidR="000B57F7" w:rsidRDefault="00D709D3">
          <w:pPr>
            <w:pStyle w:val="TOC2"/>
            <w:rPr>
              <w:rFonts w:asciiTheme="minorHAnsi" w:eastAsiaTheme="minorEastAsia" w:hAnsiTheme="minorHAnsi" w:cstheme="minorBidi"/>
              <w:noProof/>
              <w:sz w:val="22"/>
              <w:szCs w:val="22"/>
              <w:lang w:val="en-US" w:eastAsia="en-US"/>
            </w:rPr>
          </w:pPr>
          <w:hyperlink w:anchor="_Toc149385666" w:history="1">
            <w:r w:rsidR="000B57F7" w:rsidRPr="00C87B30">
              <w:rPr>
                <w:rStyle w:val="Hyperlink"/>
                <w:noProof/>
              </w:rPr>
              <w:t>Conclusiones del capítulo</w:t>
            </w:r>
            <w:r w:rsidR="000B57F7">
              <w:rPr>
                <w:noProof/>
              </w:rPr>
              <w:tab/>
            </w:r>
            <w:r w:rsidR="000B57F7">
              <w:rPr>
                <w:noProof/>
              </w:rPr>
              <w:fldChar w:fldCharType="begin"/>
            </w:r>
            <w:r w:rsidR="000B57F7">
              <w:rPr>
                <w:noProof/>
              </w:rPr>
              <w:instrText xml:space="preserve"> PAGEREF _Toc149385666 \h </w:instrText>
            </w:r>
            <w:r w:rsidR="000B57F7">
              <w:rPr>
                <w:noProof/>
              </w:rPr>
            </w:r>
            <w:r w:rsidR="000B57F7">
              <w:rPr>
                <w:noProof/>
              </w:rPr>
              <w:fldChar w:fldCharType="separate"/>
            </w:r>
            <w:r w:rsidR="000B57F7">
              <w:rPr>
                <w:noProof/>
              </w:rPr>
              <w:t>56</w:t>
            </w:r>
            <w:r w:rsidR="000B57F7">
              <w:rPr>
                <w:noProof/>
              </w:rPr>
              <w:fldChar w:fldCharType="end"/>
            </w:r>
          </w:hyperlink>
        </w:p>
        <w:p w:rsidR="000B57F7" w:rsidRDefault="00D709D3">
          <w:pPr>
            <w:pStyle w:val="TOC1"/>
            <w:rPr>
              <w:rFonts w:asciiTheme="minorHAnsi" w:eastAsiaTheme="minorEastAsia" w:hAnsiTheme="minorHAnsi" w:cstheme="minorBidi"/>
              <w:caps w:val="0"/>
              <w:noProof/>
              <w:sz w:val="22"/>
              <w:szCs w:val="22"/>
              <w:lang w:val="en-US"/>
            </w:rPr>
          </w:pPr>
          <w:hyperlink w:anchor="_Toc149385667" w:history="1">
            <w:r w:rsidR="000B57F7" w:rsidRPr="00C87B30">
              <w:rPr>
                <w:rStyle w:val="Hyperlink"/>
                <w:noProof/>
              </w:rPr>
              <w:t>CAPÍTULO III: VALIDACIÓN DE LA SOLUCIÓN PROPUESTA</w:t>
            </w:r>
            <w:r w:rsidR="000B57F7">
              <w:rPr>
                <w:noProof/>
              </w:rPr>
              <w:tab/>
            </w:r>
            <w:r w:rsidR="000B57F7">
              <w:rPr>
                <w:noProof/>
              </w:rPr>
              <w:fldChar w:fldCharType="begin"/>
            </w:r>
            <w:r w:rsidR="000B57F7">
              <w:rPr>
                <w:noProof/>
              </w:rPr>
              <w:instrText xml:space="preserve"> PAGEREF _Toc149385667 \h </w:instrText>
            </w:r>
            <w:r w:rsidR="000B57F7">
              <w:rPr>
                <w:noProof/>
              </w:rPr>
            </w:r>
            <w:r w:rsidR="000B57F7">
              <w:rPr>
                <w:noProof/>
              </w:rPr>
              <w:fldChar w:fldCharType="separate"/>
            </w:r>
            <w:r w:rsidR="000B57F7">
              <w:rPr>
                <w:noProof/>
              </w:rPr>
              <w:t>57</w:t>
            </w:r>
            <w:r w:rsidR="000B57F7">
              <w:rPr>
                <w:noProof/>
              </w:rPr>
              <w:fldChar w:fldCharType="end"/>
            </w:r>
          </w:hyperlink>
        </w:p>
        <w:p w:rsidR="000B57F7" w:rsidRDefault="00D709D3">
          <w:pPr>
            <w:pStyle w:val="TOC2"/>
            <w:rPr>
              <w:rFonts w:asciiTheme="minorHAnsi" w:eastAsiaTheme="minorEastAsia" w:hAnsiTheme="minorHAnsi" w:cstheme="minorBidi"/>
              <w:noProof/>
              <w:sz w:val="22"/>
              <w:szCs w:val="22"/>
              <w:lang w:val="en-US" w:eastAsia="en-US"/>
            </w:rPr>
          </w:pPr>
          <w:hyperlink w:anchor="_Toc149385668" w:history="1">
            <w:r w:rsidR="000B57F7" w:rsidRPr="00C87B30">
              <w:rPr>
                <w:rStyle w:val="Hyperlink"/>
                <w:noProof/>
              </w:rPr>
              <w:t>III.1 Verificación y validación del módulo de gestión de incidencias tecnológicas de soporte</w:t>
            </w:r>
            <w:r w:rsidR="000B57F7">
              <w:rPr>
                <w:noProof/>
              </w:rPr>
              <w:tab/>
            </w:r>
            <w:r w:rsidR="000B57F7">
              <w:rPr>
                <w:noProof/>
              </w:rPr>
              <w:fldChar w:fldCharType="begin"/>
            </w:r>
            <w:r w:rsidR="000B57F7">
              <w:rPr>
                <w:noProof/>
              </w:rPr>
              <w:instrText xml:space="preserve"> PAGEREF _Toc149385668 \h </w:instrText>
            </w:r>
            <w:r w:rsidR="000B57F7">
              <w:rPr>
                <w:noProof/>
              </w:rPr>
            </w:r>
            <w:r w:rsidR="000B57F7">
              <w:rPr>
                <w:noProof/>
              </w:rPr>
              <w:fldChar w:fldCharType="separate"/>
            </w:r>
            <w:r w:rsidR="000B57F7">
              <w:rPr>
                <w:noProof/>
              </w:rPr>
              <w:t>57</w:t>
            </w:r>
            <w:r w:rsidR="000B57F7">
              <w:rPr>
                <w:noProof/>
              </w:rPr>
              <w:fldChar w:fldCharType="end"/>
            </w:r>
          </w:hyperlink>
        </w:p>
        <w:p w:rsidR="000B57F7" w:rsidRDefault="00D709D3">
          <w:pPr>
            <w:pStyle w:val="TOC2"/>
            <w:rPr>
              <w:rFonts w:asciiTheme="minorHAnsi" w:eastAsiaTheme="minorEastAsia" w:hAnsiTheme="minorHAnsi" w:cstheme="minorBidi"/>
              <w:noProof/>
              <w:sz w:val="22"/>
              <w:szCs w:val="22"/>
              <w:lang w:val="en-US" w:eastAsia="en-US"/>
            </w:rPr>
          </w:pPr>
          <w:hyperlink w:anchor="_Toc149385669" w:history="1">
            <w:r w:rsidR="000B57F7" w:rsidRPr="00C87B30">
              <w:rPr>
                <w:rStyle w:val="Hyperlink"/>
                <w:noProof/>
              </w:rPr>
              <w:t>III.2 Impacto del módulo de gestión de incidencias tecnológicas en el Centro de Soporte de la Universidad de las Ciencias Informáticas.</w:t>
            </w:r>
            <w:r w:rsidR="000B57F7">
              <w:rPr>
                <w:noProof/>
              </w:rPr>
              <w:tab/>
            </w:r>
            <w:r w:rsidR="000B57F7">
              <w:rPr>
                <w:noProof/>
              </w:rPr>
              <w:fldChar w:fldCharType="begin"/>
            </w:r>
            <w:r w:rsidR="000B57F7">
              <w:rPr>
                <w:noProof/>
              </w:rPr>
              <w:instrText xml:space="preserve"> PAGEREF _Toc149385669 \h </w:instrText>
            </w:r>
            <w:r w:rsidR="000B57F7">
              <w:rPr>
                <w:noProof/>
              </w:rPr>
            </w:r>
            <w:r w:rsidR="000B57F7">
              <w:rPr>
                <w:noProof/>
              </w:rPr>
              <w:fldChar w:fldCharType="separate"/>
            </w:r>
            <w:r w:rsidR="000B57F7">
              <w:rPr>
                <w:noProof/>
              </w:rPr>
              <w:t>66</w:t>
            </w:r>
            <w:r w:rsidR="000B57F7">
              <w:rPr>
                <w:noProof/>
              </w:rPr>
              <w:fldChar w:fldCharType="end"/>
            </w:r>
          </w:hyperlink>
        </w:p>
        <w:p w:rsidR="000B57F7" w:rsidRDefault="00D709D3">
          <w:pPr>
            <w:pStyle w:val="TOC2"/>
            <w:rPr>
              <w:rFonts w:asciiTheme="minorHAnsi" w:eastAsiaTheme="minorEastAsia" w:hAnsiTheme="minorHAnsi" w:cstheme="minorBidi"/>
              <w:noProof/>
              <w:sz w:val="22"/>
              <w:szCs w:val="22"/>
              <w:lang w:val="en-US" w:eastAsia="en-US"/>
            </w:rPr>
          </w:pPr>
          <w:hyperlink w:anchor="_Toc149385670" w:history="1">
            <w:r w:rsidR="000B57F7" w:rsidRPr="00C87B30">
              <w:rPr>
                <w:rStyle w:val="Hyperlink"/>
                <w:noProof/>
              </w:rPr>
              <w:t>Conclusiones del capítulo</w:t>
            </w:r>
            <w:r w:rsidR="000B57F7">
              <w:rPr>
                <w:noProof/>
              </w:rPr>
              <w:tab/>
            </w:r>
            <w:r w:rsidR="000B57F7">
              <w:rPr>
                <w:noProof/>
              </w:rPr>
              <w:fldChar w:fldCharType="begin"/>
            </w:r>
            <w:r w:rsidR="000B57F7">
              <w:rPr>
                <w:noProof/>
              </w:rPr>
              <w:instrText xml:space="preserve"> PAGEREF _Toc149385670 \h </w:instrText>
            </w:r>
            <w:r w:rsidR="000B57F7">
              <w:rPr>
                <w:noProof/>
              </w:rPr>
            </w:r>
            <w:r w:rsidR="000B57F7">
              <w:rPr>
                <w:noProof/>
              </w:rPr>
              <w:fldChar w:fldCharType="separate"/>
            </w:r>
            <w:r w:rsidR="000B57F7">
              <w:rPr>
                <w:noProof/>
              </w:rPr>
              <w:t>68</w:t>
            </w:r>
            <w:r w:rsidR="000B57F7">
              <w:rPr>
                <w:noProof/>
              </w:rPr>
              <w:fldChar w:fldCharType="end"/>
            </w:r>
          </w:hyperlink>
        </w:p>
        <w:p w:rsidR="000B57F7" w:rsidRDefault="00D709D3">
          <w:pPr>
            <w:pStyle w:val="TOC1"/>
            <w:rPr>
              <w:rFonts w:asciiTheme="minorHAnsi" w:eastAsiaTheme="minorEastAsia" w:hAnsiTheme="minorHAnsi" w:cstheme="minorBidi"/>
              <w:caps w:val="0"/>
              <w:noProof/>
              <w:sz w:val="22"/>
              <w:szCs w:val="22"/>
              <w:lang w:val="en-US"/>
            </w:rPr>
          </w:pPr>
          <w:hyperlink w:anchor="_Toc149385671" w:history="1">
            <w:r w:rsidR="000B57F7" w:rsidRPr="00C87B30">
              <w:rPr>
                <w:rStyle w:val="Hyperlink"/>
                <w:noProof/>
              </w:rPr>
              <w:t>CONCLUSIONES FINALES</w:t>
            </w:r>
            <w:r w:rsidR="000B57F7">
              <w:rPr>
                <w:noProof/>
              </w:rPr>
              <w:tab/>
            </w:r>
            <w:r w:rsidR="000B57F7">
              <w:rPr>
                <w:noProof/>
              </w:rPr>
              <w:fldChar w:fldCharType="begin"/>
            </w:r>
            <w:r w:rsidR="000B57F7">
              <w:rPr>
                <w:noProof/>
              </w:rPr>
              <w:instrText xml:space="preserve"> PAGEREF _Toc149385671 \h </w:instrText>
            </w:r>
            <w:r w:rsidR="000B57F7">
              <w:rPr>
                <w:noProof/>
              </w:rPr>
            </w:r>
            <w:r w:rsidR="000B57F7">
              <w:rPr>
                <w:noProof/>
              </w:rPr>
              <w:fldChar w:fldCharType="separate"/>
            </w:r>
            <w:r w:rsidR="000B57F7">
              <w:rPr>
                <w:noProof/>
              </w:rPr>
              <w:t>70</w:t>
            </w:r>
            <w:r w:rsidR="000B57F7">
              <w:rPr>
                <w:noProof/>
              </w:rPr>
              <w:fldChar w:fldCharType="end"/>
            </w:r>
          </w:hyperlink>
        </w:p>
        <w:p w:rsidR="000B57F7" w:rsidRDefault="00D709D3">
          <w:pPr>
            <w:pStyle w:val="TOC1"/>
            <w:rPr>
              <w:rFonts w:asciiTheme="minorHAnsi" w:eastAsiaTheme="minorEastAsia" w:hAnsiTheme="minorHAnsi" w:cstheme="minorBidi"/>
              <w:caps w:val="0"/>
              <w:noProof/>
              <w:sz w:val="22"/>
              <w:szCs w:val="22"/>
              <w:lang w:val="en-US"/>
            </w:rPr>
          </w:pPr>
          <w:hyperlink w:anchor="_Toc149385672" w:history="1">
            <w:r w:rsidR="000B57F7" w:rsidRPr="00C87B30">
              <w:rPr>
                <w:rStyle w:val="Hyperlink"/>
                <w:noProof/>
              </w:rPr>
              <w:t>RECOMENDACIONES</w:t>
            </w:r>
            <w:r w:rsidR="000B57F7">
              <w:rPr>
                <w:noProof/>
              </w:rPr>
              <w:tab/>
            </w:r>
            <w:r w:rsidR="000B57F7">
              <w:rPr>
                <w:noProof/>
              </w:rPr>
              <w:fldChar w:fldCharType="begin"/>
            </w:r>
            <w:r w:rsidR="000B57F7">
              <w:rPr>
                <w:noProof/>
              </w:rPr>
              <w:instrText xml:space="preserve"> PAGEREF _Toc149385672 \h </w:instrText>
            </w:r>
            <w:r w:rsidR="000B57F7">
              <w:rPr>
                <w:noProof/>
              </w:rPr>
            </w:r>
            <w:r w:rsidR="000B57F7">
              <w:rPr>
                <w:noProof/>
              </w:rPr>
              <w:fldChar w:fldCharType="separate"/>
            </w:r>
            <w:r w:rsidR="000B57F7">
              <w:rPr>
                <w:noProof/>
              </w:rPr>
              <w:t>71</w:t>
            </w:r>
            <w:r w:rsidR="000B57F7">
              <w:rPr>
                <w:noProof/>
              </w:rPr>
              <w:fldChar w:fldCharType="end"/>
            </w:r>
          </w:hyperlink>
        </w:p>
        <w:p w:rsidR="000B57F7" w:rsidRDefault="00D709D3">
          <w:pPr>
            <w:pStyle w:val="TOC1"/>
            <w:rPr>
              <w:rFonts w:asciiTheme="minorHAnsi" w:eastAsiaTheme="minorEastAsia" w:hAnsiTheme="minorHAnsi" w:cstheme="minorBidi"/>
              <w:caps w:val="0"/>
              <w:noProof/>
              <w:sz w:val="22"/>
              <w:szCs w:val="22"/>
              <w:lang w:val="en-US"/>
            </w:rPr>
          </w:pPr>
          <w:hyperlink w:anchor="_Toc149385673" w:history="1">
            <w:r w:rsidR="000B57F7" w:rsidRPr="00C87B30">
              <w:rPr>
                <w:rStyle w:val="Hyperlink"/>
                <w:noProof/>
              </w:rPr>
              <w:t>REFERENCIAS BIBLIOGRÁFICAS</w:t>
            </w:r>
            <w:r w:rsidR="000B57F7">
              <w:rPr>
                <w:noProof/>
              </w:rPr>
              <w:tab/>
            </w:r>
            <w:r w:rsidR="000B57F7">
              <w:rPr>
                <w:noProof/>
              </w:rPr>
              <w:fldChar w:fldCharType="begin"/>
            </w:r>
            <w:r w:rsidR="000B57F7">
              <w:rPr>
                <w:noProof/>
              </w:rPr>
              <w:instrText xml:space="preserve"> PAGEREF _Toc149385673 \h </w:instrText>
            </w:r>
            <w:r w:rsidR="000B57F7">
              <w:rPr>
                <w:noProof/>
              </w:rPr>
            </w:r>
            <w:r w:rsidR="000B57F7">
              <w:rPr>
                <w:noProof/>
              </w:rPr>
              <w:fldChar w:fldCharType="separate"/>
            </w:r>
            <w:r w:rsidR="000B57F7">
              <w:rPr>
                <w:noProof/>
              </w:rPr>
              <w:t>72</w:t>
            </w:r>
            <w:r w:rsidR="000B57F7">
              <w:rPr>
                <w:noProof/>
              </w:rPr>
              <w:fldChar w:fldCharType="end"/>
            </w:r>
          </w:hyperlink>
        </w:p>
        <w:p w:rsidR="00232ED7" w:rsidRDefault="002766A0">
          <w:pPr>
            <w:pStyle w:val="TOC1"/>
            <w:tabs>
              <w:tab w:val="clear" w:pos="10083"/>
              <w:tab w:val="right" w:leader="dot" w:pos="9972"/>
            </w:tabs>
            <w:rPr>
              <w:rFonts w:ascii="Arial" w:hAnsi="Arial"/>
            </w:rPr>
          </w:pPr>
          <w:r>
            <w:rPr>
              <w:rFonts w:ascii="Arial" w:hAnsi="Arial"/>
            </w:rPr>
            <w:fldChar w:fldCharType="end"/>
          </w:r>
        </w:p>
      </w:sdtContent>
    </w:sdt>
    <w:p w:rsidR="00232ED7" w:rsidRDefault="00232ED7">
      <w:pPr>
        <w:pStyle w:val="BodyText"/>
        <w:spacing w:line="360" w:lineRule="auto"/>
        <w:ind w:firstLine="0"/>
        <w:jc w:val="both"/>
        <w:rPr>
          <w:rFonts w:ascii="Arial" w:hAnsi="Arial" w:cs="Arial"/>
        </w:rPr>
      </w:pPr>
    </w:p>
    <w:p w:rsidR="00232ED7" w:rsidRDefault="002766A0">
      <w:pPr>
        <w:pStyle w:val="BodyText"/>
        <w:spacing w:line="360" w:lineRule="auto"/>
        <w:ind w:firstLine="0"/>
        <w:jc w:val="both"/>
        <w:rPr>
          <w:rFonts w:ascii="Arial" w:hAnsi="Arial" w:cs="Arial"/>
        </w:rPr>
      </w:pPr>
      <w:r>
        <w:br w:type="page"/>
      </w:r>
    </w:p>
    <w:p w:rsidR="00232ED7" w:rsidRDefault="002766A0" w:rsidP="008F70D9">
      <w:pPr>
        <w:pStyle w:val="BodyText"/>
        <w:spacing w:before="227" w:after="227" w:line="360" w:lineRule="auto"/>
        <w:ind w:firstLine="0"/>
        <w:jc w:val="both"/>
        <w:rPr>
          <w:b/>
          <w:bCs/>
        </w:rPr>
      </w:pPr>
      <w:r>
        <w:rPr>
          <w:rFonts w:ascii="Arial" w:hAnsi="Arial" w:cs="Arial"/>
          <w:b/>
          <w:bCs/>
        </w:rPr>
        <w:lastRenderedPageBreak/>
        <w:t>ÍNDICE DE TABLAS</w:t>
      </w:r>
    </w:p>
    <w:p w:rsidR="0064385A" w:rsidRDefault="0064385A">
      <w:pPr>
        <w:pStyle w:val="TableofFigures"/>
        <w:tabs>
          <w:tab w:val="right" w:leader="dot" w:pos="9962"/>
        </w:tabs>
        <w:rPr>
          <w:noProof/>
        </w:rPr>
      </w:pPr>
      <w:r>
        <w:rPr>
          <w:b/>
          <w:bCs/>
        </w:rPr>
        <w:fldChar w:fldCharType="begin"/>
      </w:r>
      <w:r>
        <w:rPr>
          <w:b/>
          <w:bCs/>
        </w:rPr>
        <w:instrText xml:space="preserve"> TOC \h \z \c "Tabla" </w:instrText>
      </w:r>
      <w:r>
        <w:rPr>
          <w:b/>
          <w:bCs/>
        </w:rPr>
        <w:fldChar w:fldCharType="separate"/>
      </w:r>
      <w:hyperlink w:anchor="_Toc149387943" w:history="1">
        <w:r w:rsidRPr="00104571">
          <w:rPr>
            <w:rStyle w:val="Hyperlink"/>
            <w:noProof/>
          </w:rPr>
          <w:t>Tabla 1: Resultados obtenidos de la comparación de sistemas homólogos</w:t>
        </w:r>
        <w:r>
          <w:rPr>
            <w:noProof/>
            <w:webHidden/>
          </w:rPr>
          <w:tab/>
        </w:r>
        <w:r>
          <w:rPr>
            <w:noProof/>
            <w:webHidden/>
          </w:rPr>
          <w:fldChar w:fldCharType="begin"/>
        </w:r>
        <w:r>
          <w:rPr>
            <w:noProof/>
            <w:webHidden/>
          </w:rPr>
          <w:instrText xml:space="preserve"> PAGEREF _Toc149387943 \h </w:instrText>
        </w:r>
        <w:r>
          <w:rPr>
            <w:noProof/>
            <w:webHidden/>
          </w:rPr>
        </w:r>
        <w:r>
          <w:rPr>
            <w:noProof/>
            <w:webHidden/>
          </w:rPr>
          <w:fldChar w:fldCharType="separate"/>
        </w:r>
        <w:r>
          <w:rPr>
            <w:noProof/>
            <w:webHidden/>
          </w:rPr>
          <w:t>24</w:t>
        </w:r>
        <w:r>
          <w:rPr>
            <w:noProof/>
            <w:webHidden/>
          </w:rPr>
          <w:fldChar w:fldCharType="end"/>
        </w:r>
      </w:hyperlink>
    </w:p>
    <w:p w:rsidR="0064385A" w:rsidRDefault="00D709D3">
      <w:pPr>
        <w:pStyle w:val="TableofFigures"/>
        <w:tabs>
          <w:tab w:val="right" w:leader="dot" w:pos="9962"/>
        </w:tabs>
        <w:rPr>
          <w:noProof/>
        </w:rPr>
      </w:pPr>
      <w:hyperlink w:anchor="_Toc149387944" w:history="1">
        <w:r w:rsidR="0064385A" w:rsidRPr="00104571">
          <w:rPr>
            <w:rStyle w:val="Hyperlink"/>
            <w:noProof/>
          </w:rPr>
          <w:t>Tabla 2: Requisitos Funcionales</w:t>
        </w:r>
        <w:r w:rsidR="0064385A">
          <w:rPr>
            <w:noProof/>
            <w:webHidden/>
          </w:rPr>
          <w:tab/>
        </w:r>
        <w:r w:rsidR="0064385A">
          <w:rPr>
            <w:noProof/>
            <w:webHidden/>
          </w:rPr>
          <w:fldChar w:fldCharType="begin"/>
        </w:r>
        <w:r w:rsidR="0064385A">
          <w:rPr>
            <w:noProof/>
            <w:webHidden/>
          </w:rPr>
          <w:instrText xml:space="preserve"> PAGEREF _Toc149387944 \h </w:instrText>
        </w:r>
        <w:r w:rsidR="0064385A">
          <w:rPr>
            <w:noProof/>
            <w:webHidden/>
          </w:rPr>
        </w:r>
        <w:r w:rsidR="0064385A">
          <w:rPr>
            <w:noProof/>
            <w:webHidden/>
          </w:rPr>
          <w:fldChar w:fldCharType="separate"/>
        </w:r>
        <w:r w:rsidR="0064385A">
          <w:rPr>
            <w:noProof/>
            <w:webHidden/>
          </w:rPr>
          <w:t>33</w:t>
        </w:r>
        <w:r w:rsidR="0064385A">
          <w:rPr>
            <w:noProof/>
            <w:webHidden/>
          </w:rPr>
          <w:fldChar w:fldCharType="end"/>
        </w:r>
      </w:hyperlink>
    </w:p>
    <w:p w:rsidR="0064385A" w:rsidRDefault="00D709D3">
      <w:pPr>
        <w:pStyle w:val="TableofFigures"/>
        <w:tabs>
          <w:tab w:val="right" w:leader="dot" w:pos="9962"/>
        </w:tabs>
        <w:rPr>
          <w:noProof/>
        </w:rPr>
      </w:pPr>
      <w:hyperlink w:anchor="_Toc149387945" w:history="1">
        <w:r w:rsidR="0064385A" w:rsidRPr="00104571">
          <w:rPr>
            <w:rStyle w:val="Hyperlink"/>
            <w:noProof/>
          </w:rPr>
          <w:t>Tabla 3: Historia de Usuario 3</w:t>
        </w:r>
        <w:r w:rsidR="0064385A">
          <w:rPr>
            <w:noProof/>
            <w:webHidden/>
          </w:rPr>
          <w:tab/>
        </w:r>
        <w:r w:rsidR="0064385A">
          <w:rPr>
            <w:noProof/>
            <w:webHidden/>
          </w:rPr>
          <w:fldChar w:fldCharType="begin"/>
        </w:r>
        <w:r w:rsidR="0064385A">
          <w:rPr>
            <w:noProof/>
            <w:webHidden/>
          </w:rPr>
          <w:instrText xml:space="preserve"> PAGEREF _Toc149387945 \h </w:instrText>
        </w:r>
        <w:r w:rsidR="0064385A">
          <w:rPr>
            <w:noProof/>
            <w:webHidden/>
          </w:rPr>
        </w:r>
        <w:r w:rsidR="0064385A">
          <w:rPr>
            <w:noProof/>
            <w:webHidden/>
          </w:rPr>
          <w:fldChar w:fldCharType="separate"/>
        </w:r>
        <w:r w:rsidR="0064385A">
          <w:rPr>
            <w:noProof/>
            <w:webHidden/>
          </w:rPr>
          <w:t>35</w:t>
        </w:r>
        <w:r w:rsidR="0064385A">
          <w:rPr>
            <w:noProof/>
            <w:webHidden/>
          </w:rPr>
          <w:fldChar w:fldCharType="end"/>
        </w:r>
      </w:hyperlink>
    </w:p>
    <w:p w:rsidR="0064385A" w:rsidRDefault="00D709D3">
      <w:pPr>
        <w:pStyle w:val="TableofFigures"/>
        <w:tabs>
          <w:tab w:val="right" w:leader="dot" w:pos="9962"/>
        </w:tabs>
        <w:rPr>
          <w:noProof/>
        </w:rPr>
      </w:pPr>
      <w:hyperlink w:anchor="_Toc149387946" w:history="1">
        <w:r w:rsidR="0064385A" w:rsidRPr="00104571">
          <w:rPr>
            <w:rStyle w:val="Hyperlink"/>
            <w:noProof/>
          </w:rPr>
          <w:t>Tabla 4: Historia de Usuario 4</w:t>
        </w:r>
        <w:r w:rsidR="0064385A">
          <w:rPr>
            <w:noProof/>
            <w:webHidden/>
          </w:rPr>
          <w:tab/>
        </w:r>
        <w:r w:rsidR="0064385A">
          <w:rPr>
            <w:noProof/>
            <w:webHidden/>
          </w:rPr>
          <w:fldChar w:fldCharType="begin"/>
        </w:r>
        <w:r w:rsidR="0064385A">
          <w:rPr>
            <w:noProof/>
            <w:webHidden/>
          </w:rPr>
          <w:instrText xml:space="preserve"> PAGEREF _Toc149387946 \h </w:instrText>
        </w:r>
        <w:r w:rsidR="0064385A">
          <w:rPr>
            <w:noProof/>
            <w:webHidden/>
          </w:rPr>
        </w:r>
        <w:r w:rsidR="0064385A">
          <w:rPr>
            <w:noProof/>
            <w:webHidden/>
          </w:rPr>
          <w:fldChar w:fldCharType="separate"/>
        </w:r>
        <w:r w:rsidR="0064385A">
          <w:rPr>
            <w:noProof/>
            <w:webHidden/>
          </w:rPr>
          <w:t>36</w:t>
        </w:r>
        <w:r w:rsidR="0064385A">
          <w:rPr>
            <w:noProof/>
            <w:webHidden/>
          </w:rPr>
          <w:fldChar w:fldCharType="end"/>
        </w:r>
      </w:hyperlink>
    </w:p>
    <w:p w:rsidR="0064385A" w:rsidRDefault="00D709D3">
      <w:pPr>
        <w:pStyle w:val="TableofFigures"/>
        <w:tabs>
          <w:tab w:val="right" w:leader="dot" w:pos="9962"/>
        </w:tabs>
        <w:rPr>
          <w:noProof/>
        </w:rPr>
      </w:pPr>
      <w:hyperlink w:anchor="_Toc149387947" w:history="1">
        <w:r w:rsidR="0064385A" w:rsidRPr="00104571">
          <w:rPr>
            <w:rStyle w:val="Hyperlink"/>
            <w:noProof/>
          </w:rPr>
          <w:t>Tabla 5: Historia de Usuario 5</w:t>
        </w:r>
        <w:r w:rsidR="0064385A">
          <w:rPr>
            <w:noProof/>
            <w:webHidden/>
          </w:rPr>
          <w:tab/>
        </w:r>
        <w:r w:rsidR="0064385A">
          <w:rPr>
            <w:noProof/>
            <w:webHidden/>
          </w:rPr>
          <w:fldChar w:fldCharType="begin"/>
        </w:r>
        <w:r w:rsidR="0064385A">
          <w:rPr>
            <w:noProof/>
            <w:webHidden/>
          </w:rPr>
          <w:instrText xml:space="preserve"> PAGEREF _Toc149387947 \h </w:instrText>
        </w:r>
        <w:r w:rsidR="0064385A">
          <w:rPr>
            <w:noProof/>
            <w:webHidden/>
          </w:rPr>
        </w:r>
        <w:r w:rsidR="0064385A">
          <w:rPr>
            <w:noProof/>
            <w:webHidden/>
          </w:rPr>
          <w:fldChar w:fldCharType="separate"/>
        </w:r>
        <w:r w:rsidR="0064385A">
          <w:rPr>
            <w:noProof/>
            <w:webHidden/>
          </w:rPr>
          <w:t>37</w:t>
        </w:r>
        <w:r w:rsidR="0064385A">
          <w:rPr>
            <w:noProof/>
            <w:webHidden/>
          </w:rPr>
          <w:fldChar w:fldCharType="end"/>
        </w:r>
      </w:hyperlink>
    </w:p>
    <w:p w:rsidR="0064385A" w:rsidRDefault="00D709D3">
      <w:pPr>
        <w:pStyle w:val="TableofFigures"/>
        <w:tabs>
          <w:tab w:val="right" w:leader="dot" w:pos="9962"/>
        </w:tabs>
        <w:rPr>
          <w:noProof/>
        </w:rPr>
      </w:pPr>
      <w:hyperlink w:anchor="_Toc149387948" w:history="1">
        <w:r w:rsidR="0064385A" w:rsidRPr="00104571">
          <w:rPr>
            <w:rStyle w:val="Hyperlink"/>
            <w:noProof/>
          </w:rPr>
          <w:t>Tabla 6: Historia de Usuario 6</w:t>
        </w:r>
        <w:r w:rsidR="0064385A">
          <w:rPr>
            <w:noProof/>
            <w:webHidden/>
          </w:rPr>
          <w:tab/>
        </w:r>
        <w:r w:rsidR="0064385A">
          <w:rPr>
            <w:noProof/>
            <w:webHidden/>
          </w:rPr>
          <w:fldChar w:fldCharType="begin"/>
        </w:r>
        <w:r w:rsidR="0064385A">
          <w:rPr>
            <w:noProof/>
            <w:webHidden/>
          </w:rPr>
          <w:instrText xml:space="preserve"> PAGEREF _Toc149387948 \h </w:instrText>
        </w:r>
        <w:r w:rsidR="0064385A">
          <w:rPr>
            <w:noProof/>
            <w:webHidden/>
          </w:rPr>
        </w:r>
        <w:r w:rsidR="0064385A">
          <w:rPr>
            <w:noProof/>
            <w:webHidden/>
          </w:rPr>
          <w:fldChar w:fldCharType="separate"/>
        </w:r>
        <w:r w:rsidR="0064385A">
          <w:rPr>
            <w:noProof/>
            <w:webHidden/>
          </w:rPr>
          <w:t>37</w:t>
        </w:r>
        <w:r w:rsidR="0064385A">
          <w:rPr>
            <w:noProof/>
            <w:webHidden/>
          </w:rPr>
          <w:fldChar w:fldCharType="end"/>
        </w:r>
      </w:hyperlink>
    </w:p>
    <w:p w:rsidR="0064385A" w:rsidRDefault="00D709D3">
      <w:pPr>
        <w:pStyle w:val="TableofFigures"/>
        <w:tabs>
          <w:tab w:val="right" w:leader="dot" w:pos="9962"/>
        </w:tabs>
        <w:rPr>
          <w:noProof/>
        </w:rPr>
      </w:pPr>
      <w:hyperlink w:anchor="_Toc149387949" w:history="1">
        <w:r w:rsidR="0064385A" w:rsidRPr="00104571">
          <w:rPr>
            <w:rStyle w:val="Hyperlink"/>
            <w:noProof/>
          </w:rPr>
          <w:t>Tabla 7: Historia de Usuario 9</w:t>
        </w:r>
        <w:r w:rsidR="0064385A">
          <w:rPr>
            <w:noProof/>
            <w:webHidden/>
          </w:rPr>
          <w:tab/>
        </w:r>
        <w:r w:rsidR="0064385A">
          <w:rPr>
            <w:noProof/>
            <w:webHidden/>
          </w:rPr>
          <w:fldChar w:fldCharType="begin"/>
        </w:r>
        <w:r w:rsidR="0064385A">
          <w:rPr>
            <w:noProof/>
            <w:webHidden/>
          </w:rPr>
          <w:instrText xml:space="preserve"> PAGEREF _Toc149387949 \h </w:instrText>
        </w:r>
        <w:r w:rsidR="0064385A">
          <w:rPr>
            <w:noProof/>
            <w:webHidden/>
          </w:rPr>
        </w:r>
        <w:r w:rsidR="0064385A">
          <w:rPr>
            <w:noProof/>
            <w:webHidden/>
          </w:rPr>
          <w:fldChar w:fldCharType="separate"/>
        </w:r>
        <w:r w:rsidR="0064385A">
          <w:rPr>
            <w:noProof/>
            <w:webHidden/>
          </w:rPr>
          <w:t>39</w:t>
        </w:r>
        <w:r w:rsidR="0064385A">
          <w:rPr>
            <w:noProof/>
            <w:webHidden/>
          </w:rPr>
          <w:fldChar w:fldCharType="end"/>
        </w:r>
      </w:hyperlink>
    </w:p>
    <w:p w:rsidR="0064385A" w:rsidRDefault="00D709D3">
      <w:pPr>
        <w:pStyle w:val="TableofFigures"/>
        <w:tabs>
          <w:tab w:val="right" w:leader="dot" w:pos="9962"/>
        </w:tabs>
        <w:rPr>
          <w:noProof/>
        </w:rPr>
      </w:pPr>
      <w:hyperlink w:anchor="_Toc149387950" w:history="1">
        <w:r w:rsidR="0064385A" w:rsidRPr="00104571">
          <w:rPr>
            <w:rStyle w:val="Hyperlink"/>
            <w:noProof/>
          </w:rPr>
          <w:t>Tabla 8: Historia de Usuario 10</w:t>
        </w:r>
        <w:r w:rsidR="0064385A">
          <w:rPr>
            <w:noProof/>
            <w:webHidden/>
          </w:rPr>
          <w:tab/>
        </w:r>
        <w:r w:rsidR="0064385A">
          <w:rPr>
            <w:noProof/>
            <w:webHidden/>
          </w:rPr>
          <w:fldChar w:fldCharType="begin"/>
        </w:r>
        <w:r w:rsidR="0064385A">
          <w:rPr>
            <w:noProof/>
            <w:webHidden/>
          </w:rPr>
          <w:instrText xml:space="preserve"> PAGEREF _Toc149387950 \h </w:instrText>
        </w:r>
        <w:r w:rsidR="0064385A">
          <w:rPr>
            <w:noProof/>
            <w:webHidden/>
          </w:rPr>
        </w:r>
        <w:r w:rsidR="0064385A">
          <w:rPr>
            <w:noProof/>
            <w:webHidden/>
          </w:rPr>
          <w:fldChar w:fldCharType="separate"/>
        </w:r>
        <w:r w:rsidR="0064385A">
          <w:rPr>
            <w:noProof/>
            <w:webHidden/>
          </w:rPr>
          <w:t>39</w:t>
        </w:r>
        <w:r w:rsidR="0064385A">
          <w:rPr>
            <w:noProof/>
            <w:webHidden/>
          </w:rPr>
          <w:fldChar w:fldCharType="end"/>
        </w:r>
      </w:hyperlink>
    </w:p>
    <w:p w:rsidR="0064385A" w:rsidRDefault="00D709D3">
      <w:pPr>
        <w:pStyle w:val="TableofFigures"/>
        <w:tabs>
          <w:tab w:val="right" w:leader="dot" w:pos="9962"/>
        </w:tabs>
        <w:rPr>
          <w:noProof/>
        </w:rPr>
      </w:pPr>
      <w:hyperlink w:anchor="_Toc149387951" w:history="1">
        <w:r w:rsidR="0064385A" w:rsidRPr="00104571">
          <w:rPr>
            <w:rStyle w:val="Hyperlink"/>
            <w:noProof/>
          </w:rPr>
          <w:t>Tabla 9: Historia de Usuario 11</w:t>
        </w:r>
        <w:r w:rsidR="0064385A">
          <w:rPr>
            <w:noProof/>
            <w:webHidden/>
          </w:rPr>
          <w:tab/>
        </w:r>
        <w:r w:rsidR="0064385A">
          <w:rPr>
            <w:noProof/>
            <w:webHidden/>
          </w:rPr>
          <w:fldChar w:fldCharType="begin"/>
        </w:r>
        <w:r w:rsidR="0064385A">
          <w:rPr>
            <w:noProof/>
            <w:webHidden/>
          </w:rPr>
          <w:instrText xml:space="preserve"> PAGEREF _Toc149387951 \h </w:instrText>
        </w:r>
        <w:r w:rsidR="0064385A">
          <w:rPr>
            <w:noProof/>
            <w:webHidden/>
          </w:rPr>
        </w:r>
        <w:r w:rsidR="0064385A">
          <w:rPr>
            <w:noProof/>
            <w:webHidden/>
          </w:rPr>
          <w:fldChar w:fldCharType="separate"/>
        </w:r>
        <w:r w:rsidR="0064385A">
          <w:rPr>
            <w:noProof/>
            <w:webHidden/>
          </w:rPr>
          <w:t>40</w:t>
        </w:r>
        <w:r w:rsidR="0064385A">
          <w:rPr>
            <w:noProof/>
            <w:webHidden/>
          </w:rPr>
          <w:fldChar w:fldCharType="end"/>
        </w:r>
      </w:hyperlink>
    </w:p>
    <w:p w:rsidR="0064385A" w:rsidRDefault="00D709D3">
      <w:pPr>
        <w:pStyle w:val="TableofFigures"/>
        <w:tabs>
          <w:tab w:val="right" w:leader="dot" w:pos="9962"/>
        </w:tabs>
        <w:rPr>
          <w:noProof/>
        </w:rPr>
      </w:pPr>
      <w:hyperlink w:anchor="_Toc149387952" w:history="1">
        <w:r w:rsidR="0064385A" w:rsidRPr="00104571">
          <w:rPr>
            <w:rStyle w:val="Hyperlink"/>
            <w:noProof/>
          </w:rPr>
          <w:t>Tabla 10: Historia de Usuario 12</w:t>
        </w:r>
        <w:r w:rsidR="0064385A">
          <w:rPr>
            <w:noProof/>
            <w:webHidden/>
          </w:rPr>
          <w:tab/>
        </w:r>
        <w:r w:rsidR="0064385A">
          <w:rPr>
            <w:noProof/>
            <w:webHidden/>
          </w:rPr>
          <w:fldChar w:fldCharType="begin"/>
        </w:r>
        <w:r w:rsidR="0064385A">
          <w:rPr>
            <w:noProof/>
            <w:webHidden/>
          </w:rPr>
          <w:instrText xml:space="preserve"> PAGEREF _Toc149387952 \h </w:instrText>
        </w:r>
        <w:r w:rsidR="0064385A">
          <w:rPr>
            <w:noProof/>
            <w:webHidden/>
          </w:rPr>
        </w:r>
        <w:r w:rsidR="0064385A">
          <w:rPr>
            <w:noProof/>
            <w:webHidden/>
          </w:rPr>
          <w:fldChar w:fldCharType="separate"/>
        </w:r>
        <w:r w:rsidR="0064385A">
          <w:rPr>
            <w:noProof/>
            <w:webHidden/>
          </w:rPr>
          <w:t>41</w:t>
        </w:r>
        <w:r w:rsidR="0064385A">
          <w:rPr>
            <w:noProof/>
            <w:webHidden/>
          </w:rPr>
          <w:fldChar w:fldCharType="end"/>
        </w:r>
      </w:hyperlink>
    </w:p>
    <w:p w:rsidR="0064385A" w:rsidRDefault="00D709D3">
      <w:pPr>
        <w:pStyle w:val="TableofFigures"/>
        <w:tabs>
          <w:tab w:val="right" w:leader="dot" w:pos="9962"/>
        </w:tabs>
        <w:rPr>
          <w:noProof/>
        </w:rPr>
      </w:pPr>
      <w:hyperlink w:anchor="_Toc149387953" w:history="1">
        <w:r w:rsidR="0064385A" w:rsidRPr="00104571">
          <w:rPr>
            <w:rStyle w:val="Hyperlink"/>
            <w:noProof/>
          </w:rPr>
          <w:t>Tabla 11: Descripción de Clases del Caso de Uso &lt;Gestionar Incidencia&gt;</w:t>
        </w:r>
        <w:r w:rsidR="0064385A">
          <w:rPr>
            <w:noProof/>
            <w:webHidden/>
          </w:rPr>
          <w:tab/>
        </w:r>
        <w:r w:rsidR="0064385A">
          <w:rPr>
            <w:noProof/>
            <w:webHidden/>
          </w:rPr>
          <w:fldChar w:fldCharType="begin"/>
        </w:r>
        <w:r w:rsidR="0064385A">
          <w:rPr>
            <w:noProof/>
            <w:webHidden/>
          </w:rPr>
          <w:instrText xml:space="preserve"> PAGEREF _Toc149387953 \h </w:instrText>
        </w:r>
        <w:r w:rsidR="0064385A">
          <w:rPr>
            <w:noProof/>
            <w:webHidden/>
          </w:rPr>
        </w:r>
        <w:r w:rsidR="0064385A">
          <w:rPr>
            <w:noProof/>
            <w:webHidden/>
          </w:rPr>
          <w:fldChar w:fldCharType="separate"/>
        </w:r>
        <w:r w:rsidR="0064385A">
          <w:rPr>
            <w:noProof/>
            <w:webHidden/>
          </w:rPr>
          <w:t>44</w:t>
        </w:r>
        <w:r w:rsidR="0064385A">
          <w:rPr>
            <w:noProof/>
            <w:webHidden/>
          </w:rPr>
          <w:fldChar w:fldCharType="end"/>
        </w:r>
      </w:hyperlink>
    </w:p>
    <w:p w:rsidR="0064385A" w:rsidRDefault="00D709D3">
      <w:pPr>
        <w:pStyle w:val="TableofFigures"/>
        <w:tabs>
          <w:tab w:val="right" w:leader="dot" w:pos="9962"/>
        </w:tabs>
        <w:rPr>
          <w:noProof/>
        </w:rPr>
      </w:pPr>
      <w:hyperlink w:anchor="_Toc149387954" w:history="1">
        <w:r w:rsidR="0064385A" w:rsidRPr="00104571">
          <w:rPr>
            <w:rStyle w:val="Hyperlink"/>
            <w:noProof/>
          </w:rPr>
          <w:t>Tabla 12: Descripción de Clases del Caso de Uso &lt;Gestionar Base de Conocimiento&gt;</w:t>
        </w:r>
        <w:r w:rsidR="0064385A">
          <w:rPr>
            <w:noProof/>
            <w:webHidden/>
          </w:rPr>
          <w:tab/>
        </w:r>
        <w:r w:rsidR="0064385A">
          <w:rPr>
            <w:noProof/>
            <w:webHidden/>
          </w:rPr>
          <w:fldChar w:fldCharType="begin"/>
        </w:r>
        <w:r w:rsidR="0064385A">
          <w:rPr>
            <w:noProof/>
            <w:webHidden/>
          </w:rPr>
          <w:instrText xml:space="preserve"> PAGEREF _Toc149387954 \h </w:instrText>
        </w:r>
        <w:r w:rsidR="0064385A">
          <w:rPr>
            <w:noProof/>
            <w:webHidden/>
          </w:rPr>
        </w:r>
        <w:r w:rsidR="0064385A">
          <w:rPr>
            <w:noProof/>
            <w:webHidden/>
          </w:rPr>
          <w:fldChar w:fldCharType="separate"/>
        </w:r>
        <w:r w:rsidR="0064385A">
          <w:rPr>
            <w:noProof/>
            <w:webHidden/>
          </w:rPr>
          <w:t>46</w:t>
        </w:r>
        <w:r w:rsidR="0064385A">
          <w:rPr>
            <w:noProof/>
            <w:webHidden/>
          </w:rPr>
          <w:fldChar w:fldCharType="end"/>
        </w:r>
      </w:hyperlink>
    </w:p>
    <w:p w:rsidR="0064385A" w:rsidRDefault="00D709D3">
      <w:pPr>
        <w:pStyle w:val="TableofFigures"/>
        <w:tabs>
          <w:tab w:val="right" w:leader="dot" w:pos="9962"/>
        </w:tabs>
        <w:rPr>
          <w:noProof/>
        </w:rPr>
      </w:pPr>
      <w:hyperlink w:anchor="_Toc149387955" w:history="1">
        <w:r w:rsidR="0064385A" w:rsidRPr="00104571">
          <w:rPr>
            <w:rStyle w:val="Hyperlink"/>
            <w:noProof/>
          </w:rPr>
          <w:t>Tabla 13: Casos de Prueba de la Sección Insertar Noticia</w:t>
        </w:r>
        <w:r w:rsidR="0064385A">
          <w:rPr>
            <w:noProof/>
            <w:webHidden/>
          </w:rPr>
          <w:tab/>
        </w:r>
        <w:r w:rsidR="0064385A">
          <w:rPr>
            <w:noProof/>
            <w:webHidden/>
          </w:rPr>
          <w:fldChar w:fldCharType="begin"/>
        </w:r>
        <w:r w:rsidR="0064385A">
          <w:rPr>
            <w:noProof/>
            <w:webHidden/>
          </w:rPr>
          <w:instrText xml:space="preserve"> PAGEREF _Toc149387955 \h </w:instrText>
        </w:r>
        <w:r w:rsidR="0064385A">
          <w:rPr>
            <w:noProof/>
            <w:webHidden/>
          </w:rPr>
        </w:r>
        <w:r w:rsidR="0064385A">
          <w:rPr>
            <w:noProof/>
            <w:webHidden/>
          </w:rPr>
          <w:fldChar w:fldCharType="separate"/>
        </w:r>
        <w:r w:rsidR="0064385A">
          <w:rPr>
            <w:noProof/>
            <w:webHidden/>
          </w:rPr>
          <w:t>58</w:t>
        </w:r>
        <w:r w:rsidR="0064385A">
          <w:rPr>
            <w:noProof/>
            <w:webHidden/>
          </w:rPr>
          <w:fldChar w:fldCharType="end"/>
        </w:r>
      </w:hyperlink>
    </w:p>
    <w:p w:rsidR="0064385A" w:rsidRDefault="00D709D3">
      <w:pPr>
        <w:pStyle w:val="TableofFigures"/>
        <w:tabs>
          <w:tab w:val="right" w:leader="dot" w:pos="9962"/>
        </w:tabs>
        <w:rPr>
          <w:noProof/>
        </w:rPr>
      </w:pPr>
      <w:hyperlink w:anchor="_Toc149387956" w:history="1">
        <w:r w:rsidR="0064385A" w:rsidRPr="00104571">
          <w:rPr>
            <w:rStyle w:val="Hyperlink"/>
            <w:noProof/>
          </w:rPr>
          <w:t>Tabla 14: Casos de Prueba de la Sección Mostrar Noticia</w:t>
        </w:r>
        <w:r w:rsidR="0064385A">
          <w:rPr>
            <w:noProof/>
            <w:webHidden/>
          </w:rPr>
          <w:tab/>
        </w:r>
        <w:r w:rsidR="0064385A">
          <w:rPr>
            <w:noProof/>
            <w:webHidden/>
          </w:rPr>
          <w:fldChar w:fldCharType="begin"/>
        </w:r>
        <w:r w:rsidR="0064385A">
          <w:rPr>
            <w:noProof/>
            <w:webHidden/>
          </w:rPr>
          <w:instrText xml:space="preserve"> PAGEREF _Toc149387956 \h </w:instrText>
        </w:r>
        <w:r w:rsidR="0064385A">
          <w:rPr>
            <w:noProof/>
            <w:webHidden/>
          </w:rPr>
        </w:r>
        <w:r w:rsidR="0064385A">
          <w:rPr>
            <w:noProof/>
            <w:webHidden/>
          </w:rPr>
          <w:fldChar w:fldCharType="separate"/>
        </w:r>
        <w:r w:rsidR="0064385A">
          <w:rPr>
            <w:noProof/>
            <w:webHidden/>
          </w:rPr>
          <w:t>58</w:t>
        </w:r>
        <w:r w:rsidR="0064385A">
          <w:rPr>
            <w:noProof/>
            <w:webHidden/>
          </w:rPr>
          <w:fldChar w:fldCharType="end"/>
        </w:r>
      </w:hyperlink>
    </w:p>
    <w:p w:rsidR="0064385A" w:rsidRDefault="00D709D3">
      <w:pPr>
        <w:pStyle w:val="TableofFigures"/>
        <w:tabs>
          <w:tab w:val="right" w:leader="dot" w:pos="9962"/>
        </w:tabs>
        <w:rPr>
          <w:noProof/>
        </w:rPr>
      </w:pPr>
      <w:hyperlink w:anchor="_Toc149387957" w:history="1">
        <w:r w:rsidR="0064385A" w:rsidRPr="00104571">
          <w:rPr>
            <w:rStyle w:val="Hyperlink"/>
            <w:noProof/>
          </w:rPr>
          <w:t>Tabla 15: Casos de Prueba de la Sección Modificar Incidencia</w:t>
        </w:r>
        <w:r w:rsidR="0064385A">
          <w:rPr>
            <w:noProof/>
            <w:webHidden/>
          </w:rPr>
          <w:tab/>
        </w:r>
        <w:r w:rsidR="0064385A">
          <w:rPr>
            <w:noProof/>
            <w:webHidden/>
          </w:rPr>
          <w:fldChar w:fldCharType="begin"/>
        </w:r>
        <w:r w:rsidR="0064385A">
          <w:rPr>
            <w:noProof/>
            <w:webHidden/>
          </w:rPr>
          <w:instrText xml:space="preserve"> PAGEREF _Toc149387957 \h </w:instrText>
        </w:r>
        <w:r w:rsidR="0064385A">
          <w:rPr>
            <w:noProof/>
            <w:webHidden/>
          </w:rPr>
        </w:r>
        <w:r w:rsidR="0064385A">
          <w:rPr>
            <w:noProof/>
            <w:webHidden/>
          </w:rPr>
          <w:fldChar w:fldCharType="separate"/>
        </w:r>
        <w:r w:rsidR="0064385A">
          <w:rPr>
            <w:noProof/>
            <w:webHidden/>
          </w:rPr>
          <w:t>60</w:t>
        </w:r>
        <w:r w:rsidR="0064385A">
          <w:rPr>
            <w:noProof/>
            <w:webHidden/>
          </w:rPr>
          <w:fldChar w:fldCharType="end"/>
        </w:r>
      </w:hyperlink>
    </w:p>
    <w:p w:rsidR="0064385A" w:rsidRDefault="00D709D3">
      <w:pPr>
        <w:pStyle w:val="TableofFigures"/>
        <w:tabs>
          <w:tab w:val="right" w:leader="dot" w:pos="9962"/>
        </w:tabs>
        <w:rPr>
          <w:noProof/>
        </w:rPr>
      </w:pPr>
      <w:hyperlink w:anchor="_Toc149387958" w:history="1">
        <w:r w:rsidR="0064385A" w:rsidRPr="00104571">
          <w:rPr>
            <w:rStyle w:val="Hyperlink"/>
            <w:noProof/>
          </w:rPr>
          <w:t>Tabla 16: Casos de Prueba de la Sección Eliminar Incidencia</w:t>
        </w:r>
        <w:r w:rsidR="0064385A">
          <w:rPr>
            <w:noProof/>
            <w:webHidden/>
          </w:rPr>
          <w:tab/>
        </w:r>
        <w:r w:rsidR="0064385A">
          <w:rPr>
            <w:noProof/>
            <w:webHidden/>
          </w:rPr>
          <w:fldChar w:fldCharType="begin"/>
        </w:r>
        <w:r w:rsidR="0064385A">
          <w:rPr>
            <w:noProof/>
            <w:webHidden/>
          </w:rPr>
          <w:instrText xml:space="preserve"> PAGEREF _Toc149387958 \h </w:instrText>
        </w:r>
        <w:r w:rsidR="0064385A">
          <w:rPr>
            <w:noProof/>
            <w:webHidden/>
          </w:rPr>
        </w:r>
        <w:r w:rsidR="0064385A">
          <w:rPr>
            <w:noProof/>
            <w:webHidden/>
          </w:rPr>
          <w:fldChar w:fldCharType="separate"/>
        </w:r>
        <w:r w:rsidR="0064385A">
          <w:rPr>
            <w:noProof/>
            <w:webHidden/>
          </w:rPr>
          <w:t>60</w:t>
        </w:r>
        <w:r w:rsidR="0064385A">
          <w:rPr>
            <w:noProof/>
            <w:webHidden/>
          </w:rPr>
          <w:fldChar w:fldCharType="end"/>
        </w:r>
      </w:hyperlink>
    </w:p>
    <w:p w:rsidR="0064385A" w:rsidRDefault="00D709D3">
      <w:pPr>
        <w:pStyle w:val="TableofFigures"/>
        <w:tabs>
          <w:tab w:val="right" w:leader="dot" w:pos="9962"/>
        </w:tabs>
        <w:rPr>
          <w:noProof/>
        </w:rPr>
      </w:pPr>
      <w:hyperlink w:anchor="_Toc149387959" w:history="1">
        <w:r w:rsidR="0064385A" w:rsidRPr="00104571">
          <w:rPr>
            <w:rStyle w:val="Hyperlink"/>
            <w:noProof/>
          </w:rPr>
          <w:t>Tabla 17: Casos de Prueba de la sección Insertar Base de Conocimiento</w:t>
        </w:r>
        <w:r w:rsidR="0064385A">
          <w:rPr>
            <w:noProof/>
            <w:webHidden/>
          </w:rPr>
          <w:tab/>
        </w:r>
        <w:r w:rsidR="0064385A">
          <w:rPr>
            <w:noProof/>
            <w:webHidden/>
          </w:rPr>
          <w:fldChar w:fldCharType="begin"/>
        </w:r>
        <w:r w:rsidR="0064385A">
          <w:rPr>
            <w:noProof/>
            <w:webHidden/>
          </w:rPr>
          <w:instrText xml:space="preserve"> PAGEREF _Toc149387959 \h </w:instrText>
        </w:r>
        <w:r w:rsidR="0064385A">
          <w:rPr>
            <w:noProof/>
            <w:webHidden/>
          </w:rPr>
        </w:r>
        <w:r w:rsidR="0064385A">
          <w:rPr>
            <w:noProof/>
            <w:webHidden/>
          </w:rPr>
          <w:fldChar w:fldCharType="separate"/>
        </w:r>
        <w:r w:rsidR="0064385A">
          <w:rPr>
            <w:noProof/>
            <w:webHidden/>
          </w:rPr>
          <w:t>61</w:t>
        </w:r>
        <w:r w:rsidR="0064385A">
          <w:rPr>
            <w:noProof/>
            <w:webHidden/>
          </w:rPr>
          <w:fldChar w:fldCharType="end"/>
        </w:r>
      </w:hyperlink>
    </w:p>
    <w:p w:rsidR="0064385A" w:rsidRDefault="00D709D3">
      <w:pPr>
        <w:pStyle w:val="TableofFigures"/>
        <w:tabs>
          <w:tab w:val="right" w:leader="dot" w:pos="9962"/>
        </w:tabs>
        <w:rPr>
          <w:noProof/>
        </w:rPr>
      </w:pPr>
      <w:hyperlink w:anchor="_Toc149387960" w:history="1">
        <w:r w:rsidR="0064385A" w:rsidRPr="00104571">
          <w:rPr>
            <w:rStyle w:val="Hyperlink"/>
            <w:noProof/>
          </w:rPr>
          <w:t>Tabla 18: Casos de Prueba de la Sección Mostrar Base de Conocimiento</w:t>
        </w:r>
        <w:r w:rsidR="0064385A">
          <w:rPr>
            <w:noProof/>
            <w:webHidden/>
          </w:rPr>
          <w:tab/>
        </w:r>
        <w:r w:rsidR="0064385A">
          <w:rPr>
            <w:noProof/>
            <w:webHidden/>
          </w:rPr>
          <w:fldChar w:fldCharType="begin"/>
        </w:r>
        <w:r w:rsidR="0064385A">
          <w:rPr>
            <w:noProof/>
            <w:webHidden/>
          </w:rPr>
          <w:instrText xml:space="preserve"> PAGEREF _Toc149387960 \h </w:instrText>
        </w:r>
        <w:r w:rsidR="0064385A">
          <w:rPr>
            <w:noProof/>
            <w:webHidden/>
          </w:rPr>
        </w:r>
        <w:r w:rsidR="0064385A">
          <w:rPr>
            <w:noProof/>
            <w:webHidden/>
          </w:rPr>
          <w:fldChar w:fldCharType="separate"/>
        </w:r>
        <w:r w:rsidR="0064385A">
          <w:rPr>
            <w:noProof/>
            <w:webHidden/>
          </w:rPr>
          <w:t>62</w:t>
        </w:r>
        <w:r w:rsidR="0064385A">
          <w:rPr>
            <w:noProof/>
            <w:webHidden/>
          </w:rPr>
          <w:fldChar w:fldCharType="end"/>
        </w:r>
      </w:hyperlink>
    </w:p>
    <w:p w:rsidR="0064385A" w:rsidRDefault="00D709D3">
      <w:pPr>
        <w:pStyle w:val="TableofFigures"/>
        <w:tabs>
          <w:tab w:val="right" w:leader="dot" w:pos="9962"/>
        </w:tabs>
        <w:rPr>
          <w:noProof/>
        </w:rPr>
      </w:pPr>
      <w:hyperlink w:anchor="_Toc149387961" w:history="1">
        <w:r w:rsidR="0064385A" w:rsidRPr="00104571">
          <w:rPr>
            <w:rStyle w:val="Hyperlink"/>
            <w:noProof/>
          </w:rPr>
          <w:t>Tabla 19: Casos de Prueba de la Sección Modificar Base de Conocimiento</w:t>
        </w:r>
        <w:r w:rsidR="0064385A">
          <w:rPr>
            <w:noProof/>
            <w:webHidden/>
          </w:rPr>
          <w:tab/>
        </w:r>
        <w:r w:rsidR="0064385A">
          <w:rPr>
            <w:noProof/>
            <w:webHidden/>
          </w:rPr>
          <w:fldChar w:fldCharType="begin"/>
        </w:r>
        <w:r w:rsidR="0064385A">
          <w:rPr>
            <w:noProof/>
            <w:webHidden/>
          </w:rPr>
          <w:instrText xml:space="preserve"> PAGEREF _Toc149387961 \h </w:instrText>
        </w:r>
        <w:r w:rsidR="0064385A">
          <w:rPr>
            <w:noProof/>
            <w:webHidden/>
          </w:rPr>
        </w:r>
        <w:r w:rsidR="0064385A">
          <w:rPr>
            <w:noProof/>
            <w:webHidden/>
          </w:rPr>
          <w:fldChar w:fldCharType="separate"/>
        </w:r>
        <w:r w:rsidR="0064385A">
          <w:rPr>
            <w:noProof/>
            <w:webHidden/>
          </w:rPr>
          <w:t>63</w:t>
        </w:r>
        <w:r w:rsidR="0064385A">
          <w:rPr>
            <w:noProof/>
            <w:webHidden/>
          </w:rPr>
          <w:fldChar w:fldCharType="end"/>
        </w:r>
      </w:hyperlink>
    </w:p>
    <w:p w:rsidR="0064385A" w:rsidRDefault="00D709D3">
      <w:pPr>
        <w:pStyle w:val="TableofFigures"/>
        <w:tabs>
          <w:tab w:val="right" w:leader="dot" w:pos="9962"/>
        </w:tabs>
        <w:rPr>
          <w:noProof/>
        </w:rPr>
      </w:pPr>
      <w:hyperlink w:anchor="_Toc149387962" w:history="1">
        <w:r w:rsidR="0064385A" w:rsidRPr="00104571">
          <w:rPr>
            <w:rStyle w:val="Hyperlink"/>
            <w:noProof/>
          </w:rPr>
          <w:t>Tabla 20: Casos de Prueba de la Sección Eliminar Base de Conocimiento</w:t>
        </w:r>
        <w:r w:rsidR="0064385A">
          <w:rPr>
            <w:noProof/>
            <w:webHidden/>
          </w:rPr>
          <w:tab/>
        </w:r>
        <w:r w:rsidR="0064385A">
          <w:rPr>
            <w:noProof/>
            <w:webHidden/>
          </w:rPr>
          <w:fldChar w:fldCharType="begin"/>
        </w:r>
        <w:r w:rsidR="0064385A">
          <w:rPr>
            <w:noProof/>
            <w:webHidden/>
          </w:rPr>
          <w:instrText xml:space="preserve"> PAGEREF _Toc149387962 \h </w:instrText>
        </w:r>
        <w:r w:rsidR="0064385A">
          <w:rPr>
            <w:noProof/>
            <w:webHidden/>
          </w:rPr>
        </w:r>
        <w:r w:rsidR="0064385A">
          <w:rPr>
            <w:noProof/>
            <w:webHidden/>
          </w:rPr>
          <w:fldChar w:fldCharType="separate"/>
        </w:r>
        <w:r w:rsidR="0064385A">
          <w:rPr>
            <w:noProof/>
            <w:webHidden/>
          </w:rPr>
          <w:t>63</w:t>
        </w:r>
        <w:r w:rsidR="0064385A">
          <w:rPr>
            <w:noProof/>
            <w:webHidden/>
          </w:rPr>
          <w:fldChar w:fldCharType="end"/>
        </w:r>
      </w:hyperlink>
    </w:p>
    <w:p w:rsidR="0064385A" w:rsidRDefault="00D709D3">
      <w:pPr>
        <w:pStyle w:val="TableofFigures"/>
        <w:tabs>
          <w:tab w:val="right" w:leader="dot" w:pos="9962"/>
        </w:tabs>
        <w:rPr>
          <w:noProof/>
        </w:rPr>
      </w:pPr>
      <w:hyperlink w:anchor="_Toc149387963" w:history="1">
        <w:r w:rsidR="0064385A" w:rsidRPr="00104571">
          <w:rPr>
            <w:rStyle w:val="Hyperlink"/>
            <w:noProof/>
          </w:rPr>
          <w:t>Tabla 21: Casos de Prueba (Caja Blanca) incidencias “En Espera”</w:t>
        </w:r>
        <w:r w:rsidR="0064385A">
          <w:rPr>
            <w:noProof/>
            <w:webHidden/>
          </w:rPr>
          <w:tab/>
        </w:r>
        <w:r w:rsidR="0064385A">
          <w:rPr>
            <w:noProof/>
            <w:webHidden/>
          </w:rPr>
          <w:fldChar w:fldCharType="begin"/>
        </w:r>
        <w:r w:rsidR="0064385A">
          <w:rPr>
            <w:noProof/>
            <w:webHidden/>
          </w:rPr>
          <w:instrText xml:space="preserve"> PAGEREF _Toc149387963 \h </w:instrText>
        </w:r>
        <w:r w:rsidR="0064385A">
          <w:rPr>
            <w:noProof/>
            <w:webHidden/>
          </w:rPr>
        </w:r>
        <w:r w:rsidR="0064385A">
          <w:rPr>
            <w:noProof/>
            <w:webHidden/>
          </w:rPr>
          <w:fldChar w:fldCharType="separate"/>
        </w:r>
        <w:r w:rsidR="0064385A">
          <w:rPr>
            <w:noProof/>
            <w:webHidden/>
          </w:rPr>
          <w:t>64</w:t>
        </w:r>
        <w:r w:rsidR="0064385A">
          <w:rPr>
            <w:noProof/>
            <w:webHidden/>
          </w:rPr>
          <w:fldChar w:fldCharType="end"/>
        </w:r>
      </w:hyperlink>
    </w:p>
    <w:p w:rsidR="0064385A" w:rsidRDefault="00D709D3">
      <w:pPr>
        <w:pStyle w:val="TableofFigures"/>
        <w:tabs>
          <w:tab w:val="right" w:leader="dot" w:pos="9962"/>
        </w:tabs>
        <w:rPr>
          <w:noProof/>
        </w:rPr>
      </w:pPr>
      <w:hyperlink w:anchor="_Toc149387964" w:history="1">
        <w:r w:rsidR="0064385A" w:rsidRPr="00104571">
          <w:rPr>
            <w:rStyle w:val="Hyperlink"/>
            <w:noProof/>
          </w:rPr>
          <w:t>Tabla 22: Cuadro Lógico de Iadov</w:t>
        </w:r>
        <w:r w:rsidR="0064385A">
          <w:rPr>
            <w:noProof/>
            <w:webHidden/>
          </w:rPr>
          <w:tab/>
        </w:r>
        <w:r w:rsidR="0064385A">
          <w:rPr>
            <w:noProof/>
            <w:webHidden/>
          </w:rPr>
          <w:fldChar w:fldCharType="begin"/>
        </w:r>
        <w:r w:rsidR="0064385A">
          <w:rPr>
            <w:noProof/>
            <w:webHidden/>
          </w:rPr>
          <w:instrText xml:space="preserve"> PAGEREF _Toc149387964 \h </w:instrText>
        </w:r>
        <w:r w:rsidR="0064385A">
          <w:rPr>
            <w:noProof/>
            <w:webHidden/>
          </w:rPr>
        </w:r>
        <w:r w:rsidR="0064385A">
          <w:rPr>
            <w:noProof/>
            <w:webHidden/>
          </w:rPr>
          <w:fldChar w:fldCharType="separate"/>
        </w:r>
        <w:r w:rsidR="0064385A">
          <w:rPr>
            <w:noProof/>
            <w:webHidden/>
          </w:rPr>
          <w:t>67</w:t>
        </w:r>
        <w:r w:rsidR="0064385A">
          <w:rPr>
            <w:noProof/>
            <w:webHidden/>
          </w:rPr>
          <w:fldChar w:fldCharType="end"/>
        </w:r>
      </w:hyperlink>
    </w:p>
    <w:p w:rsidR="0064385A" w:rsidRDefault="00D709D3">
      <w:pPr>
        <w:pStyle w:val="TableofFigures"/>
        <w:tabs>
          <w:tab w:val="right" w:leader="dot" w:pos="9962"/>
        </w:tabs>
        <w:rPr>
          <w:noProof/>
        </w:rPr>
      </w:pPr>
      <w:hyperlink w:anchor="_Toc149387965" w:history="1">
        <w:r w:rsidR="0064385A" w:rsidRPr="00104571">
          <w:rPr>
            <w:rStyle w:val="Hyperlink"/>
            <w:noProof/>
          </w:rPr>
          <w:t>Tabla 23: Niveles de Satisfacción</w:t>
        </w:r>
        <w:r w:rsidR="0064385A">
          <w:rPr>
            <w:noProof/>
            <w:webHidden/>
          </w:rPr>
          <w:tab/>
        </w:r>
        <w:r w:rsidR="0064385A">
          <w:rPr>
            <w:noProof/>
            <w:webHidden/>
          </w:rPr>
          <w:fldChar w:fldCharType="begin"/>
        </w:r>
        <w:r w:rsidR="0064385A">
          <w:rPr>
            <w:noProof/>
            <w:webHidden/>
          </w:rPr>
          <w:instrText xml:space="preserve"> PAGEREF _Toc149387965 \h </w:instrText>
        </w:r>
        <w:r w:rsidR="0064385A">
          <w:rPr>
            <w:noProof/>
            <w:webHidden/>
          </w:rPr>
        </w:r>
        <w:r w:rsidR="0064385A">
          <w:rPr>
            <w:noProof/>
            <w:webHidden/>
          </w:rPr>
          <w:fldChar w:fldCharType="separate"/>
        </w:r>
        <w:r w:rsidR="0064385A">
          <w:rPr>
            <w:noProof/>
            <w:webHidden/>
          </w:rPr>
          <w:t>68</w:t>
        </w:r>
        <w:r w:rsidR="0064385A">
          <w:rPr>
            <w:noProof/>
            <w:webHidden/>
          </w:rPr>
          <w:fldChar w:fldCharType="end"/>
        </w:r>
      </w:hyperlink>
    </w:p>
    <w:p w:rsidR="008F70D9" w:rsidRPr="008F70D9" w:rsidRDefault="0064385A" w:rsidP="008F70D9">
      <w:pPr>
        <w:pStyle w:val="BodyText"/>
        <w:spacing w:before="227" w:after="227" w:line="360" w:lineRule="auto"/>
        <w:ind w:firstLine="0"/>
        <w:jc w:val="both"/>
        <w:rPr>
          <w:b/>
          <w:bCs/>
        </w:rPr>
      </w:pPr>
      <w:r>
        <w:rPr>
          <w:b/>
          <w:bCs/>
        </w:rPr>
        <w:fldChar w:fldCharType="end"/>
      </w:r>
    </w:p>
    <w:p w:rsidR="00232ED7" w:rsidRDefault="002766A0">
      <w:pPr>
        <w:pStyle w:val="BodyText"/>
        <w:spacing w:line="360" w:lineRule="auto"/>
        <w:ind w:firstLine="0"/>
        <w:jc w:val="both"/>
        <w:rPr>
          <w:rFonts w:ascii="Arial" w:hAnsi="Arial" w:cs="Arial"/>
        </w:rPr>
      </w:pPr>
      <w:r>
        <w:br w:type="page"/>
      </w:r>
    </w:p>
    <w:p w:rsidR="00232ED7" w:rsidRDefault="002766A0">
      <w:pPr>
        <w:pStyle w:val="BodyText"/>
        <w:spacing w:before="227" w:after="227"/>
        <w:ind w:firstLine="0"/>
        <w:rPr>
          <w:rFonts w:ascii="Arial" w:hAnsi="Arial"/>
          <w:b/>
          <w:bCs/>
        </w:rPr>
      </w:pPr>
      <w:r>
        <w:rPr>
          <w:rFonts w:ascii="Arial" w:hAnsi="Arial"/>
          <w:b/>
          <w:bCs/>
        </w:rPr>
        <w:lastRenderedPageBreak/>
        <w:t>ÍNDICE DE FIGURAS</w:t>
      </w:r>
    </w:p>
    <w:p w:rsidR="0046172E" w:rsidRDefault="0046172E">
      <w:pPr>
        <w:pStyle w:val="TableofFigures"/>
        <w:tabs>
          <w:tab w:val="right" w:leader="dot" w:pos="9962"/>
        </w:tabs>
        <w:rPr>
          <w:rFonts w:asciiTheme="minorHAnsi" w:eastAsiaTheme="minorEastAsia" w:hAnsiTheme="minorHAnsi" w:cstheme="minorBidi"/>
          <w:noProof/>
          <w:sz w:val="22"/>
          <w:szCs w:val="22"/>
          <w:lang w:val="en-US" w:eastAsia="en-US"/>
        </w:rPr>
      </w:pPr>
      <w:r>
        <w:rPr>
          <w:rFonts w:ascii="Arial" w:hAnsi="Arial"/>
          <w:b/>
          <w:bCs/>
        </w:rPr>
        <w:fldChar w:fldCharType="begin"/>
      </w:r>
      <w:r>
        <w:rPr>
          <w:rFonts w:ascii="Arial" w:hAnsi="Arial"/>
          <w:b/>
          <w:bCs/>
        </w:rPr>
        <w:instrText xml:space="preserve"> TOC \h \z \c "Figura" </w:instrText>
      </w:r>
      <w:r>
        <w:rPr>
          <w:rFonts w:ascii="Arial" w:hAnsi="Arial"/>
          <w:b/>
          <w:bCs/>
        </w:rPr>
        <w:fldChar w:fldCharType="separate"/>
      </w:r>
      <w:hyperlink w:anchor="_Toc149389616" w:history="1">
        <w:r w:rsidRPr="00BD40A5">
          <w:rPr>
            <w:rStyle w:val="Hyperlink"/>
            <w:noProof/>
          </w:rPr>
          <w:t>Figura 1: Diagrama de Paquetes</w:t>
        </w:r>
        <w:r>
          <w:rPr>
            <w:noProof/>
            <w:webHidden/>
          </w:rPr>
          <w:tab/>
        </w:r>
        <w:r>
          <w:rPr>
            <w:noProof/>
            <w:webHidden/>
          </w:rPr>
          <w:fldChar w:fldCharType="begin"/>
        </w:r>
        <w:r>
          <w:rPr>
            <w:noProof/>
            <w:webHidden/>
          </w:rPr>
          <w:instrText xml:space="preserve"> PAGEREF _Toc149389616 \h </w:instrText>
        </w:r>
        <w:r>
          <w:rPr>
            <w:noProof/>
            <w:webHidden/>
          </w:rPr>
        </w:r>
        <w:r>
          <w:rPr>
            <w:noProof/>
            <w:webHidden/>
          </w:rPr>
          <w:fldChar w:fldCharType="separate"/>
        </w:r>
        <w:r>
          <w:rPr>
            <w:noProof/>
            <w:webHidden/>
          </w:rPr>
          <w:t>42</w:t>
        </w:r>
        <w:r>
          <w:rPr>
            <w:noProof/>
            <w:webHidden/>
          </w:rPr>
          <w:fldChar w:fldCharType="end"/>
        </w:r>
      </w:hyperlink>
    </w:p>
    <w:p w:rsidR="0046172E" w:rsidRDefault="00D709D3">
      <w:pPr>
        <w:pStyle w:val="TableofFigures"/>
        <w:tabs>
          <w:tab w:val="right" w:leader="dot" w:pos="9962"/>
        </w:tabs>
        <w:rPr>
          <w:rFonts w:asciiTheme="minorHAnsi" w:eastAsiaTheme="minorEastAsia" w:hAnsiTheme="minorHAnsi" w:cstheme="minorBidi"/>
          <w:noProof/>
          <w:sz w:val="22"/>
          <w:szCs w:val="22"/>
          <w:lang w:val="en-US" w:eastAsia="en-US"/>
        </w:rPr>
      </w:pPr>
      <w:hyperlink w:anchor="_Toc149389617" w:history="1">
        <w:r w:rsidR="0046172E" w:rsidRPr="00BD40A5">
          <w:rPr>
            <w:rStyle w:val="Hyperlink"/>
            <w:noProof/>
          </w:rPr>
          <w:t>Figura 2: Representación de la arquitectura (MTV), presentando la misma filosofía que (MVC)</w:t>
        </w:r>
        <w:r w:rsidR="0046172E">
          <w:rPr>
            <w:noProof/>
            <w:webHidden/>
          </w:rPr>
          <w:tab/>
        </w:r>
        <w:r w:rsidR="0046172E">
          <w:rPr>
            <w:noProof/>
            <w:webHidden/>
          </w:rPr>
          <w:fldChar w:fldCharType="begin"/>
        </w:r>
        <w:r w:rsidR="0046172E">
          <w:rPr>
            <w:noProof/>
            <w:webHidden/>
          </w:rPr>
          <w:instrText xml:space="preserve"> PAGEREF _Toc149389617 \h </w:instrText>
        </w:r>
        <w:r w:rsidR="0046172E">
          <w:rPr>
            <w:noProof/>
            <w:webHidden/>
          </w:rPr>
        </w:r>
        <w:r w:rsidR="0046172E">
          <w:rPr>
            <w:noProof/>
            <w:webHidden/>
          </w:rPr>
          <w:fldChar w:fldCharType="separate"/>
        </w:r>
        <w:r w:rsidR="0046172E">
          <w:rPr>
            <w:noProof/>
            <w:webHidden/>
          </w:rPr>
          <w:t>42</w:t>
        </w:r>
        <w:r w:rsidR="0046172E">
          <w:rPr>
            <w:noProof/>
            <w:webHidden/>
          </w:rPr>
          <w:fldChar w:fldCharType="end"/>
        </w:r>
      </w:hyperlink>
    </w:p>
    <w:p w:rsidR="0046172E" w:rsidRDefault="00D709D3">
      <w:pPr>
        <w:pStyle w:val="TableofFigures"/>
        <w:tabs>
          <w:tab w:val="right" w:leader="dot" w:pos="9962"/>
        </w:tabs>
        <w:rPr>
          <w:rFonts w:asciiTheme="minorHAnsi" w:eastAsiaTheme="minorEastAsia" w:hAnsiTheme="minorHAnsi" w:cstheme="minorBidi"/>
          <w:noProof/>
          <w:sz w:val="22"/>
          <w:szCs w:val="22"/>
          <w:lang w:val="en-US" w:eastAsia="en-US"/>
        </w:rPr>
      </w:pPr>
      <w:hyperlink w:anchor="_Toc149389618" w:history="1">
        <w:r w:rsidR="0046172E" w:rsidRPr="00BD40A5">
          <w:rPr>
            <w:rStyle w:val="Hyperlink"/>
            <w:noProof/>
          </w:rPr>
          <w:t>Figura 3: Diagrama de Clases del Caso de Uso &lt;Gestionar Incidencias&gt;</w:t>
        </w:r>
        <w:r w:rsidR="0046172E">
          <w:rPr>
            <w:noProof/>
            <w:webHidden/>
          </w:rPr>
          <w:tab/>
        </w:r>
        <w:r w:rsidR="0046172E">
          <w:rPr>
            <w:noProof/>
            <w:webHidden/>
          </w:rPr>
          <w:fldChar w:fldCharType="begin"/>
        </w:r>
        <w:r w:rsidR="0046172E">
          <w:rPr>
            <w:noProof/>
            <w:webHidden/>
          </w:rPr>
          <w:instrText xml:space="preserve"> PAGEREF _Toc149389618 \h </w:instrText>
        </w:r>
        <w:r w:rsidR="0046172E">
          <w:rPr>
            <w:noProof/>
            <w:webHidden/>
          </w:rPr>
        </w:r>
        <w:r w:rsidR="0046172E">
          <w:rPr>
            <w:noProof/>
            <w:webHidden/>
          </w:rPr>
          <w:fldChar w:fldCharType="separate"/>
        </w:r>
        <w:r w:rsidR="0046172E">
          <w:rPr>
            <w:noProof/>
            <w:webHidden/>
          </w:rPr>
          <w:t>43</w:t>
        </w:r>
        <w:r w:rsidR="0046172E">
          <w:rPr>
            <w:noProof/>
            <w:webHidden/>
          </w:rPr>
          <w:fldChar w:fldCharType="end"/>
        </w:r>
      </w:hyperlink>
    </w:p>
    <w:p w:rsidR="0046172E" w:rsidRDefault="00D709D3">
      <w:pPr>
        <w:pStyle w:val="TableofFigures"/>
        <w:tabs>
          <w:tab w:val="right" w:leader="dot" w:pos="9962"/>
        </w:tabs>
        <w:rPr>
          <w:rFonts w:asciiTheme="minorHAnsi" w:eastAsiaTheme="minorEastAsia" w:hAnsiTheme="minorHAnsi" w:cstheme="minorBidi"/>
          <w:noProof/>
          <w:sz w:val="22"/>
          <w:szCs w:val="22"/>
          <w:lang w:val="en-US" w:eastAsia="en-US"/>
        </w:rPr>
      </w:pPr>
      <w:hyperlink w:anchor="_Toc149389619" w:history="1">
        <w:r w:rsidR="0046172E" w:rsidRPr="00BD40A5">
          <w:rPr>
            <w:rStyle w:val="Hyperlink"/>
            <w:noProof/>
          </w:rPr>
          <w:t>Figura 4: Diagrama de Clases del Caso de Uso &lt;Gestionar Base de Conocimiento&gt;</w:t>
        </w:r>
        <w:r w:rsidR="0046172E">
          <w:rPr>
            <w:noProof/>
            <w:webHidden/>
          </w:rPr>
          <w:tab/>
        </w:r>
        <w:r w:rsidR="0046172E">
          <w:rPr>
            <w:noProof/>
            <w:webHidden/>
          </w:rPr>
          <w:fldChar w:fldCharType="begin"/>
        </w:r>
        <w:r w:rsidR="0046172E">
          <w:rPr>
            <w:noProof/>
            <w:webHidden/>
          </w:rPr>
          <w:instrText xml:space="preserve"> PAGEREF _Toc149389619 \h </w:instrText>
        </w:r>
        <w:r w:rsidR="0046172E">
          <w:rPr>
            <w:noProof/>
            <w:webHidden/>
          </w:rPr>
        </w:r>
        <w:r w:rsidR="0046172E">
          <w:rPr>
            <w:noProof/>
            <w:webHidden/>
          </w:rPr>
          <w:fldChar w:fldCharType="separate"/>
        </w:r>
        <w:r w:rsidR="0046172E">
          <w:rPr>
            <w:noProof/>
            <w:webHidden/>
          </w:rPr>
          <w:t>45</w:t>
        </w:r>
        <w:r w:rsidR="0046172E">
          <w:rPr>
            <w:noProof/>
            <w:webHidden/>
          </w:rPr>
          <w:fldChar w:fldCharType="end"/>
        </w:r>
      </w:hyperlink>
    </w:p>
    <w:p w:rsidR="0046172E" w:rsidRDefault="00D709D3">
      <w:pPr>
        <w:pStyle w:val="TableofFigures"/>
        <w:tabs>
          <w:tab w:val="right" w:leader="dot" w:pos="9962"/>
        </w:tabs>
        <w:rPr>
          <w:rFonts w:asciiTheme="minorHAnsi" w:eastAsiaTheme="minorEastAsia" w:hAnsiTheme="minorHAnsi" w:cstheme="minorBidi"/>
          <w:noProof/>
          <w:sz w:val="22"/>
          <w:szCs w:val="22"/>
          <w:lang w:val="en-US" w:eastAsia="en-US"/>
        </w:rPr>
      </w:pPr>
      <w:hyperlink w:anchor="_Toc149389620" w:history="1">
        <w:r w:rsidR="0046172E" w:rsidRPr="00BD40A5">
          <w:rPr>
            <w:rStyle w:val="Hyperlink"/>
            <w:noProof/>
          </w:rPr>
          <w:t>Figura 5: Ejemplo en el módulo del Patrón Experto</w:t>
        </w:r>
        <w:r w:rsidR="0046172E">
          <w:rPr>
            <w:noProof/>
            <w:webHidden/>
          </w:rPr>
          <w:tab/>
        </w:r>
        <w:r w:rsidR="0046172E">
          <w:rPr>
            <w:noProof/>
            <w:webHidden/>
          </w:rPr>
          <w:fldChar w:fldCharType="begin"/>
        </w:r>
        <w:r w:rsidR="0046172E">
          <w:rPr>
            <w:noProof/>
            <w:webHidden/>
          </w:rPr>
          <w:instrText xml:space="preserve"> PAGEREF _Toc149389620 \h </w:instrText>
        </w:r>
        <w:r w:rsidR="0046172E">
          <w:rPr>
            <w:noProof/>
            <w:webHidden/>
          </w:rPr>
        </w:r>
        <w:r w:rsidR="0046172E">
          <w:rPr>
            <w:noProof/>
            <w:webHidden/>
          </w:rPr>
          <w:fldChar w:fldCharType="separate"/>
        </w:r>
        <w:r w:rsidR="0046172E">
          <w:rPr>
            <w:noProof/>
            <w:webHidden/>
          </w:rPr>
          <w:t>47</w:t>
        </w:r>
        <w:r w:rsidR="0046172E">
          <w:rPr>
            <w:noProof/>
            <w:webHidden/>
          </w:rPr>
          <w:fldChar w:fldCharType="end"/>
        </w:r>
      </w:hyperlink>
    </w:p>
    <w:p w:rsidR="0046172E" w:rsidRDefault="00D709D3">
      <w:pPr>
        <w:pStyle w:val="TableofFigures"/>
        <w:tabs>
          <w:tab w:val="right" w:leader="dot" w:pos="9962"/>
        </w:tabs>
        <w:rPr>
          <w:rFonts w:asciiTheme="minorHAnsi" w:eastAsiaTheme="minorEastAsia" w:hAnsiTheme="minorHAnsi" w:cstheme="minorBidi"/>
          <w:noProof/>
          <w:sz w:val="22"/>
          <w:szCs w:val="22"/>
          <w:lang w:val="en-US" w:eastAsia="en-US"/>
        </w:rPr>
      </w:pPr>
      <w:hyperlink w:anchor="_Toc149389621" w:history="1">
        <w:r w:rsidR="0046172E" w:rsidRPr="00BD40A5">
          <w:rPr>
            <w:rStyle w:val="Hyperlink"/>
            <w:noProof/>
          </w:rPr>
          <w:t>Figura 6: Ejemplo en el módulo del Patrón Creador</w:t>
        </w:r>
        <w:r w:rsidR="0046172E">
          <w:rPr>
            <w:noProof/>
            <w:webHidden/>
          </w:rPr>
          <w:tab/>
        </w:r>
        <w:r w:rsidR="0046172E">
          <w:rPr>
            <w:noProof/>
            <w:webHidden/>
          </w:rPr>
          <w:fldChar w:fldCharType="begin"/>
        </w:r>
        <w:r w:rsidR="0046172E">
          <w:rPr>
            <w:noProof/>
            <w:webHidden/>
          </w:rPr>
          <w:instrText xml:space="preserve"> PAGEREF _Toc149389621 \h </w:instrText>
        </w:r>
        <w:r w:rsidR="0046172E">
          <w:rPr>
            <w:noProof/>
            <w:webHidden/>
          </w:rPr>
        </w:r>
        <w:r w:rsidR="0046172E">
          <w:rPr>
            <w:noProof/>
            <w:webHidden/>
          </w:rPr>
          <w:fldChar w:fldCharType="separate"/>
        </w:r>
        <w:r w:rsidR="0046172E">
          <w:rPr>
            <w:noProof/>
            <w:webHidden/>
          </w:rPr>
          <w:t>47</w:t>
        </w:r>
        <w:r w:rsidR="0046172E">
          <w:rPr>
            <w:noProof/>
            <w:webHidden/>
          </w:rPr>
          <w:fldChar w:fldCharType="end"/>
        </w:r>
      </w:hyperlink>
    </w:p>
    <w:p w:rsidR="0046172E" w:rsidRDefault="00D709D3">
      <w:pPr>
        <w:pStyle w:val="TableofFigures"/>
        <w:tabs>
          <w:tab w:val="right" w:leader="dot" w:pos="9962"/>
        </w:tabs>
        <w:rPr>
          <w:rFonts w:asciiTheme="minorHAnsi" w:eastAsiaTheme="minorEastAsia" w:hAnsiTheme="minorHAnsi" w:cstheme="minorBidi"/>
          <w:noProof/>
          <w:sz w:val="22"/>
          <w:szCs w:val="22"/>
          <w:lang w:val="en-US" w:eastAsia="en-US"/>
        </w:rPr>
      </w:pPr>
      <w:hyperlink w:anchor="_Toc149389622" w:history="1">
        <w:r w:rsidR="0046172E" w:rsidRPr="00BD40A5">
          <w:rPr>
            <w:rStyle w:val="Hyperlink"/>
            <w:noProof/>
          </w:rPr>
          <w:t>Figura 7: Ejemplo en el módulo del Patrón Alta Cohesión</w:t>
        </w:r>
        <w:r w:rsidR="0046172E">
          <w:rPr>
            <w:noProof/>
            <w:webHidden/>
          </w:rPr>
          <w:tab/>
        </w:r>
        <w:r w:rsidR="0046172E">
          <w:rPr>
            <w:noProof/>
            <w:webHidden/>
          </w:rPr>
          <w:fldChar w:fldCharType="begin"/>
        </w:r>
        <w:r w:rsidR="0046172E">
          <w:rPr>
            <w:noProof/>
            <w:webHidden/>
          </w:rPr>
          <w:instrText xml:space="preserve"> PAGEREF _Toc149389622 \h </w:instrText>
        </w:r>
        <w:r w:rsidR="0046172E">
          <w:rPr>
            <w:noProof/>
            <w:webHidden/>
          </w:rPr>
        </w:r>
        <w:r w:rsidR="0046172E">
          <w:rPr>
            <w:noProof/>
            <w:webHidden/>
          </w:rPr>
          <w:fldChar w:fldCharType="separate"/>
        </w:r>
        <w:r w:rsidR="0046172E">
          <w:rPr>
            <w:noProof/>
            <w:webHidden/>
          </w:rPr>
          <w:t>48</w:t>
        </w:r>
        <w:r w:rsidR="0046172E">
          <w:rPr>
            <w:noProof/>
            <w:webHidden/>
          </w:rPr>
          <w:fldChar w:fldCharType="end"/>
        </w:r>
      </w:hyperlink>
    </w:p>
    <w:p w:rsidR="0046172E" w:rsidRDefault="00D709D3">
      <w:pPr>
        <w:pStyle w:val="TableofFigures"/>
        <w:tabs>
          <w:tab w:val="right" w:leader="dot" w:pos="9962"/>
        </w:tabs>
        <w:rPr>
          <w:rFonts w:asciiTheme="minorHAnsi" w:eastAsiaTheme="minorEastAsia" w:hAnsiTheme="minorHAnsi" w:cstheme="minorBidi"/>
          <w:noProof/>
          <w:sz w:val="22"/>
          <w:szCs w:val="22"/>
          <w:lang w:val="en-US" w:eastAsia="en-US"/>
        </w:rPr>
      </w:pPr>
      <w:hyperlink w:anchor="_Toc149389623" w:history="1">
        <w:r w:rsidR="0046172E" w:rsidRPr="00BD40A5">
          <w:rPr>
            <w:rStyle w:val="Hyperlink"/>
            <w:noProof/>
          </w:rPr>
          <w:t>Figura 8: Diagrama de Secuencia &lt;Insertar Incidencia&gt;</w:t>
        </w:r>
        <w:r w:rsidR="0046172E">
          <w:rPr>
            <w:noProof/>
            <w:webHidden/>
          </w:rPr>
          <w:tab/>
        </w:r>
        <w:r w:rsidR="0046172E">
          <w:rPr>
            <w:noProof/>
            <w:webHidden/>
          </w:rPr>
          <w:fldChar w:fldCharType="begin"/>
        </w:r>
        <w:r w:rsidR="0046172E">
          <w:rPr>
            <w:noProof/>
            <w:webHidden/>
          </w:rPr>
          <w:instrText xml:space="preserve"> PAGEREF _Toc149389623 \h </w:instrText>
        </w:r>
        <w:r w:rsidR="0046172E">
          <w:rPr>
            <w:noProof/>
            <w:webHidden/>
          </w:rPr>
        </w:r>
        <w:r w:rsidR="0046172E">
          <w:rPr>
            <w:noProof/>
            <w:webHidden/>
          </w:rPr>
          <w:fldChar w:fldCharType="separate"/>
        </w:r>
        <w:r w:rsidR="0046172E">
          <w:rPr>
            <w:noProof/>
            <w:webHidden/>
          </w:rPr>
          <w:t>49</w:t>
        </w:r>
        <w:r w:rsidR="0046172E">
          <w:rPr>
            <w:noProof/>
            <w:webHidden/>
          </w:rPr>
          <w:fldChar w:fldCharType="end"/>
        </w:r>
      </w:hyperlink>
    </w:p>
    <w:p w:rsidR="0046172E" w:rsidRDefault="00D709D3">
      <w:pPr>
        <w:pStyle w:val="TableofFigures"/>
        <w:tabs>
          <w:tab w:val="right" w:leader="dot" w:pos="9962"/>
        </w:tabs>
        <w:rPr>
          <w:rFonts w:asciiTheme="minorHAnsi" w:eastAsiaTheme="minorEastAsia" w:hAnsiTheme="minorHAnsi" w:cstheme="minorBidi"/>
          <w:noProof/>
          <w:sz w:val="22"/>
          <w:szCs w:val="22"/>
          <w:lang w:val="en-US" w:eastAsia="en-US"/>
        </w:rPr>
      </w:pPr>
      <w:hyperlink w:anchor="_Toc149389624" w:history="1">
        <w:r w:rsidR="0046172E" w:rsidRPr="00BD40A5">
          <w:rPr>
            <w:rStyle w:val="Hyperlink"/>
            <w:noProof/>
          </w:rPr>
          <w:t>Figura 9: Diagrama de Secuencia &lt;Modificar Incidencia&gt;</w:t>
        </w:r>
        <w:r w:rsidR="0046172E">
          <w:rPr>
            <w:noProof/>
            <w:webHidden/>
          </w:rPr>
          <w:tab/>
        </w:r>
        <w:r w:rsidR="0046172E">
          <w:rPr>
            <w:noProof/>
            <w:webHidden/>
          </w:rPr>
          <w:fldChar w:fldCharType="begin"/>
        </w:r>
        <w:r w:rsidR="0046172E">
          <w:rPr>
            <w:noProof/>
            <w:webHidden/>
          </w:rPr>
          <w:instrText xml:space="preserve"> PAGEREF _Toc149389624 \h </w:instrText>
        </w:r>
        <w:r w:rsidR="0046172E">
          <w:rPr>
            <w:noProof/>
            <w:webHidden/>
          </w:rPr>
        </w:r>
        <w:r w:rsidR="0046172E">
          <w:rPr>
            <w:noProof/>
            <w:webHidden/>
          </w:rPr>
          <w:fldChar w:fldCharType="separate"/>
        </w:r>
        <w:r w:rsidR="0046172E">
          <w:rPr>
            <w:noProof/>
            <w:webHidden/>
          </w:rPr>
          <w:t>49</w:t>
        </w:r>
        <w:r w:rsidR="0046172E">
          <w:rPr>
            <w:noProof/>
            <w:webHidden/>
          </w:rPr>
          <w:fldChar w:fldCharType="end"/>
        </w:r>
      </w:hyperlink>
    </w:p>
    <w:p w:rsidR="0046172E" w:rsidRDefault="00D709D3">
      <w:pPr>
        <w:pStyle w:val="TableofFigures"/>
        <w:tabs>
          <w:tab w:val="right" w:leader="dot" w:pos="9962"/>
        </w:tabs>
        <w:rPr>
          <w:rFonts w:asciiTheme="minorHAnsi" w:eastAsiaTheme="minorEastAsia" w:hAnsiTheme="minorHAnsi" w:cstheme="minorBidi"/>
          <w:noProof/>
          <w:sz w:val="22"/>
          <w:szCs w:val="22"/>
          <w:lang w:val="en-US" w:eastAsia="en-US"/>
        </w:rPr>
      </w:pPr>
      <w:hyperlink w:anchor="_Toc149389625" w:history="1">
        <w:r w:rsidR="0046172E" w:rsidRPr="00BD40A5">
          <w:rPr>
            <w:rStyle w:val="Hyperlink"/>
            <w:noProof/>
          </w:rPr>
          <w:t>Figura 10: Diagrama de Secuencia &lt;Mostrar Incidencia&gt;</w:t>
        </w:r>
        <w:r w:rsidR="0046172E">
          <w:rPr>
            <w:noProof/>
            <w:webHidden/>
          </w:rPr>
          <w:tab/>
        </w:r>
        <w:r w:rsidR="0046172E">
          <w:rPr>
            <w:noProof/>
            <w:webHidden/>
          </w:rPr>
          <w:fldChar w:fldCharType="begin"/>
        </w:r>
        <w:r w:rsidR="0046172E">
          <w:rPr>
            <w:noProof/>
            <w:webHidden/>
          </w:rPr>
          <w:instrText xml:space="preserve"> PAGEREF _Toc149389625 \h </w:instrText>
        </w:r>
        <w:r w:rsidR="0046172E">
          <w:rPr>
            <w:noProof/>
            <w:webHidden/>
          </w:rPr>
        </w:r>
        <w:r w:rsidR="0046172E">
          <w:rPr>
            <w:noProof/>
            <w:webHidden/>
          </w:rPr>
          <w:fldChar w:fldCharType="separate"/>
        </w:r>
        <w:r w:rsidR="0046172E">
          <w:rPr>
            <w:noProof/>
            <w:webHidden/>
          </w:rPr>
          <w:t>50</w:t>
        </w:r>
        <w:r w:rsidR="0046172E">
          <w:rPr>
            <w:noProof/>
            <w:webHidden/>
          </w:rPr>
          <w:fldChar w:fldCharType="end"/>
        </w:r>
      </w:hyperlink>
    </w:p>
    <w:p w:rsidR="0046172E" w:rsidRDefault="00D709D3">
      <w:pPr>
        <w:pStyle w:val="TableofFigures"/>
        <w:tabs>
          <w:tab w:val="right" w:leader="dot" w:pos="9962"/>
        </w:tabs>
        <w:rPr>
          <w:rFonts w:asciiTheme="minorHAnsi" w:eastAsiaTheme="minorEastAsia" w:hAnsiTheme="minorHAnsi" w:cstheme="minorBidi"/>
          <w:noProof/>
          <w:sz w:val="22"/>
          <w:szCs w:val="22"/>
          <w:lang w:val="en-US" w:eastAsia="en-US"/>
        </w:rPr>
      </w:pPr>
      <w:hyperlink w:anchor="_Toc149389626" w:history="1">
        <w:r w:rsidR="0046172E" w:rsidRPr="00BD40A5">
          <w:rPr>
            <w:rStyle w:val="Hyperlink"/>
            <w:noProof/>
          </w:rPr>
          <w:t>Figura 11: Diagrama de Secuencia &lt;Eliminar Incidencia&gt;</w:t>
        </w:r>
        <w:r w:rsidR="0046172E">
          <w:rPr>
            <w:noProof/>
            <w:webHidden/>
          </w:rPr>
          <w:tab/>
        </w:r>
        <w:r w:rsidR="0046172E">
          <w:rPr>
            <w:noProof/>
            <w:webHidden/>
          </w:rPr>
          <w:fldChar w:fldCharType="begin"/>
        </w:r>
        <w:r w:rsidR="0046172E">
          <w:rPr>
            <w:noProof/>
            <w:webHidden/>
          </w:rPr>
          <w:instrText xml:space="preserve"> PAGEREF _Toc149389626 \h </w:instrText>
        </w:r>
        <w:r w:rsidR="0046172E">
          <w:rPr>
            <w:noProof/>
            <w:webHidden/>
          </w:rPr>
        </w:r>
        <w:r w:rsidR="0046172E">
          <w:rPr>
            <w:noProof/>
            <w:webHidden/>
          </w:rPr>
          <w:fldChar w:fldCharType="separate"/>
        </w:r>
        <w:r w:rsidR="0046172E">
          <w:rPr>
            <w:noProof/>
            <w:webHidden/>
          </w:rPr>
          <w:t>50</w:t>
        </w:r>
        <w:r w:rsidR="0046172E">
          <w:rPr>
            <w:noProof/>
            <w:webHidden/>
          </w:rPr>
          <w:fldChar w:fldCharType="end"/>
        </w:r>
      </w:hyperlink>
    </w:p>
    <w:p w:rsidR="0046172E" w:rsidRDefault="00D709D3">
      <w:pPr>
        <w:pStyle w:val="TableofFigures"/>
        <w:tabs>
          <w:tab w:val="right" w:leader="dot" w:pos="9962"/>
        </w:tabs>
        <w:rPr>
          <w:rFonts w:asciiTheme="minorHAnsi" w:eastAsiaTheme="minorEastAsia" w:hAnsiTheme="minorHAnsi" w:cstheme="minorBidi"/>
          <w:noProof/>
          <w:sz w:val="22"/>
          <w:szCs w:val="22"/>
          <w:lang w:val="en-US" w:eastAsia="en-US"/>
        </w:rPr>
      </w:pPr>
      <w:hyperlink w:anchor="_Toc149389627" w:history="1">
        <w:r w:rsidR="0046172E" w:rsidRPr="00BD40A5">
          <w:rPr>
            <w:rStyle w:val="Hyperlink"/>
            <w:noProof/>
          </w:rPr>
          <w:t>Figura 12: Diagrama de Secuencia &lt;Insertar Base de Conocimiento&gt;</w:t>
        </w:r>
        <w:r w:rsidR="0046172E">
          <w:rPr>
            <w:noProof/>
            <w:webHidden/>
          </w:rPr>
          <w:tab/>
        </w:r>
        <w:r w:rsidR="0046172E">
          <w:rPr>
            <w:noProof/>
            <w:webHidden/>
          </w:rPr>
          <w:fldChar w:fldCharType="begin"/>
        </w:r>
        <w:r w:rsidR="0046172E">
          <w:rPr>
            <w:noProof/>
            <w:webHidden/>
          </w:rPr>
          <w:instrText xml:space="preserve"> PAGEREF _Toc149389627 \h </w:instrText>
        </w:r>
        <w:r w:rsidR="0046172E">
          <w:rPr>
            <w:noProof/>
            <w:webHidden/>
          </w:rPr>
        </w:r>
        <w:r w:rsidR="0046172E">
          <w:rPr>
            <w:noProof/>
            <w:webHidden/>
          </w:rPr>
          <w:fldChar w:fldCharType="separate"/>
        </w:r>
        <w:r w:rsidR="0046172E">
          <w:rPr>
            <w:noProof/>
            <w:webHidden/>
          </w:rPr>
          <w:t>51</w:t>
        </w:r>
        <w:r w:rsidR="0046172E">
          <w:rPr>
            <w:noProof/>
            <w:webHidden/>
          </w:rPr>
          <w:fldChar w:fldCharType="end"/>
        </w:r>
      </w:hyperlink>
    </w:p>
    <w:p w:rsidR="0046172E" w:rsidRDefault="00D709D3">
      <w:pPr>
        <w:pStyle w:val="TableofFigures"/>
        <w:tabs>
          <w:tab w:val="right" w:leader="dot" w:pos="9962"/>
        </w:tabs>
        <w:rPr>
          <w:rFonts w:asciiTheme="minorHAnsi" w:eastAsiaTheme="minorEastAsia" w:hAnsiTheme="minorHAnsi" w:cstheme="minorBidi"/>
          <w:noProof/>
          <w:sz w:val="22"/>
          <w:szCs w:val="22"/>
          <w:lang w:val="en-US" w:eastAsia="en-US"/>
        </w:rPr>
      </w:pPr>
      <w:hyperlink w:anchor="_Toc149389628" w:history="1">
        <w:r w:rsidR="0046172E" w:rsidRPr="00BD40A5">
          <w:rPr>
            <w:rStyle w:val="Hyperlink"/>
            <w:noProof/>
          </w:rPr>
          <w:t>Figura 13: Diagrama de Secuencia &lt;Modificar Base de Conocimiento&gt;</w:t>
        </w:r>
        <w:r w:rsidR="0046172E">
          <w:rPr>
            <w:noProof/>
            <w:webHidden/>
          </w:rPr>
          <w:tab/>
        </w:r>
        <w:r w:rsidR="0046172E">
          <w:rPr>
            <w:noProof/>
            <w:webHidden/>
          </w:rPr>
          <w:fldChar w:fldCharType="begin"/>
        </w:r>
        <w:r w:rsidR="0046172E">
          <w:rPr>
            <w:noProof/>
            <w:webHidden/>
          </w:rPr>
          <w:instrText xml:space="preserve"> PAGEREF _Toc149389628 \h </w:instrText>
        </w:r>
        <w:r w:rsidR="0046172E">
          <w:rPr>
            <w:noProof/>
            <w:webHidden/>
          </w:rPr>
        </w:r>
        <w:r w:rsidR="0046172E">
          <w:rPr>
            <w:noProof/>
            <w:webHidden/>
          </w:rPr>
          <w:fldChar w:fldCharType="separate"/>
        </w:r>
        <w:r w:rsidR="0046172E">
          <w:rPr>
            <w:noProof/>
            <w:webHidden/>
          </w:rPr>
          <w:t>51</w:t>
        </w:r>
        <w:r w:rsidR="0046172E">
          <w:rPr>
            <w:noProof/>
            <w:webHidden/>
          </w:rPr>
          <w:fldChar w:fldCharType="end"/>
        </w:r>
      </w:hyperlink>
    </w:p>
    <w:p w:rsidR="0046172E" w:rsidRDefault="00D709D3">
      <w:pPr>
        <w:pStyle w:val="TableofFigures"/>
        <w:tabs>
          <w:tab w:val="right" w:leader="dot" w:pos="9962"/>
        </w:tabs>
        <w:rPr>
          <w:rFonts w:asciiTheme="minorHAnsi" w:eastAsiaTheme="minorEastAsia" w:hAnsiTheme="minorHAnsi" w:cstheme="minorBidi"/>
          <w:noProof/>
          <w:sz w:val="22"/>
          <w:szCs w:val="22"/>
          <w:lang w:val="en-US" w:eastAsia="en-US"/>
        </w:rPr>
      </w:pPr>
      <w:hyperlink w:anchor="_Toc149389629" w:history="1">
        <w:r w:rsidR="0046172E" w:rsidRPr="00BD40A5">
          <w:rPr>
            <w:rStyle w:val="Hyperlink"/>
            <w:noProof/>
          </w:rPr>
          <w:t>Figura 14: Diagrama de Secuencia &lt;Mostrar Base de Conocimiento&gt;</w:t>
        </w:r>
        <w:r w:rsidR="0046172E">
          <w:rPr>
            <w:noProof/>
            <w:webHidden/>
          </w:rPr>
          <w:tab/>
        </w:r>
        <w:r w:rsidR="0046172E">
          <w:rPr>
            <w:noProof/>
            <w:webHidden/>
          </w:rPr>
          <w:fldChar w:fldCharType="begin"/>
        </w:r>
        <w:r w:rsidR="0046172E">
          <w:rPr>
            <w:noProof/>
            <w:webHidden/>
          </w:rPr>
          <w:instrText xml:space="preserve"> PAGEREF _Toc149389629 \h </w:instrText>
        </w:r>
        <w:r w:rsidR="0046172E">
          <w:rPr>
            <w:noProof/>
            <w:webHidden/>
          </w:rPr>
        </w:r>
        <w:r w:rsidR="0046172E">
          <w:rPr>
            <w:noProof/>
            <w:webHidden/>
          </w:rPr>
          <w:fldChar w:fldCharType="separate"/>
        </w:r>
        <w:r w:rsidR="0046172E">
          <w:rPr>
            <w:noProof/>
            <w:webHidden/>
          </w:rPr>
          <w:t>52</w:t>
        </w:r>
        <w:r w:rsidR="0046172E">
          <w:rPr>
            <w:noProof/>
            <w:webHidden/>
          </w:rPr>
          <w:fldChar w:fldCharType="end"/>
        </w:r>
      </w:hyperlink>
    </w:p>
    <w:p w:rsidR="0046172E" w:rsidRDefault="00D709D3">
      <w:pPr>
        <w:pStyle w:val="TableofFigures"/>
        <w:tabs>
          <w:tab w:val="right" w:leader="dot" w:pos="9962"/>
        </w:tabs>
        <w:rPr>
          <w:rFonts w:asciiTheme="minorHAnsi" w:eastAsiaTheme="minorEastAsia" w:hAnsiTheme="minorHAnsi" w:cstheme="minorBidi"/>
          <w:noProof/>
          <w:sz w:val="22"/>
          <w:szCs w:val="22"/>
          <w:lang w:val="en-US" w:eastAsia="en-US"/>
        </w:rPr>
      </w:pPr>
      <w:hyperlink w:anchor="_Toc149389630" w:history="1">
        <w:r w:rsidR="0046172E" w:rsidRPr="00BD40A5">
          <w:rPr>
            <w:rStyle w:val="Hyperlink"/>
            <w:noProof/>
          </w:rPr>
          <w:t>Figura 15: Diagrama de Secuencia &lt;Eliminar Base de Conocimiento&gt;</w:t>
        </w:r>
        <w:r w:rsidR="0046172E">
          <w:rPr>
            <w:noProof/>
            <w:webHidden/>
          </w:rPr>
          <w:tab/>
        </w:r>
        <w:r w:rsidR="0046172E">
          <w:rPr>
            <w:noProof/>
            <w:webHidden/>
          </w:rPr>
          <w:fldChar w:fldCharType="begin"/>
        </w:r>
        <w:r w:rsidR="0046172E">
          <w:rPr>
            <w:noProof/>
            <w:webHidden/>
          </w:rPr>
          <w:instrText xml:space="preserve"> PAGEREF _Toc149389630 \h </w:instrText>
        </w:r>
        <w:r w:rsidR="0046172E">
          <w:rPr>
            <w:noProof/>
            <w:webHidden/>
          </w:rPr>
        </w:r>
        <w:r w:rsidR="0046172E">
          <w:rPr>
            <w:noProof/>
            <w:webHidden/>
          </w:rPr>
          <w:fldChar w:fldCharType="separate"/>
        </w:r>
        <w:r w:rsidR="0046172E">
          <w:rPr>
            <w:noProof/>
            <w:webHidden/>
          </w:rPr>
          <w:t>52</w:t>
        </w:r>
        <w:r w:rsidR="0046172E">
          <w:rPr>
            <w:noProof/>
            <w:webHidden/>
          </w:rPr>
          <w:fldChar w:fldCharType="end"/>
        </w:r>
      </w:hyperlink>
    </w:p>
    <w:p w:rsidR="0046172E" w:rsidRDefault="00D709D3">
      <w:pPr>
        <w:pStyle w:val="TableofFigures"/>
        <w:tabs>
          <w:tab w:val="right" w:leader="dot" w:pos="9962"/>
        </w:tabs>
        <w:rPr>
          <w:rFonts w:asciiTheme="minorHAnsi" w:eastAsiaTheme="minorEastAsia" w:hAnsiTheme="minorHAnsi" w:cstheme="minorBidi"/>
          <w:noProof/>
          <w:sz w:val="22"/>
          <w:szCs w:val="22"/>
          <w:lang w:val="en-US" w:eastAsia="en-US"/>
        </w:rPr>
      </w:pPr>
      <w:hyperlink w:anchor="_Toc149389631" w:history="1">
        <w:r w:rsidR="0046172E" w:rsidRPr="00BD40A5">
          <w:rPr>
            <w:rStyle w:val="Hyperlink"/>
            <w:noProof/>
          </w:rPr>
          <w:t>Figura 16: Diagrama de Clases Persistentes</w:t>
        </w:r>
        <w:r w:rsidR="0046172E">
          <w:rPr>
            <w:noProof/>
            <w:webHidden/>
          </w:rPr>
          <w:tab/>
        </w:r>
        <w:r w:rsidR="0046172E">
          <w:rPr>
            <w:noProof/>
            <w:webHidden/>
          </w:rPr>
          <w:fldChar w:fldCharType="begin"/>
        </w:r>
        <w:r w:rsidR="0046172E">
          <w:rPr>
            <w:noProof/>
            <w:webHidden/>
          </w:rPr>
          <w:instrText xml:space="preserve"> PAGEREF _Toc149389631 \h </w:instrText>
        </w:r>
        <w:r w:rsidR="0046172E">
          <w:rPr>
            <w:noProof/>
            <w:webHidden/>
          </w:rPr>
        </w:r>
        <w:r w:rsidR="0046172E">
          <w:rPr>
            <w:noProof/>
            <w:webHidden/>
          </w:rPr>
          <w:fldChar w:fldCharType="separate"/>
        </w:r>
        <w:r w:rsidR="0046172E">
          <w:rPr>
            <w:noProof/>
            <w:webHidden/>
          </w:rPr>
          <w:t>53</w:t>
        </w:r>
        <w:r w:rsidR="0046172E">
          <w:rPr>
            <w:noProof/>
            <w:webHidden/>
          </w:rPr>
          <w:fldChar w:fldCharType="end"/>
        </w:r>
      </w:hyperlink>
    </w:p>
    <w:p w:rsidR="0046172E" w:rsidRDefault="00D709D3">
      <w:pPr>
        <w:pStyle w:val="TableofFigures"/>
        <w:tabs>
          <w:tab w:val="right" w:leader="dot" w:pos="9962"/>
        </w:tabs>
        <w:rPr>
          <w:rFonts w:asciiTheme="minorHAnsi" w:eastAsiaTheme="minorEastAsia" w:hAnsiTheme="minorHAnsi" w:cstheme="minorBidi"/>
          <w:noProof/>
          <w:sz w:val="22"/>
          <w:szCs w:val="22"/>
          <w:lang w:val="en-US" w:eastAsia="en-US"/>
        </w:rPr>
      </w:pPr>
      <w:hyperlink w:anchor="_Toc149389632" w:history="1">
        <w:r w:rsidR="0046172E" w:rsidRPr="00BD40A5">
          <w:rPr>
            <w:rStyle w:val="Hyperlink"/>
            <w:noProof/>
          </w:rPr>
          <w:t>Figura 17: Diagrama Entidad-Relación</w:t>
        </w:r>
        <w:r w:rsidR="0046172E">
          <w:rPr>
            <w:noProof/>
            <w:webHidden/>
          </w:rPr>
          <w:tab/>
        </w:r>
        <w:r w:rsidR="0046172E">
          <w:rPr>
            <w:noProof/>
            <w:webHidden/>
          </w:rPr>
          <w:fldChar w:fldCharType="begin"/>
        </w:r>
        <w:r w:rsidR="0046172E">
          <w:rPr>
            <w:noProof/>
            <w:webHidden/>
          </w:rPr>
          <w:instrText xml:space="preserve"> PAGEREF _Toc149389632 \h </w:instrText>
        </w:r>
        <w:r w:rsidR="0046172E">
          <w:rPr>
            <w:noProof/>
            <w:webHidden/>
          </w:rPr>
        </w:r>
        <w:r w:rsidR="0046172E">
          <w:rPr>
            <w:noProof/>
            <w:webHidden/>
          </w:rPr>
          <w:fldChar w:fldCharType="separate"/>
        </w:r>
        <w:r w:rsidR="0046172E">
          <w:rPr>
            <w:noProof/>
            <w:webHidden/>
          </w:rPr>
          <w:t>53</w:t>
        </w:r>
        <w:r w:rsidR="0046172E">
          <w:rPr>
            <w:noProof/>
            <w:webHidden/>
          </w:rPr>
          <w:fldChar w:fldCharType="end"/>
        </w:r>
      </w:hyperlink>
    </w:p>
    <w:p w:rsidR="0046172E" w:rsidRDefault="00D709D3">
      <w:pPr>
        <w:pStyle w:val="TableofFigures"/>
        <w:tabs>
          <w:tab w:val="right" w:leader="dot" w:pos="9962"/>
        </w:tabs>
        <w:rPr>
          <w:rFonts w:asciiTheme="minorHAnsi" w:eastAsiaTheme="minorEastAsia" w:hAnsiTheme="minorHAnsi" w:cstheme="minorBidi"/>
          <w:noProof/>
          <w:sz w:val="22"/>
          <w:szCs w:val="22"/>
          <w:lang w:val="en-US" w:eastAsia="en-US"/>
        </w:rPr>
      </w:pPr>
      <w:hyperlink w:anchor="_Toc149389633" w:history="1">
        <w:r w:rsidR="0046172E" w:rsidRPr="00BD40A5">
          <w:rPr>
            <w:rStyle w:val="Hyperlink"/>
            <w:noProof/>
          </w:rPr>
          <w:t>Figura 18: Diagrama de Componentes &lt;Gestionar Incidencia&gt;</w:t>
        </w:r>
        <w:r w:rsidR="0046172E">
          <w:rPr>
            <w:noProof/>
            <w:webHidden/>
          </w:rPr>
          <w:tab/>
        </w:r>
        <w:r w:rsidR="0046172E">
          <w:rPr>
            <w:noProof/>
            <w:webHidden/>
          </w:rPr>
          <w:fldChar w:fldCharType="begin"/>
        </w:r>
        <w:r w:rsidR="0046172E">
          <w:rPr>
            <w:noProof/>
            <w:webHidden/>
          </w:rPr>
          <w:instrText xml:space="preserve"> PAGEREF _Toc149389633 \h </w:instrText>
        </w:r>
        <w:r w:rsidR="0046172E">
          <w:rPr>
            <w:noProof/>
            <w:webHidden/>
          </w:rPr>
        </w:r>
        <w:r w:rsidR="0046172E">
          <w:rPr>
            <w:noProof/>
            <w:webHidden/>
          </w:rPr>
          <w:fldChar w:fldCharType="separate"/>
        </w:r>
        <w:r w:rsidR="0046172E">
          <w:rPr>
            <w:noProof/>
            <w:webHidden/>
          </w:rPr>
          <w:t>54</w:t>
        </w:r>
        <w:r w:rsidR="0046172E">
          <w:rPr>
            <w:noProof/>
            <w:webHidden/>
          </w:rPr>
          <w:fldChar w:fldCharType="end"/>
        </w:r>
      </w:hyperlink>
    </w:p>
    <w:p w:rsidR="0046172E" w:rsidRDefault="00D709D3">
      <w:pPr>
        <w:pStyle w:val="TableofFigures"/>
        <w:tabs>
          <w:tab w:val="right" w:leader="dot" w:pos="9962"/>
        </w:tabs>
        <w:rPr>
          <w:rFonts w:asciiTheme="minorHAnsi" w:eastAsiaTheme="minorEastAsia" w:hAnsiTheme="minorHAnsi" w:cstheme="minorBidi"/>
          <w:noProof/>
          <w:sz w:val="22"/>
          <w:szCs w:val="22"/>
          <w:lang w:val="en-US" w:eastAsia="en-US"/>
        </w:rPr>
      </w:pPr>
      <w:hyperlink w:anchor="_Toc149389634" w:history="1">
        <w:r w:rsidR="0046172E" w:rsidRPr="00BD40A5">
          <w:rPr>
            <w:rStyle w:val="Hyperlink"/>
            <w:noProof/>
          </w:rPr>
          <w:t>Figura 19: Diagrama de Componentes &lt;Gestionar Base de Conocimiento&gt;</w:t>
        </w:r>
        <w:r w:rsidR="0046172E">
          <w:rPr>
            <w:noProof/>
            <w:webHidden/>
          </w:rPr>
          <w:tab/>
        </w:r>
        <w:r w:rsidR="0046172E">
          <w:rPr>
            <w:noProof/>
            <w:webHidden/>
          </w:rPr>
          <w:fldChar w:fldCharType="begin"/>
        </w:r>
        <w:r w:rsidR="0046172E">
          <w:rPr>
            <w:noProof/>
            <w:webHidden/>
          </w:rPr>
          <w:instrText xml:space="preserve"> PAGEREF _Toc149389634 \h </w:instrText>
        </w:r>
        <w:r w:rsidR="0046172E">
          <w:rPr>
            <w:noProof/>
            <w:webHidden/>
          </w:rPr>
        </w:r>
        <w:r w:rsidR="0046172E">
          <w:rPr>
            <w:noProof/>
            <w:webHidden/>
          </w:rPr>
          <w:fldChar w:fldCharType="separate"/>
        </w:r>
        <w:r w:rsidR="0046172E">
          <w:rPr>
            <w:noProof/>
            <w:webHidden/>
          </w:rPr>
          <w:t>54</w:t>
        </w:r>
        <w:r w:rsidR="0046172E">
          <w:rPr>
            <w:noProof/>
            <w:webHidden/>
          </w:rPr>
          <w:fldChar w:fldCharType="end"/>
        </w:r>
      </w:hyperlink>
    </w:p>
    <w:p w:rsidR="0046172E" w:rsidRDefault="00D709D3">
      <w:pPr>
        <w:pStyle w:val="TableofFigures"/>
        <w:tabs>
          <w:tab w:val="right" w:leader="dot" w:pos="9962"/>
        </w:tabs>
        <w:rPr>
          <w:rFonts w:asciiTheme="minorHAnsi" w:eastAsiaTheme="minorEastAsia" w:hAnsiTheme="minorHAnsi" w:cstheme="minorBidi"/>
          <w:noProof/>
          <w:sz w:val="22"/>
          <w:szCs w:val="22"/>
          <w:lang w:val="en-US" w:eastAsia="en-US"/>
        </w:rPr>
      </w:pPr>
      <w:hyperlink w:anchor="_Toc149389635" w:history="1">
        <w:r w:rsidR="0046172E" w:rsidRPr="00BD40A5">
          <w:rPr>
            <w:rStyle w:val="Hyperlink"/>
            <w:noProof/>
          </w:rPr>
          <w:t>Figura 20: Diagrama de Despliegue</w:t>
        </w:r>
        <w:r w:rsidR="0046172E">
          <w:rPr>
            <w:noProof/>
            <w:webHidden/>
          </w:rPr>
          <w:tab/>
        </w:r>
        <w:r w:rsidR="0046172E">
          <w:rPr>
            <w:noProof/>
            <w:webHidden/>
          </w:rPr>
          <w:fldChar w:fldCharType="begin"/>
        </w:r>
        <w:r w:rsidR="0046172E">
          <w:rPr>
            <w:noProof/>
            <w:webHidden/>
          </w:rPr>
          <w:instrText xml:space="preserve"> PAGEREF _Toc149389635 \h </w:instrText>
        </w:r>
        <w:r w:rsidR="0046172E">
          <w:rPr>
            <w:noProof/>
            <w:webHidden/>
          </w:rPr>
        </w:r>
        <w:r w:rsidR="0046172E">
          <w:rPr>
            <w:noProof/>
            <w:webHidden/>
          </w:rPr>
          <w:fldChar w:fldCharType="separate"/>
        </w:r>
        <w:r w:rsidR="0046172E">
          <w:rPr>
            <w:noProof/>
            <w:webHidden/>
          </w:rPr>
          <w:t>55</w:t>
        </w:r>
        <w:r w:rsidR="0046172E">
          <w:rPr>
            <w:noProof/>
            <w:webHidden/>
          </w:rPr>
          <w:fldChar w:fldCharType="end"/>
        </w:r>
      </w:hyperlink>
    </w:p>
    <w:p w:rsidR="0046172E" w:rsidRDefault="00D709D3">
      <w:pPr>
        <w:pStyle w:val="TableofFigures"/>
        <w:tabs>
          <w:tab w:val="right" w:leader="dot" w:pos="9962"/>
        </w:tabs>
        <w:rPr>
          <w:rFonts w:asciiTheme="minorHAnsi" w:eastAsiaTheme="minorEastAsia" w:hAnsiTheme="minorHAnsi" w:cstheme="minorBidi"/>
          <w:noProof/>
          <w:sz w:val="22"/>
          <w:szCs w:val="22"/>
          <w:lang w:val="en-US" w:eastAsia="en-US"/>
        </w:rPr>
      </w:pPr>
      <w:hyperlink w:anchor="_Toc149389636" w:history="1">
        <w:r w:rsidR="0046172E" w:rsidRPr="00BD40A5">
          <w:rPr>
            <w:rStyle w:val="Hyperlink"/>
            <w:noProof/>
          </w:rPr>
          <w:t>Figura 21: Método escogido para la técnica de Camino Básico</w:t>
        </w:r>
        <w:r w:rsidR="0046172E">
          <w:rPr>
            <w:noProof/>
            <w:webHidden/>
          </w:rPr>
          <w:tab/>
        </w:r>
        <w:r w:rsidR="0046172E">
          <w:rPr>
            <w:noProof/>
            <w:webHidden/>
          </w:rPr>
          <w:fldChar w:fldCharType="begin"/>
        </w:r>
        <w:r w:rsidR="0046172E">
          <w:rPr>
            <w:noProof/>
            <w:webHidden/>
          </w:rPr>
          <w:instrText xml:space="preserve"> PAGEREF _Toc149389636 \h </w:instrText>
        </w:r>
        <w:r w:rsidR="0046172E">
          <w:rPr>
            <w:noProof/>
            <w:webHidden/>
          </w:rPr>
        </w:r>
        <w:r w:rsidR="0046172E">
          <w:rPr>
            <w:noProof/>
            <w:webHidden/>
          </w:rPr>
          <w:fldChar w:fldCharType="separate"/>
        </w:r>
        <w:r w:rsidR="0046172E">
          <w:rPr>
            <w:noProof/>
            <w:webHidden/>
          </w:rPr>
          <w:t>64</w:t>
        </w:r>
        <w:r w:rsidR="0046172E">
          <w:rPr>
            <w:noProof/>
            <w:webHidden/>
          </w:rPr>
          <w:fldChar w:fldCharType="end"/>
        </w:r>
      </w:hyperlink>
    </w:p>
    <w:p w:rsidR="0046172E" w:rsidRDefault="00D709D3">
      <w:pPr>
        <w:pStyle w:val="TableofFigures"/>
        <w:tabs>
          <w:tab w:val="right" w:leader="dot" w:pos="9962"/>
        </w:tabs>
        <w:rPr>
          <w:rFonts w:asciiTheme="minorHAnsi" w:eastAsiaTheme="minorEastAsia" w:hAnsiTheme="minorHAnsi" w:cstheme="minorBidi"/>
          <w:noProof/>
          <w:sz w:val="22"/>
          <w:szCs w:val="22"/>
          <w:lang w:val="en-US" w:eastAsia="en-US"/>
        </w:rPr>
      </w:pPr>
      <w:hyperlink w:anchor="_Toc149389637" w:history="1">
        <w:r w:rsidR="0046172E" w:rsidRPr="00BD40A5">
          <w:rPr>
            <w:rStyle w:val="Hyperlink"/>
            <w:noProof/>
          </w:rPr>
          <w:t>Figura 22: Prueba de Fiabilidad utilizando la herramienta Acunetix Trial Edition</w:t>
        </w:r>
        <w:r w:rsidR="0046172E">
          <w:rPr>
            <w:noProof/>
            <w:webHidden/>
          </w:rPr>
          <w:tab/>
        </w:r>
        <w:r w:rsidR="0046172E">
          <w:rPr>
            <w:noProof/>
            <w:webHidden/>
          </w:rPr>
          <w:fldChar w:fldCharType="begin"/>
        </w:r>
        <w:r w:rsidR="0046172E">
          <w:rPr>
            <w:noProof/>
            <w:webHidden/>
          </w:rPr>
          <w:instrText xml:space="preserve"> PAGEREF _Toc149389637 \h </w:instrText>
        </w:r>
        <w:r w:rsidR="0046172E">
          <w:rPr>
            <w:noProof/>
            <w:webHidden/>
          </w:rPr>
        </w:r>
        <w:r w:rsidR="0046172E">
          <w:rPr>
            <w:noProof/>
            <w:webHidden/>
          </w:rPr>
          <w:fldChar w:fldCharType="separate"/>
        </w:r>
        <w:r w:rsidR="0046172E">
          <w:rPr>
            <w:noProof/>
            <w:webHidden/>
          </w:rPr>
          <w:t>65</w:t>
        </w:r>
        <w:r w:rsidR="0046172E">
          <w:rPr>
            <w:noProof/>
            <w:webHidden/>
          </w:rPr>
          <w:fldChar w:fldCharType="end"/>
        </w:r>
      </w:hyperlink>
    </w:p>
    <w:p w:rsidR="0046172E" w:rsidRDefault="00D709D3">
      <w:pPr>
        <w:pStyle w:val="TableofFigures"/>
        <w:tabs>
          <w:tab w:val="right" w:leader="dot" w:pos="9962"/>
        </w:tabs>
        <w:rPr>
          <w:rFonts w:asciiTheme="minorHAnsi" w:eastAsiaTheme="minorEastAsia" w:hAnsiTheme="minorHAnsi" w:cstheme="minorBidi"/>
          <w:noProof/>
          <w:sz w:val="22"/>
          <w:szCs w:val="22"/>
          <w:lang w:val="en-US" w:eastAsia="en-US"/>
        </w:rPr>
      </w:pPr>
      <w:hyperlink w:anchor="_Toc149389638" w:history="1">
        <w:r w:rsidR="0046172E" w:rsidRPr="00BD40A5">
          <w:rPr>
            <w:rStyle w:val="Hyperlink"/>
            <w:noProof/>
          </w:rPr>
          <w:t>Figura 23: Prueba de Rendimiento (1) utilizando la herramienta Apache JMeter</w:t>
        </w:r>
        <w:r w:rsidR="0046172E">
          <w:rPr>
            <w:noProof/>
            <w:webHidden/>
          </w:rPr>
          <w:tab/>
        </w:r>
        <w:r w:rsidR="0046172E">
          <w:rPr>
            <w:noProof/>
            <w:webHidden/>
          </w:rPr>
          <w:fldChar w:fldCharType="begin"/>
        </w:r>
        <w:r w:rsidR="0046172E">
          <w:rPr>
            <w:noProof/>
            <w:webHidden/>
          </w:rPr>
          <w:instrText xml:space="preserve"> PAGEREF _Toc149389638 \h </w:instrText>
        </w:r>
        <w:r w:rsidR="0046172E">
          <w:rPr>
            <w:noProof/>
            <w:webHidden/>
          </w:rPr>
        </w:r>
        <w:r w:rsidR="0046172E">
          <w:rPr>
            <w:noProof/>
            <w:webHidden/>
          </w:rPr>
          <w:fldChar w:fldCharType="separate"/>
        </w:r>
        <w:r w:rsidR="0046172E">
          <w:rPr>
            <w:noProof/>
            <w:webHidden/>
          </w:rPr>
          <w:t>66</w:t>
        </w:r>
        <w:r w:rsidR="0046172E">
          <w:rPr>
            <w:noProof/>
            <w:webHidden/>
          </w:rPr>
          <w:fldChar w:fldCharType="end"/>
        </w:r>
      </w:hyperlink>
    </w:p>
    <w:p w:rsidR="0046172E" w:rsidRDefault="00D709D3">
      <w:pPr>
        <w:pStyle w:val="TableofFigures"/>
        <w:tabs>
          <w:tab w:val="right" w:leader="dot" w:pos="9962"/>
        </w:tabs>
        <w:rPr>
          <w:rFonts w:asciiTheme="minorHAnsi" w:eastAsiaTheme="minorEastAsia" w:hAnsiTheme="minorHAnsi" w:cstheme="minorBidi"/>
          <w:noProof/>
          <w:sz w:val="22"/>
          <w:szCs w:val="22"/>
          <w:lang w:val="en-US" w:eastAsia="en-US"/>
        </w:rPr>
      </w:pPr>
      <w:hyperlink w:anchor="_Toc149389639" w:history="1">
        <w:r w:rsidR="0046172E" w:rsidRPr="00BD40A5">
          <w:rPr>
            <w:rStyle w:val="Hyperlink"/>
            <w:noProof/>
          </w:rPr>
          <w:t>Figura 24: Prueba de Rendimiento (2) utilizando la herramienta Apache JMeter</w:t>
        </w:r>
        <w:r w:rsidR="0046172E">
          <w:rPr>
            <w:noProof/>
            <w:webHidden/>
          </w:rPr>
          <w:tab/>
        </w:r>
        <w:r w:rsidR="0046172E">
          <w:rPr>
            <w:noProof/>
            <w:webHidden/>
          </w:rPr>
          <w:fldChar w:fldCharType="begin"/>
        </w:r>
        <w:r w:rsidR="0046172E">
          <w:rPr>
            <w:noProof/>
            <w:webHidden/>
          </w:rPr>
          <w:instrText xml:space="preserve"> PAGEREF _Toc149389639 \h </w:instrText>
        </w:r>
        <w:r w:rsidR="0046172E">
          <w:rPr>
            <w:noProof/>
            <w:webHidden/>
          </w:rPr>
        </w:r>
        <w:r w:rsidR="0046172E">
          <w:rPr>
            <w:noProof/>
            <w:webHidden/>
          </w:rPr>
          <w:fldChar w:fldCharType="separate"/>
        </w:r>
        <w:r w:rsidR="0046172E">
          <w:rPr>
            <w:noProof/>
            <w:webHidden/>
          </w:rPr>
          <w:t>66</w:t>
        </w:r>
        <w:r w:rsidR="0046172E">
          <w:rPr>
            <w:noProof/>
            <w:webHidden/>
          </w:rPr>
          <w:fldChar w:fldCharType="end"/>
        </w:r>
      </w:hyperlink>
    </w:p>
    <w:p w:rsidR="0046172E" w:rsidRDefault="00D709D3">
      <w:pPr>
        <w:pStyle w:val="TableofFigures"/>
        <w:tabs>
          <w:tab w:val="right" w:leader="dot" w:pos="9962"/>
        </w:tabs>
        <w:rPr>
          <w:rFonts w:asciiTheme="minorHAnsi" w:eastAsiaTheme="minorEastAsia" w:hAnsiTheme="minorHAnsi" w:cstheme="minorBidi"/>
          <w:noProof/>
          <w:sz w:val="22"/>
          <w:szCs w:val="22"/>
          <w:lang w:val="en-US" w:eastAsia="en-US"/>
        </w:rPr>
      </w:pPr>
      <w:hyperlink w:anchor="_Toc149389640" w:history="1">
        <w:r w:rsidR="0046172E" w:rsidRPr="00BD40A5">
          <w:rPr>
            <w:rStyle w:val="Hyperlink"/>
            <w:noProof/>
          </w:rPr>
          <w:t>Figura 25: Prueba de Funcionalidad utilizando la herramienta Selenium IDE</w:t>
        </w:r>
        <w:r w:rsidR="0046172E">
          <w:rPr>
            <w:noProof/>
            <w:webHidden/>
          </w:rPr>
          <w:tab/>
        </w:r>
        <w:r w:rsidR="0046172E">
          <w:rPr>
            <w:noProof/>
            <w:webHidden/>
          </w:rPr>
          <w:fldChar w:fldCharType="begin"/>
        </w:r>
        <w:r w:rsidR="0046172E">
          <w:rPr>
            <w:noProof/>
            <w:webHidden/>
          </w:rPr>
          <w:instrText xml:space="preserve"> PAGEREF _Toc149389640 \h </w:instrText>
        </w:r>
        <w:r w:rsidR="0046172E">
          <w:rPr>
            <w:noProof/>
            <w:webHidden/>
          </w:rPr>
        </w:r>
        <w:r w:rsidR="0046172E">
          <w:rPr>
            <w:noProof/>
            <w:webHidden/>
          </w:rPr>
          <w:fldChar w:fldCharType="separate"/>
        </w:r>
        <w:r w:rsidR="0046172E">
          <w:rPr>
            <w:noProof/>
            <w:webHidden/>
          </w:rPr>
          <w:t>67</w:t>
        </w:r>
        <w:r w:rsidR="0046172E">
          <w:rPr>
            <w:noProof/>
            <w:webHidden/>
          </w:rPr>
          <w:fldChar w:fldCharType="end"/>
        </w:r>
      </w:hyperlink>
    </w:p>
    <w:p w:rsidR="0046172E" w:rsidRDefault="0046172E">
      <w:pPr>
        <w:pStyle w:val="BodyText"/>
        <w:spacing w:before="227" w:after="227"/>
        <w:ind w:firstLine="0"/>
        <w:rPr>
          <w:rFonts w:ascii="Arial" w:hAnsi="Arial"/>
          <w:b/>
          <w:bCs/>
        </w:rPr>
      </w:pPr>
      <w:r>
        <w:rPr>
          <w:rFonts w:ascii="Arial" w:hAnsi="Arial"/>
          <w:b/>
          <w:bCs/>
        </w:rPr>
        <w:fldChar w:fldCharType="end"/>
      </w:r>
    </w:p>
    <w:p w:rsidR="0064385A" w:rsidRDefault="0064385A">
      <w:pPr>
        <w:pStyle w:val="BodyText"/>
        <w:spacing w:line="360" w:lineRule="auto"/>
        <w:ind w:firstLine="0"/>
        <w:jc w:val="both"/>
        <w:sectPr w:rsidR="0064385A">
          <w:headerReference w:type="even" r:id="rId27"/>
          <w:headerReference w:type="default" r:id="rId28"/>
          <w:footerReference w:type="even" r:id="rId29"/>
          <w:footerReference w:type="default" r:id="rId30"/>
          <w:pgSz w:w="12240" w:h="15840"/>
          <w:pgMar w:top="1647" w:right="1134" w:bottom="1693" w:left="1134" w:header="1134" w:footer="1134" w:gutter="0"/>
          <w:pgNumType w:fmt="lowerRoman"/>
          <w:cols w:space="720"/>
          <w:formProt w:val="0"/>
          <w:docGrid w:linePitch="100"/>
        </w:sectPr>
      </w:pPr>
    </w:p>
    <w:p w:rsidR="00232ED7" w:rsidRDefault="002766A0">
      <w:pPr>
        <w:spacing w:before="227" w:after="227"/>
        <w:jc w:val="center"/>
        <w:rPr>
          <w:rFonts w:ascii="Arial" w:hAnsi="Arial"/>
          <w:b/>
          <w:bCs/>
          <w:sz w:val="24"/>
          <w:szCs w:val="24"/>
        </w:rPr>
      </w:pPr>
      <w:r>
        <w:rPr>
          <w:rFonts w:ascii="Arial" w:hAnsi="Arial"/>
          <w:b/>
          <w:bCs/>
          <w:sz w:val="24"/>
          <w:szCs w:val="24"/>
        </w:rPr>
        <w:lastRenderedPageBreak/>
        <w:t>OPINIÓN DEL(OS) TUTOR(ES)</w:t>
      </w:r>
    </w:p>
    <w:p w:rsidR="00232ED7" w:rsidRDefault="002766A0">
      <w:pPr>
        <w:pStyle w:val="BodyText"/>
        <w:spacing w:line="360" w:lineRule="auto"/>
        <w:ind w:firstLine="0"/>
        <w:jc w:val="both"/>
        <w:rPr>
          <w:rFonts w:ascii="Arial" w:hAnsi="Arial"/>
        </w:rPr>
        <w:sectPr w:rsidR="00232ED7">
          <w:headerReference w:type="even" r:id="rId31"/>
          <w:headerReference w:type="default" r:id="rId32"/>
          <w:footerReference w:type="even" r:id="rId33"/>
          <w:footerReference w:type="default" r:id="rId34"/>
          <w:pgSz w:w="12240" w:h="15840"/>
          <w:pgMar w:top="1700" w:right="1134" w:bottom="1700" w:left="1134" w:header="1134" w:footer="1134" w:gutter="0"/>
          <w:pgNumType w:fmt="lowerRoman"/>
          <w:cols w:space="720"/>
          <w:formProt w:val="0"/>
          <w:docGrid w:linePitch="100"/>
        </w:sectPr>
      </w:pPr>
      <w:r>
        <w:rPr>
          <w:rFonts w:ascii="Arial" w:hAnsi="Arial"/>
        </w:rPr>
        <w:t>&lt;Contenido de la opinión de los tutores&gt;</w:t>
      </w:r>
    </w:p>
    <w:p w:rsidR="00232ED7" w:rsidRDefault="002766A0">
      <w:pPr>
        <w:spacing w:before="227" w:after="227"/>
        <w:jc w:val="center"/>
        <w:rPr>
          <w:rFonts w:ascii="Arial" w:hAnsi="Arial"/>
          <w:b/>
          <w:bCs/>
          <w:sz w:val="24"/>
        </w:rPr>
      </w:pPr>
      <w:r>
        <w:rPr>
          <w:rFonts w:ascii="Arial" w:hAnsi="Arial"/>
          <w:b/>
          <w:bCs/>
          <w:sz w:val="24"/>
        </w:rPr>
        <w:lastRenderedPageBreak/>
        <w:t>AVAL DEL CLIENTE</w:t>
      </w:r>
    </w:p>
    <w:p w:rsidR="00232ED7" w:rsidRDefault="002766A0">
      <w:pPr>
        <w:pStyle w:val="BodyText"/>
        <w:spacing w:line="360" w:lineRule="auto"/>
        <w:ind w:firstLine="0"/>
        <w:jc w:val="both"/>
        <w:rPr>
          <w:rFonts w:ascii="Arial" w:hAnsi="Arial"/>
        </w:rPr>
        <w:sectPr w:rsidR="00232ED7">
          <w:headerReference w:type="even" r:id="rId35"/>
          <w:headerReference w:type="default" r:id="rId36"/>
          <w:footerReference w:type="even" r:id="rId37"/>
          <w:footerReference w:type="default" r:id="rId38"/>
          <w:pgSz w:w="12240" w:h="15840"/>
          <w:pgMar w:top="1472" w:right="1134" w:bottom="1700" w:left="1134" w:header="1134" w:footer="1134" w:gutter="0"/>
          <w:pgNumType w:fmt="lowerRoman"/>
          <w:cols w:space="720"/>
          <w:formProt w:val="0"/>
          <w:docGrid w:linePitch="100"/>
        </w:sectPr>
      </w:pPr>
      <w:r>
        <w:rPr>
          <w:rFonts w:ascii="Arial" w:hAnsi="Arial"/>
        </w:rPr>
        <w:t>&lt;Contenido del aval del cliente sobre la solución desarrollada&gt;</w:t>
      </w:r>
    </w:p>
    <w:p w:rsidR="00232ED7" w:rsidRDefault="002766A0">
      <w:pPr>
        <w:pStyle w:val="Heading1"/>
      </w:pPr>
      <w:bookmarkStart w:id="2" w:name="_Toc149385654"/>
      <w:r>
        <w:lastRenderedPageBreak/>
        <w:t>INTRODUCCIÓN</w:t>
      </w:r>
      <w:bookmarkEnd w:id="2"/>
    </w:p>
    <w:p w:rsidR="00DA6174" w:rsidRDefault="002766A0">
      <w:pPr>
        <w:pStyle w:val="BodyText"/>
        <w:spacing w:line="360" w:lineRule="auto"/>
        <w:ind w:firstLine="0"/>
        <w:jc w:val="both"/>
        <w:rPr>
          <w:rFonts w:ascii="Arial" w:hAnsi="Arial" w:cs="Arial"/>
          <w:lang w:val="es-MX"/>
        </w:rPr>
      </w:pPr>
      <w:r>
        <w:rPr>
          <w:rFonts w:ascii="Arial" w:hAnsi="Arial" w:cs="Arial"/>
        </w:rPr>
        <w:t>L</w:t>
      </w:r>
      <w:r>
        <w:rPr>
          <w:rFonts w:ascii="Arial" w:hAnsi="Arial" w:cs="Arial"/>
          <w:lang w:val="es-MX"/>
        </w:rPr>
        <w:t xml:space="preserve">os avances Tecnológicos en las aplicaciones web han sido uno de los mayores impulsores del cambio en la forma en que interactuamos con el mundo digital. En los últimos años, </w:t>
      </w:r>
      <w:r w:rsidR="005F72C0">
        <w:rPr>
          <w:rFonts w:ascii="Arial" w:hAnsi="Arial" w:cs="Arial"/>
          <w:lang w:val="es-MX"/>
        </w:rPr>
        <w:t>se observa</w:t>
      </w:r>
      <w:r>
        <w:rPr>
          <w:rFonts w:ascii="Arial" w:hAnsi="Arial" w:cs="Arial"/>
          <w:lang w:val="es-MX"/>
        </w:rPr>
        <w:t xml:space="preserve"> una evolución constante en la tecnología web, que ha llevado a una mayor eficiencia, seguridad y funcionalidad en las aplicaciones. </w:t>
      </w:r>
      <w:r w:rsidR="007243CD">
        <w:rPr>
          <w:rFonts w:ascii="Arial" w:hAnsi="Arial" w:cs="Arial"/>
          <w:lang w:val="es-MX"/>
        </w:rPr>
        <w:t>El desarrollo</w:t>
      </w:r>
      <w:r>
        <w:rPr>
          <w:rFonts w:ascii="Arial" w:hAnsi="Arial" w:cs="Arial"/>
          <w:lang w:val="es-MX"/>
        </w:rPr>
        <w:t xml:space="preserve"> de la tecnología web ha permitido la creación de aplicaciones más complejas y sofisticadas, que antes eran imposibles de desarrollar. Dichas aplicaciones modernas son altamente interactivas y ofrecen una experiencia de usuario fluida e intuitiva</w:t>
      </w:r>
      <w:r w:rsidR="004D6325">
        <w:rPr>
          <w:rFonts w:ascii="Arial" w:hAnsi="Arial" w:cs="Arial"/>
          <w:lang w:val="es-MX"/>
        </w:rPr>
        <w:t xml:space="preserve"> </w:t>
      </w:r>
      <w:r w:rsidR="004D6325">
        <w:rPr>
          <w:rFonts w:ascii="Arial" w:hAnsi="Arial" w:cs="Arial"/>
          <w:lang w:val="es-MX"/>
        </w:rPr>
        <w:fldChar w:fldCharType="begin"/>
      </w:r>
      <w:r w:rsidR="00595583">
        <w:rPr>
          <w:rFonts w:ascii="Arial" w:hAnsi="Arial" w:cs="Arial"/>
          <w:lang w:val="es-MX"/>
        </w:rPr>
        <w:instrText xml:space="preserve"> ADDIN ZOTERO_ITEM CSL_CITATION {"citationID":"gRWF2dJq","properties":{"formattedCitation":"(Paredes Colmenar, 2020)","plainCitation":"(Paredes Colmenar, 2020)","noteIndex":0},"citationItems":[{"id":"Jxzjd3cH/YUMbHaQO","uris":["http://zotero.org/users/local/e9zG7BHc/items/ETRA2ANP"],"itemData":{"id":22,"type":"book","event-place":"Madrid","ISBN":"978-84-9171-472-9","language":"es","note":"OCLC: 1148215219","publisher":"Sintesis","publisher-place":"Madrid","source":"Open WorldCat","title":"Aplicaciones web","author":[{"family":"Paredes Colmenar","given":"María del Pilar"}],"issued":{"date-parts":[["2020"]]}}}],"schema":"https://github.com/citation-style-language/schema/raw/master/csl-citation.json"} </w:instrText>
      </w:r>
      <w:r w:rsidR="004D6325">
        <w:rPr>
          <w:rFonts w:ascii="Arial" w:hAnsi="Arial" w:cs="Arial"/>
          <w:lang w:val="es-MX"/>
        </w:rPr>
        <w:fldChar w:fldCharType="separate"/>
      </w:r>
      <w:r w:rsidR="004D6325" w:rsidRPr="004D6325">
        <w:rPr>
          <w:rFonts w:ascii="Arial" w:hAnsi="Arial" w:cs="Arial"/>
        </w:rPr>
        <w:t>(Paredes Colmenar, 2020)</w:t>
      </w:r>
      <w:r w:rsidR="004D6325">
        <w:rPr>
          <w:rFonts w:ascii="Arial" w:hAnsi="Arial" w:cs="Arial"/>
          <w:lang w:val="es-MX"/>
        </w:rPr>
        <w:fldChar w:fldCharType="end"/>
      </w:r>
      <w:r>
        <w:rPr>
          <w:rFonts w:ascii="Arial" w:hAnsi="Arial" w:cs="Arial"/>
          <w:lang w:val="es-MX"/>
        </w:rPr>
        <w:t xml:space="preserve">. </w:t>
      </w:r>
      <w:r w:rsidR="007243CD" w:rsidRPr="007243CD">
        <w:rPr>
          <w:rFonts w:ascii="Arial" w:hAnsi="Arial" w:cs="Arial"/>
          <w:lang w:val="es-MX"/>
        </w:rPr>
        <w:t>P</w:t>
      </w:r>
      <w:r w:rsidR="007243CD">
        <w:rPr>
          <w:rFonts w:ascii="Arial" w:hAnsi="Arial" w:cs="Arial"/>
          <w:lang w:val="es-MX"/>
        </w:rPr>
        <w:t>or consiguiente,</w:t>
      </w:r>
      <w:r>
        <w:rPr>
          <w:rFonts w:ascii="Arial" w:hAnsi="Arial" w:cs="Arial"/>
          <w:lang w:val="es-MX"/>
        </w:rPr>
        <w:t xml:space="preserve"> la tecnología web ha </w:t>
      </w:r>
      <w:r w:rsidR="007243CD">
        <w:rPr>
          <w:rFonts w:ascii="Arial" w:hAnsi="Arial" w:cs="Arial"/>
          <w:lang w:val="es-MX"/>
        </w:rPr>
        <w:t>brindado</w:t>
      </w:r>
      <w:r>
        <w:rPr>
          <w:rFonts w:ascii="Arial" w:hAnsi="Arial" w:cs="Arial"/>
          <w:lang w:val="es-MX"/>
        </w:rPr>
        <w:t xml:space="preserve"> la creación de aplicaciones móviles, lo que ha llevado a una mayor accesibilidad y comodidad para los usuarios. Se pueden observar varios avances significativos en el ámbito de aplicaciones web, entre estos </w:t>
      </w:r>
      <w:r w:rsidR="007243CD">
        <w:rPr>
          <w:rFonts w:ascii="Arial" w:hAnsi="Arial" w:cs="Arial"/>
          <w:lang w:val="es-MX"/>
        </w:rPr>
        <w:t>se pueden</w:t>
      </w:r>
      <w:r>
        <w:rPr>
          <w:rFonts w:ascii="Arial" w:hAnsi="Arial" w:cs="Arial"/>
          <w:lang w:val="es-MX"/>
        </w:rPr>
        <w:t xml:space="preserve"> encontrar</w:t>
      </w:r>
      <w:r w:rsidR="007B69B4">
        <w:rPr>
          <w:rFonts w:ascii="Arial" w:hAnsi="Arial" w:cs="Arial"/>
          <w:lang w:val="es-MX"/>
        </w:rPr>
        <w:t xml:space="preserve"> </w:t>
      </w:r>
      <w:r w:rsidR="007243CD">
        <w:rPr>
          <w:rFonts w:ascii="Arial" w:hAnsi="Arial" w:cs="Arial"/>
          <w:lang w:val="es-MX"/>
        </w:rPr>
        <w:fldChar w:fldCharType="begin"/>
      </w:r>
      <w:r w:rsidR="00595583">
        <w:rPr>
          <w:rFonts w:ascii="Arial" w:hAnsi="Arial" w:cs="Arial"/>
          <w:lang w:val="es-MX"/>
        </w:rPr>
        <w:instrText xml:space="preserve"> ADDIN ZOTERO_ITEM CSL_CITATION {"citationID":"659HVCeU","properties":{"formattedCitation":"(Luna et\\uc0\\u160{}al., 2018)","plainCitation":"(Luna et al., 2018)","noteIndex":0},"citationItems":[{"id":"Jxzjd3cH/EgRQLQQC","uris":["http://zotero.org/users/local/e9zG7BHc/items/364Q2J63"],"itemData":{"id":27,"type":"book","publisher":"RedUsers","source":"Google Scholar","title":"PROGRAMACION WEB Full Stack 24-Salida laboral: Desarrollo frontend y backend-Curso visual y práctico","title-short":"PROGRAMACION WEB Full Stack 24-Salida laboral","volume":"24","author":[{"family":"Luna","given":"Fernando"},{"family":"Millahual","given":"Claudio Peña"},{"family":"Iacono","given":"Matías"}],"issued":{"date-parts":[["2018"]]}}}],"schema":"https://github.com/citation-style-language/schema/raw/master/csl-citation.json"} </w:instrText>
      </w:r>
      <w:r w:rsidR="007243CD">
        <w:rPr>
          <w:rFonts w:ascii="Arial" w:hAnsi="Arial" w:cs="Arial"/>
          <w:lang w:val="es-MX"/>
        </w:rPr>
        <w:fldChar w:fldCharType="separate"/>
      </w:r>
      <w:r w:rsidR="007243CD" w:rsidRPr="007243CD">
        <w:rPr>
          <w:rFonts w:ascii="Arial" w:hAnsi="Arial" w:cs="Arial"/>
        </w:rPr>
        <w:t>(Luna et al., 2018)</w:t>
      </w:r>
      <w:r w:rsidR="007243CD">
        <w:rPr>
          <w:rFonts w:ascii="Arial" w:hAnsi="Arial" w:cs="Arial"/>
          <w:lang w:val="es-MX"/>
        </w:rPr>
        <w:fldChar w:fldCharType="end"/>
      </w:r>
      <w:r w:rsidR="007243CD">
        <w:rPr>
          <w:rFonts w:ascii="Arial" w:hAnsi="Arial" w:cs="Arial"/>
          <w:lang w:val="es-MX"/>
        </w:rPr>
        <w:t>:</w:t>
      </w:r>
    </w:p>
    <w:p w:rsidR="00232ED7" w:rsidRDefault="002766A0">
      <w:pPr>
        <w:pStyle w:val="BodyText"/>
        <w:spacing w:line="360" w:lineRule="auto"/>
        <w:ind w:firstLine="0"/>
        <w:jc w:val="both"/>
        <w:rPr>
          <w:rFonts w:ascii="Arial" w:hAnsi="Arial" w:cs="Arial"/>
          <w:lang w:val="es-MX"/>
        </w:rPr>
      </w:pPr>
      <w:r>
        <w:rPr>
          <w:rFonts w:ascii="Arial" w:hAnsi="Arial" w:cs="Arial"/>
          <w:lang w:val="es-MX"/>
        </w:rPr>
        <w:t>El desarrollo de HTML5. Esta nueva versión del lenguaje de marcado ha permitido la creación de aplicaciones más ricas en contenido multimedia como video y audio. También ha mejorado l</w:t>
      </w:r>
      <w:r w:rsidR="00375F54">
        <w:rPr>
          <w:rFonts w:ascii="Arial" w:hAnsi="Arial" w:cs="Arial"/>
          <w:lang w:val="es-MX"/>
        </w:rPr>
        <w:t>a experiencia con el usuario al brindar</w:t>
      </w:r>
      <w:r>
        <w:rPr>
          <w:rFonts w:ascii="Arial" w:hAnsi="Arial" w:cs="Arial"/>
          <w:lang w:val="es-MX"/>
        </w:rPr>
        <w:t xml:space="preserve"> la creación de aplicaciones más rápidas y responsivas. Otro avance importante en la tecnología web es la introducción de CSS3</w:t>
      </w:r>
      <w:r w:rsidR="00B86A2D">
        <w:rPr>
          <w:rStyle w:val="FootnoteReference"/>
          <w:rFonts w:ascii="Arial" w:hAnsi="Arial" w:cs="Arial"/>
          <w:lang w:val="es-MX"/>
        </w:rPr>
        <w:footnoteReference w:id="1"/>
      </w:r>
      <w:r>
        <w:rPr>
          <w:rFonts w:ascii="Arial" w:hAnsi="Arial" w:cs="Arial"/>
          <w:lang w:val="es-MX"/>
        </w:rPr>
        <w:t xml:space="preserve">. Este lenguaje de estilo ha </w:t>
      </w:r>
      <w:r w:rsidR="00073498">
        <w:rPr>
          <w:rFonts w:ascii="Arial" w:hAnsi="Arial" w:cs="Arial"/>
          <w:lang w:val="es-MX"/>
        </w:rPr>
        <w:t>posibilitado</w:t>
      </w:r>
      <w:r>
        <w:rPr>
          <w:rFonts w:ascii="Arial" w:hAnsi="Arial" w:cs="Arial"/>
          <w:lang w:val="es-MX"/>
        </w:rPr>
        <w:t xml:space="preserve"> la creación de diseños más sofisticados y personalizados para las aplicaciones web. Junto con HTML5</w:t>
      </w:r>
      <w:r w:rsidR="00A6259B">
        <w:rPr>
          <w:rStyle w:val="FootnoteReference"/>
          <w:rFonts w:ascii="Arial" w:hAnsi="Arial" w:cs="Arial"/>
          <w:lang w:val="es-MX"/>
        </w:rPr>
        <w:footnoteReference w:id="2"/>
      </w:r>
      <w:r>
        <w:rPr>
          <w:rFonts w:ascii="Arial" w:hAnsi="Arial" w:cs="Arial"/>
          <w:lang w:val="es-MX"/>
        </w:rPr>
        <w:t xml:space="preserve"> brinda la creación de diseños responsivos que se adaptan a diferentes tamaños de pantallas. Se nota un gran avance también en la seguridad de dichas aplicaciones. Los desarrolladores </w:t>
      </w:r>
      <w:r w:rsidR="00073498">
        <w:rPr>
          <w:rFonts w:ascii="Arial" w:hAnsi="Arial" w:cs="Arial"/>
          <w:lang w:val="es-MX"/>
        </w:rPr>
        <w:t>en la actualidad</w:t>
      </w:r>
      <w:r>
        <w:rPr>
          <w:rFonts w:ascii="Arial" w:hAnsi="Arial" w:cs="Arial"/>
          <w:lang w:val="es-MX"/>
        </w:rPr>
        <w:t xml:space="preserve"> pueden usar HTTPS</w:t>
      </w:r>
      <w:r w:rsidR="00B86A2D">
        <w:rPr>
          <w:rStyle w:val="FootnoteReference"/>
          <w:rFonts w:ascii="Arial" w:hAnsi="Arial" w:cs="Arial"/>
          <w:lang w:val="es-MX"/>
        </w:rPr>
        <w:footnoteReference w:id="3"/>
      </w:r>
      <w:r>
        <w:rPr>
          <w:rFonts w:ascii="Arial" w:hAnsi="Arial" w:cs="Arial"/>
          <w:lang w:val="es-MX"/>
        </w:rPr>
        <w:t xml:space="preserve"> para cifrar las comunicaciones entre los servidores y el navegador del usuario, lo que garantiza que los datos transmitidos sean seguros y privados.</w:t>
      </w:r>
    </w:p>
    <w:p w:rsidR="002766A0" w:rsidRDefault="002766A0">
      <w:pPr>
        <w:pStyle w:val="BodyText"/>
        <w:spacing w:line="360" w:lineRule="auto"/>
        <w:ind w:firstLine="0"/>
        <w:jc w:val="both"/>
        <w:rPr>
          <w:rFonts w:ascii="Arial" w:hAnsi="Arial" w:cs="Arial"/>
          <w:lang w:val="es-MX"/>
        </w:rPr>
      </w:pPr>
      <w:r>
        <w:rPr>
          <w:rFonts w:ascii="Arial" w:hAnsi="Arial" w:cs="Arial"/>
          <w:lang w:val="es-MX"/>
        </w:rPr>
        <w:t xml:space="preserve">En la actualidad el desarrollo web se ha vuelto una tarea cada vez más compleja debido a la gran cantidad de funcionalidades que se requieren para satisfacer las necesidades de los usuarios. Es por ello que el uso de módulos se ha vuelto imprescindible para el desarrollo de aplicaciones web eficientes y escalables. Un módulo es una unidad de software </w:t>
      </w:r>
      <w:r w:rsidR="004D6325">
        <w:rPr>
          <w:rFonts w:ascii="Arial" w:hAnsi="Arial" w:cs="Arial"/>
          <w:lang w:val="es-MX"/>
        </w:rPr>
        <w:t xml:space="preserve">o colección de definiciones de variables </w:t>
      </w:r>
      <w:r>
        <w:rPr>
          <w:rFonts w:ascii="Arial" w:hAnsi="Arial" w:cs="Arial"/>
          <w:lang w:val="es-MX"/>
        </w:rPr>
        <w:t>que se utiliza para agregar una funcionalidad específica a una</w:t>
      </w:r>
      <w:r w:rsidR="00B63C68">
        <w:rPr>
          <w:rFonts w:ascii="Arial" w:hAnsi="Arial" w:cs="Arial"/>
          <w:lang w:val="es-MX"/>
        </w:rPr>
        <w:t xml:space="preserve"> </w:t>
      </w:r>
      <w:r w:rsidR="00B86A2D">
        <w:rPr>
          <w:rFonts w:ascii="Arial" w:hAnsi="Arial" w:cs="Arial"/>
          <w:lang w:val="es-MX"/>
        </w:rPr>
        <w:lastRenderedPageBreak/>
        <w:t>aplicación</w:t>
      </w:r>
      <w:r w:rsidR="002D7DFD">
        <w:rPr>
          <w:rFonts w:ascii="Arial" w:hAnsi="Arial" w:cs="Arial"/>
          <w:lang w:val="es-MX"/>
        </w:rPr>
        <w:t xml:space="preserve"> </w:t>
      </w:r>
      <w:r w:rsidR="002D7DFD" w:rsidRPr="007D0454">
        <w:rPr>
          <w:rFonts w:ascii="Arial" w:hAnsi="Arial" w:cs="Arial"/>
          <w:lang w:val="es-MX"/>
        </w:rPr>
        <w:fldChar w:fldCharType="begin"/>
      </w:r>
      <w:r w:rsidR="00595583">
        <w:rPr>
          <w:rFonts w:ascii="Arial" w:hAnsi="Arial" w:cs="Arial"/>
          <w:lang w:val="es-MX"/>
        </w:rPr>
        <w:instrText xml:space="preserve"> ADDIN ZOTERO_ITEM CSL_CITATION {"citationID":"b0dTpy4C","properties":{"formattedCitation":"(Cass\\uc0\\u225{} &amp; Ufano, 2012)","plainCitation":"(Cassá &amp; Ufano, 2012)","noteIndex":0},"citationItems":[{"id":"Jxzjd3cH/A9jLJOY2","uris":["http://zotero.org/users/local/e9zG7BHc/items/9NEZ9FEY"],"itemData":{"id":25,"type":"book","publisher":"Ministerio de Educación","source":"Google Scholar","title":"Programación web en Java","author":[{"family":"Cassá","given":"José Miguel Ordax"},{"family":"Ufano","given":"Pilar Aranzazu Ocaña Díaz"}],"issued":{"date-parts":[["2012"]]}}}],"schema":"https://github.com/citation-style-language/schema/raw/master/csl-citation.json"} </w:instrText>
      </w:r>
      <w:r w:rsidR="002D7DFD" w:rsidRPr="007D0454">
        <w:rPr>
          <w:rFonts w:ascii="Arial" w:hAnsi="Arial" w:cs="Arial"/>
          <w:lang w:val="es-MX"/>
        </w:rPr>
        <w:fldChar w:fldCharType="separate"/>
      </w:r>
      <w:r w:rsidR="002D7DFD" w:rsidRPr="007D0454">
        <w:rPr>
          <w:rFonts w:ascii="Arial" w:hAnsi="Arial" w:cs="Arial"/>
        </w:rPr>
        <w:t>(Cassá &amp; Ufano, 2012)</w:t>
      </w:r>
      <w:r w:rsidR="002D7DFD" w:rsidRPr="007D0454">
        <w:rPr>
          <w:rFonts w:ascii="Arial" w:hAnsi="Arial" w:cs="Arial"/>
          <w:lang w:val="es-MX"/>
        </w:rPr>
        <w:fldChar w:fldCharType="end"/>
      </w:r>
      <w:r w:rsidRPr="007D0454">
        <w:rPr>
          <w:rFonts w:ascii="Arial" w:hAnsi="Arial" w:cs="Arial"/>
          <w:lang w:val="es-MX"/>
        </w:rPr>
        <w:t>.</w:t>
      </w:r>
      <w:r>
        <w:rPr>
          <w:rFonts w:ascii="Arial" w:hAnsi="Arial" w:cs="Arial"/>
          <w:lang w:val="es-MX"/>
        </w:rPr>
        <w:t xml:space="preserve"> Los módulos permiten la reutilización de código y la modularidad en el diseño de software, lo que facilita su mantenimiento y evolución. En el contexto de las aplicaciones web, los módulos se utilizan para agregar funcionalidades como autenticación, manejo de Bases de Datos, integración con servicios externos, entre otros</w:t>
      </w:r>
      <w:r w:rsidR="002D7DFD">
        <w:rPr>
          <w:rFonts w:ascii="Arial" w:hAnsi="Arial" w:cs="Arial"/>
          <w:lang w:val="es-MX"/>
        </w:rPr>
        <w:t xml:space="preserve"> </w:t>
      </w:r>
      <w:r w:rsidR="002D7DFD">
        <w:rPr>
          <w:rFonts w:ascii="Arial" w:hAnsi="Arial" w:cs="Arial"/>
          <w:lang w:val="es-MX"/>
        </w:rPr>
        <w:fldChar w:fldCharType="begin"/>
      </w:r>
      <w:r w:rsidR="00595583">
        <w:rPr>
          <w:rFonts w:ascii="Arial" w:hAnsi="Arial" w:cs="Arial"/>
          <w:lang w:val="es-MX"/>
        </w:rPr>
        <w:instrText xml:space="preserve"> ADDIN ZOTERO_ITEM CSL_CITATION {"citationID":"iCp3LXmA","properties":{"formattedCitation":"(Luna et\\uc0\\u160{}al., 2018)","plainCitation":"(Luna et al., 2018)","noteIndex":0},"citationItems":[{"id":"Jxzjd3cH/EgRQLQQC","uris":["http://zotero.org/users/local/e9zG7BHc/items/364Q2J63"],"itemData":{"id":27,"type":"book","publisher":"RedUsers","source":"Google Scholar","title":"PROGRAMACION WEB Full Stack 24-Salida laboral: Desarrollo frontend y backend-Curso visual y práctico","title-short":"PROGRAMACION WEB Full Stack 24-Salida laboral","volume":"24","author":[{"family":"Luna","given":"Fernando"},{"family":"Millahual","given":"Claudio Peña"},{"family":"Iacono","given":"Matías"}],"issued":{"date-parts":[["2018"]]}}}],"schema":"https://github.com/citation-style-language/schema/raw/master/csl-citation.json"} </w:instrText>
      </w:r>
      <w:r w:rsidR="002D7DFD">
        <w:rPr>
          <w:rFonts w:ascii="Arial" w:hAnsi="Arial" w:cs="Arial"/>
          <w:lang w:val="es-MX"/>
        </w:rPr>
        <w:fldChar w:fldCharType="separate"/>
      </w:r>
      <w:r w:rsidR="002D7DFD" w:rsidRPr="002D7DFD">
        <w:rPr>
          <w:rFonts w:ascii="Arial" w:hAnsi="Arial" w:cs="Arial"/>
        </w:rPr>
        <w:t>(Luna et al., 2018)</w:t>
      </w:r>
      <w:r w:rsidR="002D7DFD">
        <w:rPr>
          <w:rFonts w:ascii="Arial" w:hAnsi="Arial" w:cs="Arial"/>
          <w:lang w:val="es-MX"/>
        </w:rPr>
        <w:fldChar w:fldCharType="end"/>
      </w:r>
      <w:r>
        <w:rPr>
          <w:rFonts w:ascii="Arial" w:hAnsi="Arial" w:cs="Arial"/>
          <w:lang w:val="es-MX"/>
        </w:rPr>
        <w:t xml:space="preserve">. </w:t>
      </w:r>
    </w:p>
    <w:p w:rsidR="00232ED7" w:rsidRDefault="002766A0">
      <w:pPr>
        <w:pStyle w:val="BodyText"/>
        <w:spacing w:line="360" w:lineRule="auto"/>
        <w:ind w:firstLine="0"/>
        <w:jc w:val="both"/>
        <w:rPr>
          <w:rFonts w:ascii="Arial" w:hAnsi="Arial" w:cs="Arial"/>
          <w:lang w:val="es-MX"/>
        </w:rPr>
      </w:pPr>
      <w:r>
        <w:rPr>
          <w:rFonts w:ascii="Arial" w:hAnsi="Arial" w:cs="Arial"/>
          <w:lang w:val="es-MX"/>
        </w:rPr>
        <w:t xml:space="preserve">Por lo tanto, se puede decir que los módulos </w:t>
      </w:r>
      <w:r w:rsidR="00F95803">
        <w:rPr>
          <w:rFonts w:ascii="Arial" w:hAnsi="Arial" w:cs="Arial"/>
          <w:lang w:val="es-MX"/>
        </w:rPr>
        <w:t>posibilitan</w:t>
      </w:r>
      <w:r>
        <w:rPr>
          <w:rFonts w:ascii="Arial" w:hAnsi="Arial" w:cs="Arial"/>
          <w:lang w:val="es-MX"/>
        </w:rPr>
        <w:t xml:space="preserve"> a los desarrolladores enfocarse en la implementación de funcionalidades específicas sin tener que preocuparse por el desarrollo de funcionalidades básicas anteriores que ya han sido resueltas por otros módulos. Esto acelera el proceso y mejora la calidad del software. A modo de aprendizaje se puede tomar como un ejemplo de módulo: el desarrollo de un módulo de integración de redes sociales, el cual permite a los usuarios autenticarse en una aplicación utilizando sus cuentas de redes sociales y compartir contenido en sus perfiles</w:t>
      </w:r>
      <w:r w:rsidR="00272550">
        <w:rPr>
          <w:rFonts w:ascii="Arial" w:hAnsi="Arial" w:cs="Arial"/>
          <w:lang w:val="es-MX"/>
        </w:rPr>
        <w:t xml:space="preserve"> </w:t>
      </w:r>
      <w:r w:rsidR="00272550">
        <w:rPr>
          <w:rFonts w:ascii="Arial" w:hAnsi="Arial" w:cs="Arial"/>
          <w:lang w:val="es-MX"/>
        </w:rPr>
        <w:fldChar w:fldCharType="begin"/>
      </w:r>
      <w:r w:rsidR="00595583">
        <w:rPr>
          <w:rFonts w:ascii="Arial" w:hAnsi="Arial" w:cs="Arial"/>
          <w:lang w:val="es-MX"/>
        </w:rPr>
        <w:instrText xml:space="preserve"> ADDIN ZOTERO_ITEM CSL_CITATION {"citationID":"tQYZCU5I","properties":{"formattedCitation":"(Paredes Colmenar, 2020)","plainCitation":"(Paredes Colmenar, 2020)","noteIndex":0},"citationItems":[{"id":"Jxzjd3cH/YUMbHaQO","uris":["http://zotero.org/users/local/e9zG7BHc/items/ETRA2ANP"],"itemData":{"id":22,"type":"book","event-place":"Madrid","ISBN":"978-84-9171-472-9","language":"es","note":"OCLC: 1148215219","publisher":"Sintesis","publisher-place":"Madrid","source":"Open WorldCat","title":"Aplicaciones web","author":[{"family":"Paredes Colmenar","given":"María del Pilar"}],"issued":{"date-parts":[["2020"]]}}}],"schema":"https://github.com/citation-style-language/schema/raw/master/csl-citation.json"} </w:instrText>
      </w:r>
      <w:r w:rsidR="00272550">
        <w:rPr>
          <w:rFonts w:ascii="Arial" w:hAnsi="Arial" w:cs="Arial"/>
          <w:lang w:val="es-MX"/>
        </w:rPr>
        <w:fldChar w:fldCharType="separate"/>
      </w:r>
      <w:r w:rsidR="00272550" w:rsidRPr="00272550">
        <w:rPr>
          <w:rFonts w:ascii="Arial" w:hAnsi="Arial" w:cs="Arial"/>
        </w:rPr>
        <w:t>(Paredes Colmenar, 2020)</w:t>
      </w:r>
      <w:r w:rsidR="00272550">
        <w:rPr>
          <w:rFonts w:ascii="Arial" w:hAnsi="Arial" w:cs="Arial"/>
          <w:lang w:val="es-MX"/>
        </w:rPr>
        <w:fldChar w:fldCharType="end"/>
      </w:r>
      <w:r>
        <w:rPr>
          <w:rFonts w:ascii="Arial" w:hAnsi="Arial" w:cs="Arial"/>
          <w:lang w:val="es-MX"/>
        </w:rPr>
        <w:t xml:space="preserve">. </w:t>
      </w:r>
    </w:p>
    <w:p w:rsidR="00232ED7" w:rsidRDefault="00232ED7">
      <w:pPr>
        <w:pStyle w:val="BodyText"/>
        <w:spacing w:line="360" w:lineRule="auto"/>
        <w:ind w:firstLine="0"/>
        <w:jc w:val="both"/>
        <w:rPr>
          <w:rFonts w:ascii="Arial" w:hAnsi="Arial" w:cs="Arial"/>
          <w:lang w:val="es-MX"/>
        </w:rPr>
      </w:pPr>
    </w:p>
    <w:p w:rsidR="00E40D8A" w:rsidRDefault="002766A0">
      <w:pPr>
        <w:pStyle w:val="BodyText"/>
        <w:spacing w:line="360" w:lineRule="auto"/>
        <w:ind w:firstLine="0"/>
        <w:jc w:val="both"/>
        <w:rPr>
          <w:rFonts w:ascii="Arial" w:hAnsi="Arial" w:cs="Arial"/>
          <w:lang w:val="es-MX"/>
        </w:rPr>
      </w:pPr>
      <w:r>
        <w:rPr>
          <w:rFonts w:ascii="Arial" w:hAnsi="Arial" w:cs="Arial"/>
          <w:lang w:val="es-MX"/>
        </w:rPr>
        <w:t xml:space="preserve">El soporte </w:t>
      </w:r>
      <w:r w:rsidRPr="00272550">
        <w:rPr>
          <w:rFonts w:ascii="Arial" w:hAnsi="Arial" w:cs="Arial"/>
          <w:lang w:val="es-MX"/>
        </w:rPr>
        <w:t>tecnológico</w:t>
      </w:r>
      <w:r>
        <w:rPr>
          <w:rFonts w:ascii="Arial" w:hAnsi="Arial" w:cs="Arial"/>
          <w:lang w:val="es-MX"/>
        </w:rPr>
        <w:t xml:space="preserve"> es una de las áreas más importantes en cualquier organización que utiliza tecnología para sus operaciones diarias. La rápida evolución de la tecnología ha llevado a una mayor complejidad en los sistemas y en las aplicaciones, lo que ha aumentado la cantidad de incidencias que pueden surgir. </w:t>
      </w:r>
    </w:p>
    <w:p w:rsidR="001922EA" w:rsidRDefault="002766A0">
      <w:pPr>
        <w:pStyle w:val="BodyText"/>
        <w:spacing w:line="360" w:lineRule="auto"/>
        <w:ind w:firstLine="0"/>
        <w:jc w:val="both"/>
        <w:rPr>
          <w:rFonts w:ascii="Arial" w:hAnsi="Arial" w:cs="Arial"/>
          <w:lang w:val="es-MX"/>
        </w:rPr>
      </w:pPr>
      <w:r>
        <w:rPr>
          <w:rFonts w:ascii="Arial" w:hAnsi="Arial" w:cs="Arial"/>
          <w:lang w:val="es-MX"/>
        </w:rPr>
        <w:t xml:space="preserve">Estas incidencias </w:t>
      </w:r>
      <w:r w:rsidR="001922EA">
        <w:rPr>
          <w:rFonts w:ascii="Arial" w:hAnsi="Arial" w:cs="Arial"/>
          <w:lang w:val="es-MX"/>
        </w:rPr>
        <w:t>influyen en la obtención de</w:t>
      </w:r>
      <w:r>
        <w:rPr>
          <w:rFonts w:ascii="Arial" w:hAnsi="Arial" w:cs="Arial"/>
          <w:lang w:val="es-MX"/>
        </w:rPr>
        <w:t xml:space="preserve"> un impacto significativo en la productividad y la eficiencia de la organización, por lo que es fundamental contar con un equipo de soporte </w:t>
      </w:r>
      <w:r w:rsidR="00272550">
        <w:rPr>
          <w:rFonts w:ascii="Arial" w:hAnsi="Arial" w:cs="Arial"/>
          <w:lang w:val="es-MX"/>
        </w:rPr>
        <w:t>tecnológico</w:t>
      </w:r>
      <w:r>
        <w:rPr>
          <w:rFonts w:ascii="Arial" w:hAnsi="Arial" w:cs="Arial"/>
          <w:lang w:val="es-MX"/>
        </w:rPr>
        <w:t xml:space="preserve"> competente y eficiente. En este sentido el soporte </w:t>
      </w:r>
      <w:r w:rsidRPr="00272550">
        <w:rPr>
          <w:rFonts w:ascii="Arial" w:hAnsi="Arial" w:cs="Arial"/>
          <w:lang w:val="es-MX"/>
        </w:rPr>
        <w:t>tecnológico</w:t>
      </w:r>
      <w:r>
        <w:rPr>
          <w:rFonts w:ascii="Arial" w:hAnsi="Arial" w:cs="Arial"/>
          <w:lang w:val="es-MX"/>
        </w:rPr>
        <w:t xml:space="preserve"> se ha vuelto cada vez más importante en la actualidad debido a la creciente dependencia de las organizaciones de la tecnología para sus operaciones diarias. Las incidencias tecnológicas pueden variar desde problemas menores, como la configuración de una impresora, hasta problemas de mayor envergadura, como una falla en el servidor que afecta a toda la organización</w:t>
      </w:r>
      <w:r w:rsidR="002D7DFD">
        <w:rPr>
          <w:rFonts w:ascii="Arial" w:hAnsi="Arial" w:cs="Arial"/>
          <w:lang w:val="es-MX"/>
        </w:rPr>
        <w:t xml:space="preserve"> </w:t>
      </w:r>
      <w:r w:rsidR="002D7DFD">
        <w:rPr>
          <w:rFonts w:ascii="Arial" w:hAnsi="Arial" w:cs="Arial"/>
          <w:lang w:val="es-MX"/>
        </w:rPr>
        <w:fldChar w:fldCharType="begin"/>
      </w:r>
      <w:r w:rsidR="00595583">
        <w:rPr>
          <w:rFonts w:ascii="Arial" w:hAnsi="Arial" w:cs="Arial"/>
          <w:lang w:val="es-MX"/>
        </w:rPr>
        <w:instrText xml:space="preserve"> ADDIN ZOTERO_ITEM CSL_CITATION {"citationID":"4cE6hr1J","properties":{"formattedCitation":"(Vilchez Velasquez, 2022)","plainCitation":"(Vilchez Velasquez, 2022)","noteIndex":0},"citationItems":[{"id":"Jxzjd3cH/HxwCHXlX","uris":["http://zotero.org/users/local/e9zG7BHc/items/5N49JJ9Z"],"itemData":{"id":31,"type":"article-journal","note":"publisher: Universidad César Vallejo","source":"Google Scholar","title":"Metodología ITIL v3 en la gestión de incidencias de la oficina de soporte técnico de una universidad privada, Lima 2022","author":[{"family":"Vilchez Velasquez","given":"Diego Milan"}],"issued":{"date-parts":[["2022"]]}}}],"schema":"https://github.com/citation-style-language/schema/raw/master/csl-citation.json"} </w:instrText>
      </w:r>
      <w:r w:rsidR="002D7DFD">
        <w:rPr>
          <w:rFonts w:ascii="Arial" w:hAnsi="Arial" w:cs="Arial"/>
          <w:lang w:val="es-MX"/>
        </w:rPr>
        <w:fldChar w:fldCharType="separate"/>
      </w:r>
      <w:r w:rsidR="002D7DFD" w:rsidRPr="002D7DFD">
        <w:rPr>
          <w:rFonts w:ascii="Arial" w:hAnsi="Arial" w:cs="Arial"/>
        </w:rPr>
        <w:t>(Vilchez Velasquez, 2022)</w:t>
      </w:r>
      <w:r w:rsidR="002D7DFD">
        <w:rPr>
          <w:rFonts w:ascii="Arial" w:hAnsi="Arial" w:cs="Arial"/>
          <w:lang w:val="es-MX"/>
        </w:rPr>
        <w:fldChar w:fldCharType="end"/>
      </w:r>
      <w:r w:rsidR="009426FF">
        <w:rPr>
          <w:rFonts w:ascii="Arial" w:hAnsi="Arial" w:cs="Arial"/>
          <w:lang w:val="es-MX"/>
        </w:rPr>
        <w:t>. A modo de ejemplo</w:t>
      </w:r>
      <w:r>
        <w:rPr>
          <w:rFonts w:ascii="Arial" w:hAnsi="Arial" w:cs="Arial"/>
          <w:lang w:val="es-MX"/>
        </w:rPr>
        <w:t xml:space="preserve">, como incidencias </w:t>
      </w:r>
      <w:r w:rsidR="00C8293F">
        <w:rPr>
          <w:rFonts w:ascii="Arial" w:hAnsi="Arial" w:cs="Arial"/>
          <w:lang w:val="es-MX"/>
        </w:rPr>
        <w:t>tecnológicas más comunes se puede</w:t>
      </w:r>
      <w:r w:rsidR="001922EA">
        <w:rPr>
          <w:rFonts w:ascii="Arial" w:hAnsi="Arial" w:cs="Arial"/>
          <w:lang w:val="es-MX"/>
        </w:rPr>
        <w:t xml:space="preserve"> encontrar:</w:t>
      </w:r>
    </w:p>
    <w:p w:rsidR="00E40D8A" w:rsidRDefault="001922EA" w:rsidP="001922EA">
      <w:pPr>
        <w:pStyle w:val="BodyText"/>
        <w:numPr>
          <w:ilvl w:val="0"/>
          <w:numId w:val="14"/>
        </w:numPr>
        <w:spacing w:line="360" w:lineRule="auto"/>
        <w:jc w:val="both"/>
        <w:rPr>
          <w:rFonts w:ascii="Arial" w:hAnsi="Arial" w:cs="Arial"/>
          <w:lang w:val="es-MX"/>
        </w:rPr>
      </w:pPr>
      <w:r>
        <w:rPr>
          <w:rFonts w:ascii="Arial" w:hAnsi="Arial" w:cs="Arial"/>
          <w:lang w:val="es-MX"/>
        </w:rPr>
        <w:t>La</w:t>
      </w:r>
      <w:r w:rsidR="002766A0">
        <w:rPr>
          <w:rFonts w:ascii="Arial" w:hAnsi="Arial" w:cs="Arial"/>
          <w:lang w:val="es-MX"/>
        </w:rPr>
        <w:t xml:space="preserve"> seguridad de la información (</w:t>
      </w:r>
      <w:r w:rsidR="009426FF">
        <w:rPr>
          <w:rFonts w:ascii="Arial" w:hAnsi="Arial" w:cs="Arial"/>
          <w:lang w:val="es-MX"/>
        </w:rPr>
        <w:t>c</w:t>
      </w:r>
      <w:r w:rsidR="002766A0">
        <w:rPr>
          <w:rFonts w:ascii="Arial" w:hAnsi="Arial" w:cs="Arial"/>
          <w:lang w:val="es-MX"/>
        </w:rPr>
        <w:t>on la creciente cantidad de datos sensibles que se manejan en las organizaciones, la seguridad de la información se ha vuelto una preocupación crítica</w:t>
      </w:r>
      <w:r w:rsidR="00C8293F">
        <w:rPr>
          <w:rFonts w:ascii="Arial" w:hAnsi="Arial" w:cs="Arial"/>
          <w:lang w:val="es-MX"/>
        </w:rPr>
        <w:t>)</w:t>
      </w:r>
      <w:r w:rsidR="002766A0">
        <w:rPr>
          <w:rFonts w:ascii="Arial" w:hAnsi="Arial" w:cs="Arial"/>
          <w:lang w:val="es-MX"/>
        </w:rPr>
        <w:t xml:space="preserve">. </w:t>
      </w:r>
    </w:p>
    <w:p w:rsidR="001922EA" w:rsidRDefault="002766A0" w:rsidP="001922EA">
      <w:pPr>
        <w:pStyle w:val="BodyText"/>
        <w:numPr>
          <w:ilvl w:val="0"/>
          <w:numId w:val="14"/>
        </w:numPr>
        <w:spacing w:line="360" w:lineRule="auto"/>
        <w:jc w:val="both"/>
        <w:rPr>
          <w:rFonts w:ascii="Arial" w:hAnsi="Arial" w:cs="Arial"/>
          <w:lang w:val="es-MX"/>
        </w:rPr>
      </w:pPr>
      <w:r>
        <w:rPr>
          <w:rFonts w:ascii="Arial" w:hAnsi="Arial" w:cs="Arial"/>
          <w:lang w:val="es-MX"/>
        </w:rPr>
        <w:lastRenderedPageBreak/>
        <w:t xml:space="preserve">Los equipos de soporte técnico deben asegurarse de que los sistemas y aplicaciones estén debidamente protegidos contra ataques cibernéticos </w:t>
      </w:r>
      <w:r w:rsidR="00C8293F">
        <w:rPr>
          <w:rFonts w:ascii="Arial" w:hAnsi="Arial" w:cs="Arial"/>
          <w:lang w:val="es-MX"/>
        </w:rPr>
        <w:t>y vulnerabilidades de seguridad</w:t>
      </w:r>
      <w:r>
        <w:rPr>
          <w:rFonts w:ascii="Arial" w:hAnsi="Arial" w:cs="Arial"/>
          <w:lang w:val="es-MX"/>
        </w:rPr>
        <w:t xml:space="preserve">, falta de compatibilidad </w:t>
      </w:r>
      <w:r w:rsidR="001922EA">
        <w:rPr>
          <w:rFonts w:ascii="Arial" w:hAnsi="Arial" w:cs="Arial"/>
          <w:lang w:val="es-MX"/>
        </w:rPr>
        <w:t xml:space="preserve">entre sistemas y aplicaciones. </w:t>
      </w:r>
      <w:r w:rsidR="001922EA" w:rsidRPr="001922EA">
        <w:rPr>
          <w:rFonts w:ascii="Arial" w:hAnsi="Arial" w:cs="Arial"/>
          <w:lang w:val="es-MX"/>
        </w:rPr>
        <w:t>L</w:t>
      </w:r>
      <w:r w:rsidRPr="001922EA">
        <w:rPr>
          <w:rFonts w:ascii="Arial" w:hAnsi="Arial" w:cs="Arial"/>
          <w:lang w:val="es-MX"/>
        </w:rPr>
        <w:t xml:space="preserve">as organizaciones utilizan una variedad de sistemas y aplicaciones diferentes para sus operaciones diarias, y, </w:t>
      </w:r>
      <w:r w:rsidR="00E40D8A" w:rsidRPr="001922EA">
        <w:rPr>
          <w:rFonts w:ascii="Arial" w:hAnsi="Arial" w:cs="Arial"/>
          <w:lang w:val="es-MX"/>
        </w:rPr>
        <w:t>a menudo, estos sistemas no está</w:t>
      </w:r>
      <w:r w:rsidRPr="001922EA">
        <w:rPr>
          <w:rFonts w:ascii="Arial" w:hAnsi="Arial" w:cs="Arial"/>
          <w:lang w:val="es-MX"/>
        </w:rPr>
        <w:t>n diseñados para trabajar en conjunto. Esto puede llevar a problemas de integración y dificultades en el intercambio de datos entre sistema</w:t>
      </w:r>
      <w:r w:rsidR="001922EA">
        <w:rPr>
          <w:rFonts w:ascii="Arial" w:hAnsi="Arial" w:cs="Arial"/>
          <w:lang w:val="es-MX"/>
        </w:rPr>
        <w:t xml:space="preserve">s. </w:t>
      </w:r>
    </w:p>
    <w:p w:rsidR="00232ED7" w:rsidRDefault="001922EA" w:rsidP="001922EA">
      <w:pPr>
        <w:pStyle w:val="BodyText"/>
        <w:numPr>
          <w:ilvl w:val="0"/>
          <w:numId w:val="14"/>
        </w:numPr>
        <w:spacing w:line="360" w:lineRule="auto"/>
        <w:jc w:val="both"/>
        <w:rPr>
          <w:rFonts w:ascii="Arial" w:hAnsi="Arial" w:cs="Arial"/>
          <w:lang w:val="es-MX"/>
        </w:rPr>
      </w:pPr>
      <w:r>
        <w:rPr>
          <w:rFonts w:ascii="Arial" w:hAnsi="Arial" w:cs="Arial"/>
          <w:lang w:val="es-MX"/>
        </w:rPr>
        <w:t>L</w:t>
      </w:r>
      <w:r w:rsidR="002766A0">
        <w:rPr>
          <w:rFonts w:ascii="Arial" w:hAnsi="Arial" w:cs="Arial"/>
          <w:lang w:val="es-MX"/>
        </w:rPr>
        <w:t>a d</w:t>
      </w:r>
      <w:r>
        <w:rPr>
          <w:rFonts w:ascii="Arial" w:hAnsi="Arial" w:cs="Arial"/>
          <w:lang w:val="es-MX"/>
        </w:rPr>
        <w:t xml:space="preserve">isponibilidad y el rendimiento. </w:t>
      </w:r>
      <w:r w:rsidR="002766A0">
        <w:rPr>
          <w:rFonts w:ascii="Arial" w:hAnsi="Arial" w:cs="Arial"/>
          <w:lang w:val="es-MX"/>
        </w:rPr>
        <w:t>Los sistemas y aplicaciones deben estar disponibles en todo momento para garantizar la continuidad del negocio. Además, deben tener un rendimiento óptimo para garantizar la eficiencia y la p</w:t>
      </w:r>
      <w:r>
        <w:rPr>
          <w:rFonts w:ascii="Arial" w:hAnsi="Arial" w:cs="Arial"/>
          <w:lang w:val="es-MX"/>
        </w:rPr>
        <w:t>roductividad de la organización</w:t>
      </w:r>
      <w:r w:rsidR="002766A0">
        <w:rPr>
          <w:rFonts w:ascii="Arial" w:hAnsi="Arial" w:cs="Arial"/>
          <w:lang w:val="es-MX"/>
        </w:rPr>
        <w:t>.</w:t>
      </w:r>
    </w:p>
    <w:p w:rsidR="00232ED7" w:rsidRDefault="00232ED7">
      <w:pPr>
        <w:pStyle w:val="BodyText"/>
        <w:spacing w:line="360" w:lineRule="auto"/>
        <w:ind w:firstLine="0"/>
        <w:jc w:val="both"/>
        <w:rPr>
          <w:rFonts w:ascii="Arial" w:hAnsi="Arial" w:cs="Arial"/>
          <w:lang w:val="es-MX"/>
        </w:rPr>
      </w:pPr>
    </w:p>
    <w:p w:rsidR="00E40D8A" w:rsidRPr="0024620E" w:rsidRDefault="002766A0">
      <w:pPr>
        <w:pStyle w:val="BodyText"/>
        <w:spacing w:line="360" w:lineRule="auto"/>
        <w:ind w:firstLine="0"/>
        <w:jc w:val="both"/>
        <w:rPr>
          <w:rFonts w:ascii="Arial" w:hAnsi="Arial" w:cs="Arial"/>
          <w:u w:val="single"/>
          <w:lang w:val="es-MX"/>
        </w:rPr>
      </w:pPr>
      <w:r>
        <w:rPr>
          <w:rFonts w:ascii="Arial" w:hAnsi="Arial" w:cs="Arial"/>
          <w:lang w:val="es-MX"/>
        </w:rPr>
        <w:t>En la Universidad de</w:t>
      </w:r>
      <w:r w:rsidR="00B24128">
        <w:rPr>
          <w:rFonts w:ascii="Arial" w:hAnsi="Arial" w:cs="Arial"/>
          <w:lang w:val="es-MX"/>
        </w:rPr>
        <w:t xml:space="preserve"> las</w:t>
      </w:r>
      <w:r>
        <w:rPr>
          <w:rFonts w:ascii="Arial" w:hAnsi="Arial" w:cs="Arial"/>
          <w:lang w:val="es-MX"/>
        </w:rPr>
        <w:t xml:space="preserve"> Ciencias Informáticas (UCI) existe un Centro de Soporte</w:t>
      </w:r>
      <w:r w:rsidR="0079696A">
        <w:rPr>
          <w:rFonts w:ascii="Arial" w:hAnsi="Arial" w:cs="Arial"/>
          <w:lang w:val="es-MX"/>
        </w:rPr>
        <w:t xml:space="preserve"> Tecnológico</w:t>
      </w:r>
      <w:r>
        <w:rPr>
          <w:rFonts w:ascii="Arial" w:hAnsi="Arial" w:cs="Arial"/>
          <w:lang w:val="es-MX"/>
        </w:rPr>
        <w:t xml:space="preserve">, </w:t>
      </w:r>
      <w:r w:rsidR="0079696A">
        <w:rPr>
          <w:rFonts w:ascii="Arial" w:hAnsi="Arial" w:cs="Arial"/>
          <w:lang w:val="es-MX"/>
        </w:rPr>
        <w:t>cuya misión es “</w:t>
      </w:r>
      <w:r w:rsidR="0033489E">
        <w:rPr>
          <w:rFonts w:ascii="Arial" w:hAnsi="Arial" w:cs="Arial"/>
          <w:i/>
          <w:lang w:val="es-MX"/>
        </w:rPr>
        <w:t>B</w:t>
      </w:r>
      <w:r w:rsidRPr="0033489E">
        <w:rPr>
          <w:rFonts w:ascii="Arial" w:hAnsi="Arial" w:cs="Arial"/>
          <w:i/>
          <w:lang w:val="es-MX"/>
        </w:rPr>
        <w:t>rindar el servicio de soporte técnico a las aplicaciones y servicios informáticos desarrollados por la Universidad de las Ciencias Informáticas con calidad y eficiencia a partir de una correcta gestión de los mismos</w:t>
      </w:r>
      <w:r w:rsidR="0079696A">
        <w:rPr>
          <w:rFonts w:ascii="Arial" w:hAnsi="Arial" w:cs="Arial"/>
          <w:lang w:val="es-MX"/>
        </w:rPr>
        <w:t>” (</w:t>
      </w:r>
      <w:r w:rsidR="001922EA" w:rsidRPr="00E266BD">
        <w:rPr>
          <w:rFonts w:ascii="Arial" w:hAnsi="Arial" w:cs="Arial"/>
          <w:u w:val="single"/>
          <w:lang w:val="es-MX"/>
        </w:rPr>
        <w:t>https://soporte.uci.cu/nosotros</w:t>
      </w:r>
      <w:r w:rsidR="0079696A">
        <w:rPr>
          <w:rFonts w:ascii="Arial" w:hAnsi="Arial" w:cs="Arial"/>
          <w:lang w:val="es-MX"/>
        </w:rPr>
        <w:t>)</w:t>
      </w:r>
      <w:r>
        <w:rPr>
          <w:rFonts w:ascii="Arial" w:hAnsi="Arial" w:cs="Arial"/>
          <w:lang w:val="es-MX"/>
        </w:rPr>
        <w:t xml:space="preserve">. El Centro de Soporte Tecnológico se inserta en el proceso </w:t>
      </w:r>
      <w:r w:rsidR="001922EA" w:rsidRPr="001922EA">
        <w:rPr>
          <w:rFonts w:ascii="Arial" w:hAnsi="Arial" w:cs="Arial"/>
          <w:lang w:val="es-MX"/>
        </w:rPr>
        <w:t>de desarrollo de software</w:t>
      </w:r>
      <w:r>
        <w:rPr>
          <w:rFonts w:ascii="Arial" w:hAnsi="Arial" w:cs="Arial"/>
          <w:lang w:val="es-MX"/>
        </w:rPr>
        <w:t xml:space="preserve"> de la UCI </w:t>
      </w:r>
      <w:r w:rsidRPr="00E94204">
        <w:rPr>
          <w:rFonts w:ascii="Arial" w:hAnsi="Arial" w:cs="Arial"/>
          <w:lang w:val="es-MX"/>
        </w:rPr>
        <w:t>luego de terminar el proceso de calidad ejecutados por la Dirección de Calidad subordinada a la Vicerrectoría de Producción.</w:t>
      </w:r>
    </w:p>
    <w:p w:rsidR="00C2105C" w:rsidRDefault="00C2105C">
      <w:pPr>
        <w:pStyle w:val="BodyText"/>
        <w:spacing w:line="360" w:lineRule="auto"/>
        <w:ind w:firstLine="0"/>
        <w:jc w:val="both"/>
        <w:rPr>
          <w:rFonts w:ascii="Arial" w:hAnsi="Arial" w:cs="Arial"/>
          <w:lang w:val="es-MX"/>
        </w:rPr>
      </w:pPr>
      <w:r>
        <w:rPr>
          <w:rFonts w:ascii="Arial" w:hAnsi="Arial" w:cs="Arial"/>
          <w:lang w:val="es-MX"/>
        </w:rPr>
        <w:t xml:space="preserve">El Centro de Soporte contaba anteriormente con la plataforma </w:t>
      </w:r>
      <w:proofErr w:type="spellStart"/>
      <w:r w:rsidR="00D9688D" w:rsidRPr="00A83D97">
        <w:rPr>
          <w:rFonts w:ascii="Arial" w:hAnsi="Arial" w:cs="Arial"/>
          <w:lang w:val="es-MX"/>
        </w:rPr>
        <w:t>ServiceDesk</w:t>
      </w:r>
      <w:proofErr w:type="spellEnd"/>
      <w:r w:rsidR="00D9688D">
        <w:rPr>
          <w:rFonts w:ascii="Arial" w:hAnsi="Arial" w:cs="Arial"/>
          <w:lang w:val="es-MX"/>
        </w:rPr>
        <w:t>. Esta plataforma es</w:t>
      </w:r>
      <w:r>
        <w:rPr>
          <w:rFonts w:ascii="Arial" w:hAnsi="Arial" w:cs="Arial"/>
          <w:lang w:val="es-MX"/>
        </w:rPr>
        <w:t xml:space="preserve"> privativa y </w:t>
      </w:r>
      <w:r w:rsidR="00D9688D">
        <w:rPr>
          <w:rFonts w:ascii="Arial" w:hAnsi="Arial" w:cs="Arial"/>
          <w:lang w:val="es-MX"/>
        </w:rPr>
        <w:t>la licencia de su uso expiró hace algún tiempo</w:t>
      </w:r>
      <w:r w:rsidR="00FF20C0">
        <w:rPr>
          <w:rFonts w:ascii="Arial" w:hAnsi="Arial" w:cs="Arial"/>
          <w:lang w:val="es-MX"/>
        </w:rPr>
        <w:t xml:space="preserve"> </w:t>
      </w:r>
      <w:r w:rsidR="00D9688D">
        <w:rPr>
          <w:rFonts w:ascii="Arial" w:hAnsi="Arial" w:cs="Arial"/>
          <w:lang w:val="es-MX"/>
        </w:rPr>
        <w:t>sin posibilidad de nuevo pago para mantenerla. Ante tal situación,</w:t>
      </w:r>
      <w:r w:rsidR="00FF20C0">
        <w:rPr>
          <w:rFonts w:ascii="Arial" w:hAnsi="Arial" w:cs="Arial"/>
          <w:lang w:val="es-MX"/>
        </w:rPr>
        <w:t xml:space="preserve"> </w:t>
      </w:r>
      <w:r w:rsidR="00D9688D">
        <w:rPr>
          <w:rFonts w:ascii="Arial" w:hAnsi="Arial" w:cs="Arial"/>
          <w:lang w:val="es-MX"/>
        </w:rPr>
        <w:t xml:space="preserve">se decidió </w:t>
      </w:r>
      <w:r w:rsidR="00FF20C0">
        <w:rPr>
          <w:rFonts w:ascii="Arial" w:hAnsi="Arial" w:cs="Arial"/>
          <w:lang w:val="es-MX"/>
        </w:rPr>
        <w:t xml:space="preserve">migrar para </w:t>
      </w:r>
      <w:proofErr w:type="spellStart"/>
      <w:r w:rsidR="00FF20C0" w:rsidRPr="00E94204">
        <w:rPr>
          <w:rFonts w:ascii="Arial" w:hAnsi="Arial" w:cs="Arial"/>
          <w:lang w:val="es-MX"/>
        </w:rPr>
        <w:t>Xamac</w:t>
      </w:r>
      <w:proofErr w:type="spellEnd"/>
      <w:r w:rsidR="00E94204">
        <w:rPr>
          <w:rFonts w:ascii="Arial" w:hAnsi="Arial" w:cs="Arial"/>
          <w:lang w:val="es-MX"/>
        </w:rPr>
        <w:t xml:space="preserve"> </w:t>
      </w:r>
      <w:r w:rsidR="00FF20C0">
        <w:rPr>
          <w:rFonts w:ascii="Arial" w:hAnsi="Arial" w:cs="Arial"/>
          <w:lang w:val="es-MX"/>
        </w:rPr>
        <w:t>una plataforma gratuita y enfocada en software libre</w:t>
      </w:r>
      <w:r w:rsidR="00A83D97">
        <w:rPr>
          <w:rFonts w:ascii="Arial" w:hAnsi="Arial" w:cs="Arial"/>
          <w:lang w:val="es-MX"/>
        </w:rPr>
        <w:t xml:space="preserve"> pero limitada en la gestión de incidencias tecnológicas por falta de requisitos que si presentaba la plataforma inicial.</w:t>
      </w:r>
    </w:p>
    <w:p w:rsidR="00641280" w:rsidRDefault="002766A0">
      <w:pPr>
        <w:pStyle w:val="BodyText"/>
        <w:spacing w:line="360" w:lineRule="auto"/>
        <w:ind w:firstLine="0"/>
        <w:jc w:val="both"/>
        <w:rPr>
          <w:rFonts w:ascii="Arial" w:hAnsi="Arial" w:cs="Arial"/>
          <w:lang w:val="es-MX"/>
        </w:rPr>
      </w:pPr>
      <w:r>
        <w:rPr>
          <w:rFonts w:ascii="Arial" w:hAnsi="Arial" w:cs="Arial"/>
          <w:lang w:val="es-MX"/>
        </w:rPr>
        <w:t xml:space="preserve">Actualmente el Centro </w:t>
      </w:r>
      <w:r w:rsidR="00D9688D">
        <w:rPr>
          <w:rFonts w:ascii="Arial" w:hAnsi="Arial" w:cs="Arial"/>
          <w:lang w:val="es-MX"/>
        </w:rPr>
        <w:t>cuenta, en dicha plataforma,</w:t>
      </w:r>
      <w:r>
        <w:rPr>
          <w:rFonts w:ascii="Arial" w:hAnsi="Arial" w:cs="Arial"/>
          <w:lang w:val="es-MX"/>
        </w:rPr>
        <w:t xml:space="preserve"> dentro de</w:t>
      </w:r>
      <w:r w:rsidR="00D9688D">
        <w:rPr>
          <w:rFonts w:ascii="Arial" w:hAnsi="Arial" w:cs="Arial"/>
          <w:lang w:val="es-MX"/>
        </w:rPr>
        <w:t xml:space="preserve"> sus tecnologías y aplicaciones, con </w:t>
      </w:r>
      <w:r>
        <w:rPr>
          <w:rFonts w:ascii="Arial" w:hAnsi="Arial" w:cs="Arial"/>
          <w:lang w:val="es-MX"/>
        </w:rPr>
        <w:t xml:space="preserve">un módulo de gestión de incidencias para lograr, mediante las opiniones y aclaraciones del cliente, la obtención de los </w:t>
      </w:r>
      <w:r w:rsidR="00FF20C0">
        <w:rPr>
          <w:rFonts w:ascii="Arial" w:hAnsi="Arial" w:cs="Arial"/>
          <w:lang w:val="es-MX"/>
        </w:rPr>
        <w:t>distintos defectos y errores</w:t>
      </w:r>
      <w:r>
        <w:rPr>
          <w:rFonts w:ascii="Arial" w:hAnsi="Arial" w:cs="Arial"/>
          <w:lang w:val="es-MX"/>
        </w:rPr>
        <w:t xml:space="preserve"> de los disímiles </w:t>
      </w:r>
      <w:proofErr w:type="spellStart"/>
      <w:r>
        <w:rPr>
          <w:rFonts w:ascii="Arial" w:hAnsi="Arial" w:cs="Arial"/>
          <w:lang w:val="es-MX"/>
        </w:rPr>
        <w:t>softwares</w:t>
      </w:r>
      <w:proofErr w:type="spellEnd"/>
      <w:r>
        <w:rPr>
          <w:rFonts w:ascii="Arial" w:hAnsi="Arial" w:cs="Arial"/>
          <w:lang w:val="es-MX"/>
        </w:rPr>
        <w:t xml:space="preserve"> desarrollados por la Universidad. Dicho módulo</w:t>
      </w:r>
      <w:r w:rsidR="00FF20C0">
        <w:rPr>
          <w:rFonts w:ascii="Arial" w:hAnsi="Arial" w:cs="Arial"/>
          <w:lang w:val="es-MX"/>
        </w:rPr>
        <w:t xml:space="preserve"> </w:t>
      </w:r>
      <w:r w:rsidR="00F477C4">
        <w:rPr>
          <w:rFonts w:ascii="Arial" w:hAnsi="Arial" w:cs="Arial"/>
          <w:lang w:val="es-MX"/>
        </w:rPr>
        <w:t>carece</w:t>
      </w:r>
      <w:r w:rsidR="00FF20C0">
        <w:rPr>
          <w:rFonts w:ascii="Arial" w:hAnsi="Arial" w:cs="Arial"/>
          <w:lang w:val="es-MX"/>
        </w:rPr>
        <w:t xml:space="preserve"> de una de </w:t>
      </w:r>
      <w:r w:rsidR="00E266BD">
        <w:rPr>
          <w:rFonts w:ascii="Arial" w:hAnsi="Arial" w:cs="Arial"/>
          <w:lang w:val="es-MX"/>
        </w:rPr>
        <w:t>las herramientas que mejor uso e</w:t>
      </w:r>
      <w:r w:rsidR="00FF20C0">
        <w:rPr>
          <w:rFonts w:ascii="Arial" w:hAnsi="Arial" w:cs="Arial"/>
          <w:lang w:val="es-MX"/>
        </w:rPr>
        <w:t xml:space="preserve"> importancia</w:t>
      </w:r>
      <w:r w:rsidR="00A83D97">
        <w:rPr>
          <w:rFonts w:ascii="Arial" w:hAnsi="Arial" w:cs="Arial"/>
          <w:lang w:val="es-MX"/>
        </w:rPr>
        <w:t xml:space="preserve"> presenta</w:t>
      </w:r>
      <w:r w:rsidR="00FF20C0">
        <w:rPr>
          <w:rFonts w:ascii="Arial" w:hAnsi="Arial" w:cs="Arial"/>
          <w:lang w:val="es-MX"/>
        </w:rPr>
        <w:t xml:space="preserve"> </w:t>
      </w:r>
      <w:r w:rsidR="00A83D97">
        <w:rPr>
          <w:rFonts w:ascii="Arial" w:hAnsi="Arial" w:cs="Arial"/>
          <w:lang w:val="es-MX"/>
        </w:rPr>
        <w:t>para responder</w:t>
      </w:r>
      <w:r w:rsidR="00FF20C0">
        <w:rPr>
          <w:rFonts w:ascii="Arial" w:hAnsi="Arial" w:cs="Arial"/>
          <w:lang w:val="es-MX"/>
        </w:rPr>
        <w:t xml:space="preserve"> la mejor solución a las incidencias, la Base de conocimientos. Esta herramienta </w:t>
      </w:r>
      <w:r w:rsidR="00D62453">
        <w:rPr>
          <w:rFonts w:ascii="Arial" w:hAnsi="Arial" w:cs="Arial"/>
          <w:lang w:val="es-MX"/>
        </w:rPr>
        <w:t>garantizaría,</w:t>
      </w:r>
      <w:r w:rsidR="00FF20C0">
        <w:rPr>
          <w:rFonts w:ascii="Arial" w:hAnsi="Arial" w:cs="Arial"/>
          <w:lang w:val="es-MX"/>
        </w:rPr>
        <w:t xml:space="preserve"> mediante un Manual</w:t>
      </w:r>
      <w:r w:rsidR="00D62453">
        <w:rPr>
          <w:rFonts w:ascii="Arial" w:hAnsi="Arial" w:cs="Arial"/>
          <w:lang w:val="es-MX"/>
        </w:rPr>
        <w:t>,</w:t>
      </w:r>
      <w:r w:rsidR="00425312">
        <w:rPr>
          <w:rFonts w:ascii="Arial" w:hAnsi="Arial" w:cs="Arial"/>
          <w:lang w:val="es-MX"/>
        </w:rPr>
        <w:t xml:space="preserve"> entre otras opciones, </w:t>
      </w:r>
      <w:r w:rsidR="00FF20C0">
        <w:rPr>
          <w:rFonts w:ascii="Arial" w:hAnsi="Arial" w:cs="Arial"/>
          <w:lang w:val="es-MX"/>
        </w:rPr>
        <w:lastRenderedPageBreak/>
        <w:t>que el centro de desar</w:t>
      </w:r>
      <w:r w:rsidR="00A83D97">
        <w:rPr>
          <w:rFonts w:ascii="Arial" w:hAnsi="Arial" w:cs="Arial"/>
          <w:lang w:val="es-MX"/>
        </w:rPr>
        <w:t>rollo</w:t>
      </w:r>
      <w:r w:rsidR="00500031">
        <w:rPr>
          <w:rFonts w:ascii="Arial" w:hAnsi="Arial" w:cs="Arial"/>
          <w:lang w:val="es-MX"/>
        </w:rPr>
        <w:t xml:space="preserve"> (que creó el sistema o aplicación)</w:t>
      </w:r>
      <w:r w:rsidR="00A83D97">
        <w:rPr>
          <w:rFonts w:ascii="Arial" w:hAnsi="Arial" w:cs="Arial"/>
          <w:lang w:val="es-MX"/>
        </w:rPr>
        <w:t xml:space="preserve"> brinda al Centro </w:t>
      </w:r>
      <w:r w:rsidR="00FF20C0">
        <w:rPr>
          <w:rFonts w:ascii="Arial" w:hAnsi="Arial" w:cs="Arial"/>
          <w:lang w:val="es-MX"/>
        </w:rPr>
        <w:t>de Soporte</w:t>
      </w:r>
      <w:r w:rsidR="00A83D97">
        <w:rPr>
          <w:rFonts w:ascii="Arial" w:hAnsi="Arial" w:cs="Arial"/>
          <w:lang w:val="es-MX"/>
        </w:rPr>
        <w:t xml:space="preserve"> Tecnológico</w:t>
      </w:r>
      <w:r w:rsidR="00641280">
        <w:rPr>
          <w:rFonts w:ascii="Arial" w:hAnsi="Arial" w:cs="Arial"/>
          <w:lang w:val="es-MX"/>
        </w:rPr>
        <w:t>, la obtención de conocimientos de todo el sistema al que se le está realizando el Soporte. Conocimientos como (Proceso de instalación del sistema), (Funcionalidad de algún botón o apartado), etc</w:t>
      </w:r>
      <w:r>
        <w:rPr>
          <w:rFonts w:ascii="Arial" w:hAnsi="Arial" w:cs="Arial"/>
          <w:lang w:val="es-MX"/>
        </w:rPr>
        <w:t>.</w:t>
      </w:r>
      <w:r w:rsidR="00641280">
        <w:rPr>
          <w:rFonts w:ascii="Arial" w:hAnsi="Arial" w:cs="Arial"/>
          <w:lang w:val="es-MX"/>
        </w:rPr>
        <w:t xml:space="preserve"> Por consiguiente, tampoco se observa una adición de las distintas soluciones a los diferentes problemas a la base de datos o Base de Conocimientos elaborada, siendo esto prioridad, pues garantizaría dar respuesta a problemas similares antes ocasionados con una mayor rapidez y eficacia.</w:t>
      </w:r>
    </w:p>
    <w:p w:rsidR="00232ED7" w:rsidRDefault="002D7DFD">
      <w:pPr>
        <w:pStyle w:val="BodyText"/>
        <w:spacing w:line="360" w:lineRule="auto"/>
        <w:ind w:firstLine="0"/>
        <w:jc w:val="both"/>
        <w:rPr>
          <w:rFonts w:ascii="Arial" w:hAnsi="Arial" w:cs="Arial"/>
          <w:lang w:val="es-MX"/>
        </w:rPr>
      </w:pPr>
      <w:r>
        <w:rPr>
          <w:rFonts w:ascii="Arial" w:hAnsi="Arial" w:cs="Arial"/>
          <w:lang w:val="es-MX"/>
        </w:rPr>
        <w:t xml:space="preserve">La gestión de incidencias no debe confundirse con la gestión de problemas, pues a diferencia de esta última, no se preocupa de encontrar y analizar las causas subyacentes a un determinado incidente sino exclusivamente a restaurar el servicio </w:t>
      </w:r>
      <w:r>
        <w:rPr>
          <w:rFonts w:ascii="Arial" w:hAnsi="Arial" w:cs="Arial"/>
          <w:lang w:val="es-MX"/>
        </w:rPr>
        <w:fldChar w:fldCharType="begin"/>
      </w:r>
      <w:r w:rsidR="00595583">
        <w:rPr>
          <w:rFonts w:ascii="Arial" w:hAnsi="Arial" w:cs="Arial"/>
          <w:lang w:val="es-MX"/>
        </w:rPr>
        <w:instrText xml:space="preserve"> ADDIN ZOTERO_ITEM CSL_CITATION {"citationID":"5hEfPLhy","properties":{"formattedCitation":"(L\\uc0\\u243{}pez Vargas &amp; V\\uc0\\u225{}zquez Ch\\uc0\\u225{}vez, 2016)","plainCitation":"(López Vargas &amp; Vázquez Chávez, 2016)","noteIndex":0},"citationItems":[{"id":"Jxzjd3cH/NchWcfnw","uris":["http://zotero.org/users/local/e9zG7BHc/items/ZKYPMB2U"],"itemData":{"id":34,"type":"article-journal","container-title":"Revista Cubana de Ciencias Informáticas","note":"publisher: Universidad de las Ciencias Informáticas","page":"46–60","source":"Google Scholar","title":"La Gestión de Servicios de soporte técnico en el ciclo de vida del desarrollo de software","volume":"10","author":[{"family":"López Vargas","given":"Yohannia"},{"family":"Vázquez Chávez","given":"Alejandro"}],"issued":{"date-parts":[["2016"]]}}}],"schema":"https://github.com/citation-style-language/schema/raw/master/csl-citation.json"} </w:instrText>
      </w:r>
      <w:r>
        <w:rPr>
          <w:rFonts w:ascii="Arial" w:hAnsi="Arial" w:cs="Arial"/>
          <w:lang w:val="es-MX"/>
        </w:rPr>
        <w:fldChar w:fldCharType="separate"/>
      </w:r>
      <w:r w:rsidRPr="002D7DFD">
        <w:rPr>
          <w:rFonts w:ascii="Arial" w:hAnsi="Arial" w:cs="Arial"/>
        </w:rPr>
        <w:t>(López Vargas &amp; Vázquez Chávez, 2016)</w:t>
      </w:r>
      <w:r>
        <w:rPr>
          <w:rFonts w:ascii="Arial" w:hAnsi="Arial" w:cs="Arial"/>
          <w:lang w:val="es-MX"/>
        </w:rPr>
        <w:fldChar w:fldCharType="end"/>
      </w:r>
      <w:r>
        <w:rPr>
          <w:rFonts w:ascii="Arial" w:hAnsi="Arial" w:cs="Arial"/>
          <w:lang w:val="es-MX"/>
        </w:rPr>
        <w:t xml:space="preserve">. </w:t>
      </w:r>
      <w:r w:rsidR="002766A0">
        <w:rPr>
          <w:rFonts w:ascii="Arial" w:hAnsi="Arial" w:cs="Arial"/>
          <w:lang w:val="es-MX"/>
        </w:rPr>
        <w:t>Resulta ser que a medida que pasa el tiempo también aumentan las tecnologías y cambian los requisitos que se necesita brindar al cliente. Por lo que daría paso a la importancia de realizar una actualización de dicho módulo y ada</w:t>
      </w:r>
      <w:r w:rsidR="000172BC">
        <w:rPr>
          <w:rFonts w:ascii="Arial" w:hAnsi="Arial" w:cs="Arial"/>
          <w:lang w:val="es-MX"/>
        </w:rPr>
        <w:t>ptarlos a los nuevos requisitos</w:t>
      </w:r>
      <w:r w:rsidR="002766A0">
        <w:rPr>
          <w:rFonts w:ascii="Arial" w:hAnsi="Arial" w:cs="Arial"/>
          <w:lang w:val="es-MX"/>
        </w:rPr>
        <w:t xml:space="preserve">. </w:t>
      </w:r>
    </w:p>
    <w:p w:rsidR="00232ED7" w:rsidRDefault="00232ED7">
      <w:pPr>
        <w:pStyle w:val="BodyText"/>
        <w:spacing w:line="360" w:lineRule="auto"/>
        <w:ind w:firstLine="0"/>
        <w:jc w:val="both"/>
        <w:rPr>
          <w:rFonts w:ascii="Arial" w:hAnsi="Arial" w:cs="Arial"/>
          <w:lang w:val="es-MX"/>
        </w:rPr>
      </w:pPr>
    </w:p>
    <w:p w:rsidR="00232ED7" w:rsidRDefault="002766A0">
      <w:pPr>
        <w:pStyle w:val="BodyText"/>
        <w:spacing w:line="360" w:lineRule="auto"/>
        <w:ind w:firstLine="0"/>
        <w:jc w:val="both"/>
        <w:rPr>
          <w:rFonts w:ascii="Arial" w:hAnsi="Arial" w:cs="Arial"/>
          <w:lang w:val="es-MX"/>
        </w:rPr>
      </w:pPr>
      <w:r>
        <w:rPr>
          <w:rFonts w:ascii="Arial" w:hAnsi="Arial" w:cs="Arial"/>
          <w:lang w:val="es-MX"/>
        </w:rPr>
        <w:t xml:space="preserve">Por lo anteriormente planteado se puede expresar </w:t>
      </w:r>
      <w:r w:rsidR="00775CC6">
        <w:rPr>
          <w:rFonts w:ascii="Arial" w:hAnsi="Arial" w:cs="Arial"/>
          <w:lang w:val="es-MX"/>
        </w:rPr>
        <w:t>como</w:t>
      </w:r>
      <w:r>
        <w:rPr>
          <w:rFonts w:ascii="Arial" w:hAnsi="Arial" w:cs="Arial"/>
          <w:b/>
          <w:bCs/>
          <w:lang w:val="es-MX"/>
        </w:rPr>
        <w:t xml:space="preserve"> problema</w:t>
      </w:r>
      <w:r w:rsidR="00775CC6">
        <w:rPr>
          <w:rFonts w:ascii="Arial" w:hAnsi="Arial" w:cs="Arial"/>
          <w:b/>
          <w:bCs/>
          <w:lang w:val="es-MX"/>
        </w:rPr>
        <w:t xml:space="preserve"> de </w:t>
      </w:r>
      <w:r w:rsidRPr="00775CC6">
        <w:rPr>
          <w:rFonts w:ascii="Arial" w:hAnsi="Arial" w:cs="Arial"/>
          <w:b/>
          <w:lang w:val="es-MX"/>
        </w:rPr>
        <w:t>investigación</w:t>
      </w:r>
      <w:r>
        <w:rPr>
          <w:rFonts w:ascii="Arial" w:hAnsi="Arial" w:cs="Arial"/>
          <w:lang w:val="es-MX"/>
        </w:rPr>
        <w:t xml:space="preserve"> </w:t>
      </w:r>
      <w:r w:rsidR="00E40D8A">
        <w:rPr>
          <w:rFonts w:ascii="Arial" w:hAnsi="Arial" w:cs="Arial"/>
          <w:lang w:val="es-MX"/>
        </w:rPr>
        <w:t>¿</w:t>
      </w:r>
      <w:r>
        <w:rPr>
          <w:rFonts w:ascii="Arial" w:hAnsi="Arial" w:cs="Arial"/>
          <w:lang w:val="es-MX"/>
        </w:rPr>
        <w:t>Cómo contribuir al fortalecimiento de los servicios que brinda el Centro de Soporte</w:t>
      </w:r>
      <w:r w:rsidR="00951BF4">
        <w:rPr>
          <w:rFonts w:ascii="Arial" w:hAnsi="Arial" w:cs="Arial"/>
          <w:lang w:val="es-MX"/>
        </w:rPr>
        <w:t xml:space="preserve"> Tecnológico</w:t>
      </w:r>
      <w:r>
        <w:rPr>
          <w:rFonts w:ascii="Arial" w:hAnsi="Arial" w:cs="Arial"/>
          <w:lang w:val="es-MX"/>
        </w:rPr>
        <w:t xml:space="preserve"> de la Universidad a part</w:t>
      </w:r>
      <w:r w:rsidR="00951BF4">
        <w:rPr>
          <w:rFonts w:ascii="Arial" w:hAnsi="Arial" w:cs="Arial"/>
          <w:lang w:val="es-MX"/>
        </w:rPr>
        <w:t>ir de la gestión de incidencias</w:t>
      </w:r>
      <w:r>
        <w:rPr>
          <w:rFonts w:ascii="Arial" w:hAnsi="Arial" w:cs="Arial"/>
          <w:lang w:val="es-MX"/>
        </w:rPr>
        <w:t>?</w:t>
      </w:r>
    </w:p>
    <w:p w:rsidR="00232ED7" w:rsidRDefault="00232ED7">
      <w:pPr>
        <w:pStyle w:val="BodyText"/>
        <w:spacing w:line="360" w:lineRule="auto"/>
        <w:ind w:firstLine="0"/>
        <w:jc w:val="both"/>
        <w:rPr>
          <w:rFonts w:ascii="Arial" w:hAnsi="Arial" w:cs="Arial"/>
          <w:lang w:val="es-MX"/>
        </w:rPr>
      </w:pPr>
    </w:p>
    <w:p w:rsidR="00232ED7" w:rsidRDefault="002766A0">
      <w:pPr>
        <w:pStyle w:val="BodyText"/>
        <w:spacing w:line="360" w:lineRule="auto"/>
        <w:ind w:firstLine="0"/>
        <w:jc w:val="both"/>
        <w:rPr>
          <w:rFonts w:ascii="Arial" w:hAnsi="Arial" w:cs="Arial"/>
          <w:lang w:val="es-MX"/>
        </w:rPr>
      </w:pPr>
      <w:r>
        <w:rPr>
          <w:rFonts w:ascii="Arial" w:hAnsi="Arial" w:cs="Arial"/>
          <w:lang w:val="es-MX"/>
        </w:rPr>
        <w:t>Se define como</w:t>
      </w:r>
      <w:r>
        <w:rPr>
          <w:rFonts w:ascii="Arial" w:hAnsi="Arial" w:cs="Arial"/>
          <w:b/>
          <w:bCs/>
          <w:lang w:val="es-MX"/>
        </w:rPr>
        <w:t xml:space="preserve"> objeto de estudio</w:t>
      </w:r>
      <w:r>
        <w:rPr>
          <w:rFonts w:ascii="Arial" w:hAnsi="Arial" w:cs="Arial"/>
          <w:lang w:val="es-MX"/>
        </w:rPr>
        <w:t xml:space="preserve"> el proceso de gestión de incidencias tecnológicas de soporte. Señalándose a su vez como</w:t>
      </w:r>
      <w:r>
        <w:rPr>
          <w:rFonts w:ascii="Arial" w:hAnsi="Arial" w:cs="Arial"/>
          <w:b/>
          <w:bCs/>
          <w:lang w:val="es-MX"/>
        </w:rPr>
        <w:t xml:space="preserve"> Campo de Acción </w:t>
      </w:r>
      <w:r>
        <w:rPr>
          <w:rFonts w:ascii="Arial" w:hAnsi="Arial" w:cs="Arial"/>
          <w:lang w:val="es-MX"/>
        </w:rPr>
        <w:t xml:space="preserve">la gestión de incidencias tecnológicas en el Centro de Soporte de la Universidad de </w:t>
      </w:r>
      <w:r w:rsidR="00951BF4">
        <w:rPr>
          <w:rFonts w:ascii="Arial" w:hAnsi="Arial" w:cs="Arial"/>
          <w:lang w:val="es-MX"/>
        </w:rPr>
        <w:t xml:space="preserve">las </w:t>
      </w:r>
      <w:r>
        <w:rPr>
          <w:rFonts w:ascii="Arial" w:hAnsi="Arial" w:cs="Arial"/>
          <w:lang w:val="es-MX"/>
        </w:rPr>
        <w:t>Ciencias Informáticas.</w:t>
      </w:r>
    </w:p>
    <w:p w:rsidR="00232ED7" w:rsidRDefault="00232ED7">
      <w:pPr>
        <w:pStyle w:val="BodyText"/>
        <w:spacing w:line="360" w:lineRule="auto"/>
        <w:ind w:firstLine="0"/>
        <w:jc w:val="both"/>
        <w:rPr>
          <w:rFonts w:ascii="Arial" w:hAnsi="Arial" w:cs="Arial"/>
          <w:lang w:val="es-MX"/>
        </w:rPr>
      </w:pPr>
    </w:p>
    <w:p w:rsidR="00232ED7" w:rsidRDefault="002766A0">
      <w:pPr>
        <w:pStyle w:val="BodyText"/>
        <w:spacing w:line="360" w:lineRule="auto"/>
        <w:ind w:firstLine="0"/>
        <w:jc w:val="both"/>
        <w:rPr>
          <w:rFonts w:ascii="Arial" w:hAnsi="Arial" w:cs="Arial"/>
          <w:lang w:val="es-MX"/>
        </w:rPr>
      </w:pPr>
      <w:r>
        <w:rPr>
          <w:rFonts w:ascii="Arial" w:hAnsi="Arial" w:cs="Arial"/>
          <w:lang w:val="es-MX"/>
        </w:rPr>
        <w:t xml:space="preserve">Teniendo en cuenta el problema de investigación anteriormente señalado se enmarca como </w:t>
      </w:r>
      <w:r>
        <w:rPr>
          <w:rFonts w:ascii="Arial" w:hAnsi="Arial" w:cs="Arial"/>
          <w:b/>
          <w:bCs/>
          <w:lang w:val="es-MX"/>
        </w:rPr>
        <w:t xml:space="preserve">objetivo general: </w:t>
      </w:r>
      <w:r>
        <w:rPr>
          <w:rFonts w:ascii="Arial" w:hAnsi="Arial" w:cs="Arial"/>
          <w:lang w:val="es-MX"/>
        </w:rPr>
        <w:t>Desarrollar un módulo de gestión de incidencias tecnológicas de sopo</w:t>
      </w:r>
      <w:r w:rsidR="000172BC">
        <w:rPr>
          <w:rFonts w:ascii="Arial" w:hAnsi="Arial" w:cs="Arial"/>
          <w:lang w:val="es-MX"/>
        </w:rPr>
        <w:t xml:space="preserve">rte </w:t>
      </w:r>
      <w:r w:rsidR="001D276F">
        <w:rPr>
          <w:rFonts w:ascii="Arial" w:hAnsi="Arial" w:cs="Arial"/>
          <w:lang w:val="es-MX"/>
        </w:rPr>
        <w:t>basado en</w:t>
      </w:r>
      <w:r w:rsidR="000172BC">
        <w:rPr>
          <w:rFonts w:ascii="Arial" w:hAnsi="Arial" w:cs="Arial"/>
          <w:lang w:val="es-MX"/>
        </w:rPr>
        <w:t xml:space="preserve"> nuevos requisitos</w:t>
      </w:r>
      <w:r w:rsidR="00E266BD">
        <w:rPr>
          <w:rFonts w:ascii="Arial" w:hAnsi="Arial" w:cs="Arial"/>
          <w:lang w:val="es-MX"/>
        </w:rPr>
        <w:t xml:space="preserve"> y conteniendo nuevas funcionalidades</w:t>
      </w:r>
      <w:r>
        <w:rPr>
          <w:rFonts w:ascii="Arial" w:hAnsi="Arial" w:cs="Arial"/>
          <w:lang w:val="es-MX"/>
        </w:rPr>
        <w:t xml:space="preserve"> para el fortalecimiento de los servicios del Centro de Soporte </w:t>
      </w:r>
      <w:r w:rsidR="001D276F">
        <w:rPr>
          <w:rFonts w:ascii="Arial" w:hAnsi="Arial" w:cs="Arial"/>
          <w:lang w:val="es-MX"/>
        </w:rPr>
        <w:t xml:space="preserve">Tecnológico </w:t>
      </w:r>
      <w:r>
        <w:rPr>
          <w:rFonts w:ascii="Arial" w:hAnsi="Arial" w:cs="Arial"/>
          <w:lang w:val="es-MX"/>
        </w:rPr>
        <w:t>de la Universidad</w:t>
      </w:r>
      <w:r w:rsidR="007B1675">
        <w:rPr>
          <w:rFonts w:ascii="Arial" w:hAnsi="Arial" w:cs="Arial"/>
          <w:lang w:val="es-MX"/>
        </w:rPr>
        <w:t xml:space="preserve"> de las Ciencias Informáticas</w:t>
      </w:r>
      <w:r>
        <w:rPr>
          <w:rFonts w:ascii="Arial" w:hAnsi="Arial" w:cs="Arial"/>
          <w:lang w:val="es-MX"/>
        </w:rPr>
        <w:t>.</w:t>
      </w:r>
    </w:p>
    <w:p w:rsidR="00232ED7" w:rsidRDefault="00232ED7">
      <w:pPr>
        <w:pStyle w:val="BodyText"/>
        <w:spacing w:line="360" w:lineRule="auto"/>
        <w:ind w:firstLine="0"/>
        <w:jc w:val="both"/>
        <w:rPr>
          <w:rFonts w:ascii="Arial" w:hAnsi="Arial" w:cs="Arial"/>
          <w:lang w:val="es-MX"/>
        </w:rPr>
      </w:pPr>
    </w:p>
    <w:p w:rsidR="00232ED7" w:rsidRDefault="00B678E2">
      <w:pPr>
        <w:pStyle w:val="BodyText"/>
        <w:spacing w:line="360" w:lineRule="auto"/>
        <w:ind w:firstLine="0"/>
        <w:jc w:val="both"/>
        <w:rPr>
          <w:rFonts w:ascii="Arial" w:hAnsi="Arial" w:cs="Arial"/>
          <w:b/>
          <w:lang w:val="es-MX"/>
        </w:rPr>
      </w:pPr>
      <w:r>
        <w:rPr>
          <w:rFonts w:ascii="Arial" w:hAnsi="Arial" w:cs="Arial"/>
          <w:lang w:val="es-MX"/>
        </w:rPr>
        <w:t>Para la realización de la solución</w:t>
      </w:r>
      <w:r w:rsidR="00C846D7">
        <w:rPr>
          <w:rFonts w:ascii="Arial" w:hAnsi="Arial" w:cs="Arial"/>
          <w:lang w:val="es-MX"/>
        </w:rPr>
        <w:t>,</w:t>
      </w:r>
      <w:r>
        <w:rPr>
          <w:rFonts w:ascii="Arial" w:hAnsi="Arial" w:cs="Arial"/>
          <w:lang w:val="es-MX"/>
        </w:rPr>
        <w:t xml:space="preserve"> </w:t>
      </w:r>
      <w:r w:rsidR="001D276F">
        <w:rPr>
          <w:rFonts w:ascii="Arial" w:hAnsi="Arial" w:cs="Arial"/>
          <w:lang w:val="es-MX"/>
        </w:rPr>
        <w:t>se consideran</w:t>
      </w:r>
      <w:r w:rsidR="00C846D7">
        <w:rPr>
          <w:rFonts w:ascii="Arial" w:hAnsi="Arial" w:cs="Arial"/>
          <w:lang w:val="es-MX"/>
        </w:rPr>
        <w:t xml:space="preserve"> las siguientes </w:t>
      </w:r>
      <w:r w:rsidR="00C846D7" w:rsidRPr="00C846D7">
        <w:rPr>
          <w:rFonts w:ascii="Arial" w:hAnsi="Arial" w:cs="Arial"/>
          <w:b/>
          <w:lang w:val="es-MX"/>
        </w:rPr>
        <w:t>preguntas científicas</w:t>
      </w:r>
      <w:r w:rsidR="00C846D7">
        <w:rPr>
          <w:rFonts w:ascii="Arial" w:hAnsi="Arial" w:cs="Arial"/>
          <w:b/>
          <w:lang w:val="es-MX"/>
        </w:rPr>
        <w:t>:</w:t>
      </w:r>
    </w:p>
    <w:p w:rsidR="00C846D7" w:rsidRDefault="00C846D7" w:rsidP="00C846D7">
      <w:pPr>
        <w:pStyle w:val="BodyText"/>
        <w:numPr>
          <w:ilvl w:val="0"/>
          <w:numId w:val="13"/>
        </w:numPr>
        <w:spacing w:line="360" w:lineRule="auto"/>
        <w:jc w:val="both"/>
        <w:rPr>
          <w:rFonts w:ascii="Arial" w:hAnsi="Arial" w:cs="Arial"/>
          <w:lang w:val="es-MX"/>
        </w:rPr>
      </w:pPr>
      <w:r>
        <w:rPr>
          <w:rFonts w:ascii="Arial" w:hAnsi="Arial" w:cs="Arial"/>
          <w:lang w:val="es-MX"/>
        </w:rPr>
        <w:lastRenderedPageBreak/>
        <w:t xml:space="preserve">¿Cuáles son los referentes teóricos fundamentales que sustentan la investigación relacionada con el proceso de gestión de incidencias tecnológicas </w:t>
      </w:r>
      <w:r w:rsidR="001D276F">
        <w:rPr>
          <w:rFonts w:ascii="Arial" w:hAnsi="Arial" w:cs="Arial"/>
          <w:lang w:val="es-MX"/>
        </w:rPr>
        <w:t>de soporte</w:t>
      </w:r>
      <w:r w:rsidR="00A202C4">
        <w:rPr>
          <w:rFonts w:ascii="Arial" w:hAnsi="Arial" w:cs="Arial"/>
          <w:lang w:val="es-MX"/>
        </w:rPr>
        <w:t>?</w:t>
      </w:r>
    </w:p>
    <w:p w:rsidR="00F673D4" w:rsidRDefault="00F673D4" w:rsidP="00C846D7">
      <w:pPr>
        <w:pStyle w:val="BodyText"/>
        <w:numPr>
          <w:ilvl w:val="0"/>
          <w:numId w:val="13"/>
        </w:numPr>
        <w:spacing w:line="360" w:lineRule="auto"/>
        <w:jc w:val="both"/>
        <w:rPr>
          <w:rFonts w:ascii="Arial" w:hAnsi="Arial" w:cs="Arial"/>
          <w:lang w:val="es-MX"/>
        </w:rPr>
      </w:pPr>
      <w:r>
        <w:rPr>
          <w:rFonts w:ascii="Arial" w:hAnsi="Arial" w:cs="Arial"/>
          <w:lang w:val="es-MX"/>
        </w:rPr>
        <w:t xml:space="preserve">¿Cuáles son las características y funcionalidades que debe cumplir el módulo de gestión de incidencias tecnológicas de soporte </w:t>
      </w:r>
      <w:r w:rsidR="00A22638">
        <w:rPr>
          <w:rFonts w:ascii="Arial" w:hAnsi="Arial" w:cs="Arial"/>
          <w:lang w:val="es-MX"/>
        </w:rPr>
        <w:t xml:space="preserve">en el sistema del Centro de Soporte de la Universidad de </w:t>
      </w:r>
      <w:r w:rsidR="00524DB2">
        <w:rPr>
          <w:rFonts w:ascii="Arial" w:hAnsi="Arial" w:cs="Arial"/>
          <w:lang w:val="es-MX"/>
        </w:rPr>
        <w:t xml:space="preserve">las </w:t>
      </w:r>
      <w:r w:rsidR="00A22638">
        <w:rPr>
          <w:rFonts w:ascii="Arial" w:hAnsi="Arial" w:cs="Arial"/>
          <w:lang w:val="es-MX"/>
        </w:rPr>
        <w:t>Ciencias Informáticas?</w:t>
      </w:r>
    </w:p>
    <w:p w:rsidR="00A22638" w:rsidRPr="00C846D7" w:rsidRDefault="00524DB2" w:rsidP="00C846D7">
      <w:pPr>
        <w:pStyle w:val="BodyText"/>
        <w:numPr>
          <w:ilvl w:val="0"/>
          <w:numId w:val="13"/>
        </w:numPr>
        <w:spacing w:line="360" w:lineRule="auto"/>
        <w:jc w:val="both"/>
        <w:rPr>
          <w:rFonts w:ascii="Arial" w:hAnsi="Arial" w:cs="Arial"/>
          <w:lang w:val="es-MX"/>
        </w:rPr>
      </w:pPr>
      <w:r>
        <w:rPr>
          <w:rFonts w:ascii="Arial" w:hAnsi="Arial" w:cs="Arial"/>
          <w:lang w:val="es-MX"/>
        </w:rPr>
        <w:t>¿Cómo validar el funcionamiento del módulo de gestión de incidencias tecnológicas de soporte para el Centro de Soporte de la Universidad de las Ciencias Informáticas?</w:t>
      </w:r>
    </w:p>
    <w:p w:rsidR="00524DB2" w:rsidRDefault="00524DB2" w:rsidP="00524DB2">
      <w:pPr>
        <w:pStyle w:val="BodyText"/>
        <w:spacing w:line="360" w:lineRule="auto"/>
        <w:ind w:firstLine="0"/>
        <w:jc w:val="both"/>
        <w:rPr>
          <w:rFonts w:ascii="Arial" w:hAnsi="Arial" w:cs="Arial"/>
          <w:lang w:val="es-MX"/>
        </w:rPr>
      </w:pPr>
      <w:r>
        <w:rPr>
          <w:rFonts w:ascii="Arial" w:hAnsi="Arial" w:cs="Arial"/>
          <w:lang w:val="es-MX"/>
        </w:rPr>
        <w:t xml:space="preserve">Las principales </w:t>
      </w:r>
      <w:r>
        <w:rPr>
          <w:rFonts w:ascii="Arial" w:hAnsi="Arial" w:cs="Arial"/>
          <w:b/>
          <w:bCs/>
          <w:lang w:val="es-MX"/>
        </w:rPr>
        <w:t xml:space="preserve">Tareas de Investigación </w:t>
      </w:r>
      <w:r>
        <w:rPr>
          <w:rFonts w:ascii="Arial" w:hAnsi="Arial" w:cs="Arial"/>
          <w:lang w:val="es-MX"/>
        </w:rPr>
        <w:t>que se proponen para poder cumplir con el objetivo general son:</w:t>
      </w:r>
    </w:p>
    <w:p w:rsidR="00524DB2" w:rsidRDefault="001D276F" w:rsidP="00524DB2">
      <w:pPr>
        <w:pStyle w:val="BodyText"/>
        <w:numPr>
          <w:ilvl w:val="0"/>
          <w:numId w:val="5"/>
        </w:numPr>
        <w:spacing w:line="360" w:lineRule="auto"/>
        <w:jc w:val="both"/>
        <w:rPr>
          <w:rFonts w:ascii="Arial" w:hAnsi="Arial" w:cs="Arial"/>
          <w:lang w:val="es-MX"/>
        </w:rPr>
      </w:pPr>
      <w:r>
        <w:rPr>
          <w:rFonts w:ascii="Arial" w:hAnsi="Arial" w:cs="Arial"/>
          <w:lang w:val="es-MX"/>
        </w:rPr>
        <w:t>Sistem</w:t>
      </w:r>
      <w:r w:rsidR="003768D3">
        <w:rPr>
          <w:rFonts w:ascii="Arial" w:hAnsi="Arial" w:cs="Arial"/>
          <w:lang w:val="es-MX"/>
        </w:rPr>
        <w:t>a</w:t>
      </w:r>
      <w:r>
        <w:rPr>
          <w:rFonts w:ascii="Arial" w:hAnsi="Arial" w:cs="Arial"/>
          <w:lang w:val="es-MX"/>
        </w:rPr>
        <w:t>tización</w:t>
      </w:r>
      <w:r w:rsidR="00524DB2">
        <w:rPr>
          <w:rFonts w:ascii="Arial" w:hAnsi="Arial" w:cs="Arial"/>
          <w:lang w:val="es-MX"/>
        </w:rPr>
        <w:t xml:space="preserve"> de los referentes teóricos relevantes que sustentan la investigación relacionada con </w:t>
      </w:r>
      <w:r w:rsidR="00CF4D99">
        <w:rPr>
          <w:rFonts w:ascii="Arial" w:hAnsi="Arial" w:cs="Arial"/>
          <w:lang w:val="es-MX"/>
        </w:rPr>
        <w:t>el proceso de gestión de incidencias tecnológicas de soporte para el Centro de Soporte de la Universidad de las Ciencias Informáticas.</w:t>
      </w:r>
    </w:p>
    <w:p w:rsidR="00CF4D99" w:rsidRDefault="00CF4D99" w:rsidP="00524DB2">
      <w:pPr>
        <w:pStyle w:val="BodyText"/>
        <w:numPr>
          <w:ilvl w:val="0"/>
          <w:numId w:val="5"/>
        </w:numPr>
        <w:spacing w:line="360" w:lineRule="auto"/>
        <w:jc w:val="both"/>
        <w:rPr>
          <w:rFonts w:ascii="Arial" w:hAnsi="Arial" w:cs="Arial"/>
          <w:lang w:val="es-MX"/>
        </w:rPr>
      </w:pPr>
      <w:r>
        <w:rPr>
          <w:rFonts w:ascii="Arial" w:hAnsi="Arial" w:cs="Arial"/>
          <w:lang w:val="es-MX"/>
        </w:rPr>
        <w:t>Implementación de las funcionalidades del módulo de gestión de incidencias tecnológicas de soporte para el Centro de Soporte de la Universidad de las Ciencias Informáticas.</w:t>
      </w:r>
    </w:p>
    <w:p w:rsidR="00CF4D99" w:rsidRDefault="00CF4D99" w:rsidP="00524DB2">
      <w:pPr>
        <w:pStyle w:val="BodyText"/>
        <w:numPr>
          <w:ilvl w:val="0"/>
          <w:numId w:val="5"/>
        </w:numPr>
        <w:spacing w:line="360" w:lineRule="auto"/>
        <w:jc w:val="both"/>
        <w:rPr>
          <w:rFonts w:ascii="Arial" w:hAnsi="Arial" w:cs="Arial"/>
          <w:lang w:val="es-MX"/>
        </w:rPr>
      </w:pPr>
      <w:r>
        <w:rPr>
          <w:rFonts w:ascii="Arial" w:hAnsi="Arial" w:cs="Arial"/>
          <w:lang w:val="es-MX"/>
        </w:rPr>
        <w:t>Validación de las funcionalidades del módulo de gestión de incidencias tecnológicas de soporte para el Centro de Soporte de la Universidad de las Ciencias Informáticas.</w:t>
      </w:r>
    </w:p>
    <w:p w:rsidR="00232ED7" w:rsidRDefault="00232ED7">
      <w:pPr>
        <w:pStyle w:val="BodyText"/>
        <w:spacing w:line="360" w:lineRule="auto"/>
        <w:ind w:firstLine="0"/>
        <w:jc w:val="both"/>
        <w:rPr>
          <w:rFonts w:ascii="Arial" w:hAnsi="Arial" w:cs="Arial"/>
          <w:lang w:val="es-MX"/>
        </w:rPr>
      </w:pPr>
    </w:p>
    <w:p w:rsidR="00232ED7" w:rsidRDefault="002766A0">
      <w:pPr>
        <w:pStyle w:val="BodyText"/>
        <w:spacing w:line="360" w:lineRule="auto"/>
        <w:ind w:firstLine="0"/>
        <w:jc w:val="both"/>
        <w:rPr>
          <w:rFonts w:ascii="Arial" w:hAnsi="Arial" w:cs="Arial"/>
          <w:lang w:val="es-MX"/>
        </w:rPr>
      </w:pPr>
      <w:r>
        <w:rPr>
          <w:rFonts w:ascii="Arial" w:hAnsi="Arial" w:cs="Arial"/>
          <w:lang w:val="es-MX"/>
        </w:rPr>
        <w:t xml:space="preserve">Los </w:t>
      </w:r>
      <w:r>
        <w:rPr>
          <w:rFonts w:ascii="Arial" w:hAnsi="Arial" w:cs="Arial"/>
          <w:b/>
          <w:bCs/>
          <w:lang w:val="es-MX"/>
        </w:rPr>
        <w:t xml:space="preserve">métodos de investigación </w:t>
      </w:r>
      <w:r>
        <w:rPr>
          <w:rFonts w:ascii="Arial" w:hAnsi="Arial" w:cs="Arial"/>
          <w:lang w:val="es-MX"/>
        </w:rPr>
        <w:t>que se utilizaron para lograr cumplir con los objetivos específicos y las tareas de investigación propuestas fueron:</w:t>
      </w:r>
    </w:p>
    <w:p w:rsidR="00232ED7" w:rsidRDefault="002766A0">
      <w:pPr>
        <w:pStyle w:val="BodyText"/>
        <w:spacing w:line="360" w:lineRule="auto"/>
        <w:ind w:firstLine="0"/>
        <w:jc w:val="both"/>
        <w:rPr>
          <w:rFonts w:ascii="Arial" w:hAnsi="Arial" w:cs="Arial"/>
          <w:b/>
          <w:bCs/>
          <w:lang w:val="es-MX"/>
        </w:rPr>
      </w:pPr>
      <w:r>
        <w:rPr>
          <w:rFonts w:ascii="Arial" w:hAnsi="Arial" w:cs="Arial"/>
          <w:b/>
          <w:bCs/>
          <w:lang w:val="es-MX"/>
        </w:rPr>
        <w:t>Teóricos</w:t>
      </w:r>
    </w:p>
    <w:p w:rsidR="00232ED7" w:rsidRDefault="002766A0">
      <w:pPr>
        <w:pStyle w:val="BodyText"/>
        <w:spacing w:line="360" w:lineRule="auto"/>
        <w:ind w:firstLine="0"/>
        <w:jc w:val="both"/>
        <w:rPr>
          <w:rFonts w:ascii="Arial" w:hAnsi="Arial" w:cs="Arial"/>
          <w:lang w:val="es-MX"/>
        </w:rPr>
      </w:pPr>
      <w:r>
        <w:rPr>
          <w:rFonts w:ascii="Arial" w:hAnsi="Arial" w:cs="Arial"/>
          <w:u w:val="single"/>
          <w:lang w:val="es-MX"/>
        </w:rPr>
        <w:t>Analítico-Sintético:</w:t>
      </w:r>
      <w:r>
        <w:rPr>
          <w:rFonts w:ascii="Arial" w:hAnsi="Arial" w:cs="Arial"/>
          <w:lang w:val="es-MX"/>
        </w:rPr>
        <w:t xml:space="preserve"> Se utiliza el mismo para lograr un análisis y una más eficiente comprensión sobre la documentación de la gestión de incidencias tecnológicas, permitiendo una extracción de los elementos fundamentales del objeto de estudio.</w:t>
      </w:r>
    </w:p>
    <w:p w:rsidR="00232ED7" w:rsidRDefault="002766A0">
      <w:pPr>
        <w:pStyle w:val="BodyText"/>
        <w:spacing w:line="360" w:lineRule="auto"/>
        <w:ind w:firstLine="0"/>
        <w:jc w:val="both"/>
        <w:rPr>
          <w:rFonts w:ascii="Arial" w:hAnsi="Arial" w:cs="Arial"/>
          <w:lang w:val="es-MX"/>
        </w:rPr>
      </w:pPr>
      <w:r>
        <w:rPr>
          <w:rFonts w:ascii="Arial" w:hAnsi="Arial" w:cs="Arial"/>
          <w:u w:val="single"/>
          <w:lang w:val="es-MX"/>
        </w:rPr>
        <w:t>Histórico-Lógico:</w:t>
      </w:r>
      <w:r>
        <w:rPr>
          <w:rFonts w:ascii="Arial" w:hAnsi="Arial" w:cs="Arial"/>
          <w:lang w:val="es-MX"/>
        </w:rPr>
        <w:t xml:space="preserve"> Presenta un gran auge pues se hizo uso de este método para la comprensión de los antecedentes de la gestión de incidencias y de otros temas en relación con este. Comparándolas con </w:t>
      </w:r>
      <w:r w:rsidR="008F4BD0">
        <w:rPr>
          <w:rFonts w:ascii="Arial" w:hAnsi="Arial" w:cs="Arial"/>
          <w:lang w:val="es-MX"/>
        </w:rPr>
        <w:t>las tendencias actuales</w:t>
      </w:r>
      <w:r>
        <w:rPr>
          <w:rFonts w:ascii="Arial" w:hAnsi="Arial" w:cs="Arial"/>
          <w:lang w:val="es-MX"/>
        </w:rPr>
        <w:t>.</w:t>
      </w:r>
    </w:p>
    <w:p w:rsidR="00232ED7" w:rsidRDefault="002766A0">
      <w:pPr>
        <w:pStyle w:val="BodyText"/>
        <w:spacing w:line="360" w:lineRule="auto"/>
        <w:ind w:firstLine="0"/>
        <w:jc w:val="both"/>
        <w:rPr>
          <w:rFonts w:ascii="Arial" w:hAnsi="Arial" w:cs="Arial"/>
          <w:b/>
          <w:bCs/>
          <w:lang w:val="es-MX"/>
        </w:rPr>
      </w:pPr>
      <w:r>
        <w:rPr>
          <w:rFonts w:ascii="Arial" w:hAnsi="Arial" w:cs="Arial"/>
          <w:b/>
          <w:bCs/>
          <w:lang w:val="es-MX"/>
        </w:rPr>
        <w:t>Empíricos</w:t>
      </w:r>
    </w:p>
    <w:p w:rsidR="00232ED7" w:rsidRDefault="002766A0">
      <w:pPr>
        <w:pStyle w:val="BodyText"/>
        <w:spacing w:line="360" w:lineRule="auto"/>
        <w:ind w:firstLine="0"/>
        <w:jc w:val="both"/>
        <w:rPr>
          <w:rFonts w:ascii="Arial" w:hAnsi="Arial" w:cs="Arial"/>
          <w:lang w:val="es-MX"/>
        </w:rPr>
      </w:pPr>
      <w:r>
        <w:rPr>
          <w:rFonts w:ascii="Arial" w:hAnsi="Arial" w:cs="Arial"/>
          <w:u w:val="single"/>
          <w:lang w:val="es-MX"/>
        </w:rPr>
        <w:t>Entrevista:</w:t>
      </w:r>
      <w:r>
        <w:rPr>
          <w:rFonts w:ascii="Arial" w:hAnsi="Arial" w:cs="Arial"/>
          <w:lang w:val="es-MX"/>
        </w:rPr>
        <w:t xml:space="preserve"> Se utilizó este método para la realización de entrevistas a especialistas y directivos del Centro de Soporte de la Universidad de Ciencias Informáticas, los cuales aportaron elementos de gran auge en la investigación.</w:t>
      </w:r>
    </w:p>
    <w:p w:rsidR="00232ED7" w:rsidRDefault="002766A0">
      <w:pPr>
        <w:pStyle w:val="BodyText"/>
        <w:spacing w:line="360" w:lineRule="auto"/>
        <w:ind w:firstLine="0"/>
        <w:jc w:val="both"/>
        <w:rPr>
          <w:rFonts w:ascii="Arial" w:hAnsi="Arial" w:cs="Arial"/>
          <w:lang w:val="es-MX"/>
        </w:rPr>
      </w:pPr>
      <w:r>
        <w:rPr>
          <w:rFonts w:ascii="Arial" w:hAnsi="Arial" w:cs="Arial"/>
          <w:u w:val="single"/>
          <w:lang w:val="es-MX"/>
        </w:rPr>
        <w:lastRenderedPageBreak/>
        <w:t>Observación:</w:t>
      </w:r>
      <w:r>
        <w:rPr>
          <w:rFonts w:ascii="Arial" w:hAnsi="Arial" w:cs="Arial"/>
          <w:lang w:val="es-MX"/>
        </w:rPr>
        <w:t xml:space="preserve"> Gracias a su utilización se </w:t>
      </w:r>
      <w:r w:rsidR="008F4BD0">
        <w:rPr>
          <w:rFonts w:ascii="Arial" w:hAnsi="Arial" w:cs="Arial"/>
          <w:lang w:val="es-MX"/>
        </w:rPr>
        <w:t>logró</w:t>
      </w:r>
      <w:r>
        <w:rPr>
          <w:rFonts w:ascii="Arial" w:hAnsi="Arial" w:cs="Arial"/>
          <w:lang w:val="es-MX"/>
        </w:rPr>
        <w:t xml:space="preserve"> percibir como se manifiesta todo el proceso por el que está compuesto el objeto de estudio. Elaboración del diagnóstico acerca de la realización del módulo propuesto.</w:t>
      </w:r>
    </w:p>
    <w:p w:rsidR="00F922B3" w:rsidRDefault="00F922B3">
      <w:pPr>
        <w:pStyle w:val="BodyText"/>
        <w:spacing w:line="360" w:lineRule="auto"/>
        <w:ind w:firstLine="0"/>
        <w:jc w:val="both"/>
        <w:rPr>
          <w:rFonts w:ascii="Arial" w:hAnsi="Arial" w:cs="Arial"/>
          <w:lang w:val="es-MX"/>
        </w:rPr>
        <w:sectPr w:rsidR="00F922B3">
          <w:headerReference w:type="even" r:id="rId39"/>
          <w:headerReference w:type="default" r:id="rId40"/>
          <w:footerReference w:type="even" r:id="rId41"/>
          <w:footerReference w:type="default" r:id="rId42"/>
          <w:pgSz w:w="12240" w:h="15840"/>
          <w:pgMar w:top="1472" w:right="1134" w:bottom="1700" w:left="1134" w:header="1134" w:footer="1134" w:gutter="0"/>
          <w:cols w:space="720"/>
          <w:formProt w:val="0"/>
          <w:docGrid w:linePitch="100"/>
        </w:sectPr>
      </w:pPr>
    </w:p>
    <w:p w:rsidR="00232ED7" w:rsidRDefault="00232ED7">
      <w:pPr>
        <w:pStyle w:val="BodyText"/>
        <w:spacing w:line="360" w:lineRule="auto"/>
        <w:ind w:firstLine="0"/>
        <w:jc w:val="both"/>
        <w:rPr>
          <w:rFonts w:ascii="Arial" w:hAnsi="Arial" w:cs="Arial"/>
          <w:lang w:val="es-MX"/>
        </w:rPr>
      </w:pPr>
    </w:p>
    <w:p w:rsidR="00232ED7" w:rsidRDefault="002766A0">
      <w:pPr>
        <w:pStyle w:val="Heading1"/>
        <w:rPr>
          <w:rFonts w:cs="Arial"/>
        </w:rPr>
      </w:pPr>
      <w:bookmarkStart w:id="3" w:name="__RefHeading___Toc30364_1777028182"/>
      <w:bookmarkStart w:id="4" w:name="_Toc149385655"/>
      <w:bookmarkEnd w:id="3"/>
      <w:r>
        <w:lastRenderedPageBreak/>
        <w:t xml:space="preserve">CAPÍTULO I: Fundamentos y referentes teórico-metodológicos sobre el </w:t>
      </w:r>
      <w:r>
        <w:rPr>
          <w:lang w:val="es-MX"/>
        </w:rPr>
        <w:t>Módulo de gestión de incidencias tecnológicas</w:t>
      </w:r>
      <w:bookmarkEnd w:id="4"/>
    </w:p>
    <w:p w:rsidR="00232ED7" w:rsidRDefault="002766A0">
      <w:pPr>
        <w:pStyle w:val="BodyText"/>
        <w:spacing w:line="360" w:lineRule="auto"/>
        <w:ind w:firstLine="0"/>
        <w:jc w:val="both"/>
        <w:rPr>
          <w:rFonts w:ascii="Arial" w:hAnsi="Arial" w:cs="Arial"/>
          <w:lang w:val="es-MX"/>
        </w:rPr>
      </w:pPr>
      <w:r>
        <w:rPr>
          <w:rFonts w:ascii="Arial" w:hAnsi="Arial" w:cs="Arial"/>
          <w:lang w:val="es-MX"/>
        </w:rPr>
        <w:t>En este capítulo se expresarán toda la fundamentación teórica del módulo de gestión de inciden</w:t>
      </w:r>
      <w:r w:rsidR="00CF4D99">
        <w:rPr>
          <w:rFonts w:ascii="Arial" w:hAnsi="Arial" w:cs="Arial"/>
          <w:lang w:val="es-MX"/>
        </w:rPr>
        <w:t>cias tecnológicas. Lo primero será</w:t>
      </w:r>
      <w:r>
        <w:rPr>
          <w:rFonts w:ascii="Arial" w:hAnsi="Arial" w:cs="Arial"/>
          <w:lang w:val="es-MX"/>
        </w:rPr>
        <w:t xml:space="preserve"> visualizar los diferentes conceptos </w:t>
      </w:r>
      <w:r w:rsidR="008F4BD0">
        <w:rPr>
          <w:rFonts w:ascii="Arial" w:hAnsi="Arial" w:cs="Arial"/>
          <w:lang w:val="es-MX"/>
        </w:rPr>
        <w:t>esenciales</w:t>
      </w:r>
      <w:r>
        <w:rPr>
          <w:rFonts w:ascii="Arial" w:hAnsi="Arial" w:cs="Arial"/>
          <w:lang w:val="es-MX"/>
        </w:rPr>
        <w:t xml:space="preserve"> asociados al objeto de estudio, para tener un conocimiento más enmarcado sobre el mismo. Se deja </w:t>
      </w:r>
      <w:r w:rsidR="00CF4D99">
        <w:rPr>
          <w:rFonts w:ascii="Arial" w:hAnsi="Arial" w:cs="Arial"/>
          <w:lang w:val="es-MX"/>
        </w:rPr>
        <w:t>a resaltar</w:t>
      </w:r>
      <w:r>
        <w:rPr>
          <w:rFonts w:ascii="Arial" w:hAnsi="Arial" w:cs="Arial"/>
          <w:lang w:val="es-MX"/>
        </w:rPr>
        <w:t xml:space="preserve"> un estudio de homólogos nacionales e internacionales por el cual </w:t>
      </w:r>
      <w:r w:rsidR="00CF4D99">
        <w:rPr>
          <w:rFonts w:ascii="Arial" w:hAnsi="Arial" w:cs="Arial"/>
          <w:lang w:val="es-MX"/>
        </w:rPr>
        <w:t xml:space="preserve">se </w:t>
      </w:r>
      <w:r>
        <w:rPr>
          <w:rFonts w:ascii="Arial" w:hAnsi="Arial" w:cs="Arial"/>
          <w:lang w:val="es-MX"/>
        </w:rPr>
        <w:t>realizar</w:t>
      </w:r>
      <w:r w:rsidR="00CF4D99">
        <w:rPr>
          <w:rFonts w:ascii="Arial" w:hAnsi="Arial" w:cs="Arial"/>
          <w:lang w:val="es-MX"/>
        </w:rPr>
        <w:t>á</w:t>
      </w:r>
      <w:r>
        <w:rPr>
          <w:rFonts w:ascii="Arial" w:hAnsi="Arial" w:cs="Arial"/>
          <w:lang w:val="es-MX"/>
        </w:rPr>
        <w:t xml:space="preserve"> una comparación sobre sus tecnologías y procesos en acción. Se dejará plasmado el estado actual del objeto de estudio de la investigación, sobresaltando el porqué es necesario realizar una actualización del módulo de incidencias tecnológicas. Quedará expuesta la metodología de desarrollo de software por la cual será apoyada el proyecto. A partir de esto se plantearán las diferentes tecnologías y características de las mismas para llevar a cabo desde un inicio la realización del módulo propuesto.</w:t>
      </w:r>
    </w:p>
    <w:p w:rsidR="00232ED7" w:rsidRDefault="002766A0">
      <w:pPr>
        <w:pStyle w:val="Heading2"/>
        <w:rPr>
          <w:iCs w:val="0"/>
          <w:szCs w:val="24"/>
        </w:rPr>
      </w:pPr>
      <w:bookmarkStart w:id="5" w:name="__RefHeading___Toc1689_4066780807"/>
      <w:bookmarkStart w:id="6" w:name="_Toc149385656"/>
      <w:bookmarkEnd w:id="5"/>
      <w:r>
        <w:t xml:space="preserve">I.1 </w:t>
      </w:r>
      <w:r>
        <w:rPr>
          <w:lang w:val="es-MX"/>
        </w:rPr>
        <w:t>Conceptos fundamentales</w:t>
      </w:r>
      <w:bookmarkEnd w:id="6"/>
      <w:r>
        <w:rPr>
          <w:lang w:val="es-MX"/>
        </w:rPr>
        <w:t xml:space="preserve"> </w:t>
      </w:r>
    </w:p>
    <w:p w:rsidR="00232ED7" w:rsidRDefault="002766A0">
      <w:pPr>
        <w:pStyle w:val="BodyText"/>
        <w:spacing w:line="360" w:lineRule="auto"/>
        <w:ind w:firstLine="0"/>
        <w:jc w:val="both"/>
        <w:rPr>
          <w:rFonts w:ascii="Arial" w:hAnsi="Arial" w:cs="Arial"/>
          <w:b/>
          <w:bCs/>
          <w:lang w:val="es-MX"/>
        </w:rPr>
      </w:pPr>
      <w:r>
        <w:rPr>
          <w:rFonts w:ascii="Arial" w:hAnsi="Arial" w:cs="Arial"/>
          <w:b/>
          <w:bCs/>
          <w:lang w:val="es-MX"/>
        </w:rPr>
        <w:t>Incidencia:</w:t>
      </w:r>
    </w:p>
    <w:p w:rsidR="00232ED7" w:rsidRDefault="002766A0">
      <w:pPr>
        <w:pStyle w:val="BodyText"/>
        <w:spacing w:line="360" w:lineRule="auto"/>
        <w:ind w:firstLine="0"/>
        <w:jc w:val="both"/>
        <w:rPr>
          <w:rFonts w:ascii="Arial" w:hAnsi="Arial" w:cs="Arial"/>
          <w:lang w:val="es-MX"/>
        </w:rPr>
      </w:pPr>
      <w:r>
        <w:rPr>
          <w:rFonts w:ascii="Arial" w:hAnsi="Arial" w:cs="Arial"/>
          <w:lang w:val="es-MX"/>
        </w:rPr>
        <w:t xml:space="preserve">Una incidencia se refiere a un evento o situación que interrumpe o afecta el funcionamiento normal de una actividad o sistema. En el contexto de la gestión de servicios de tecnología de la información, una incidencia se define </w:t>
      </w:r>
      <w:r w:rsidR="006751E2">
        <w:rPr>
          <w:rFonts w:ascii="Arial" w:hAnsi="Arial" w:cs="Arial"/>
          <w:lang w:val="es-MX"/>
        </w:rPr>
        <w:t xml:space="preserve">como una interrupción no planificada de un servicio, o reducción en la calidad de un servicio </w:t>
      </w:r>
      <w:r w:rsidR="006751E2">
        <w:rPr>
          <w:rFonts w:ascii="Arial" w:hAnsi="Arial" w:cs="Arial"/>
          <w:lang w:val="es-MX"/>
        </w:rPr>
        <w:fldChar w:fldCharType="begin"/>
      </w:r>
      <w:r w:rsidR="00595583">
        <w:rPr>
          <w:rFonts w:ascii="Arial" w:hAnsi="Arial" w:cs="Arial"/>
          <w:lang w:val="es-MX"/>
        </w:rPr>
        <w:instrText xml:space="preserve"> ADDIN ZOTERO_ITEM CSL_CITATION {"citationID":"el8BcMwW","properties":{"formattedCitation":"(TEAM, s.\\uc0\\u160{}f.)","plainCitation":"(TEAM, s. f.)","noteIndex":0},"citationItems":[{"id":"Jxzjd3cH/xwmJrhXY","uris":["http://zotero.org/users/local/e9zG7BHc/items/C32UGAWV"],"itemData":{"id":15,"type":"webpage","abstract":"La metodología ITIL4 aporta un proceso de gestión de incidencias (Incident Management) para el buen funcionamiento de una empresa. Te decimos cómo funciona","language":"es-es","title":"Metodología ITIL: gestión de incidencias y objetivos","title-short":"Metodología ITIL","URL":"https://www.ambit-bst.com/blog/metodología-itil-gestión-de-incidencias-y-objetivos","author":[{"family":"TEAM","given":"AMBIT"}],"accessed":{"date-parts":[["2023",5,17]]}}}],"schema":"https://github.com/citation-style-language/schema/raw/master/csl-citation.json"} </w:instrText>
      </w:r>
      <w:r w:rsidR="006751E2">
        <w:rPr>
          <w:rFonts w:ascii="Arial" w:hAnsi="Arial" w:cs="Arial"/>
          <w:lang w:val="es-MX"/>
        </w:rPr>
        <w:fldChar w:fldCharType="separate"/>
      </w:r>
      <w:r w:rsidR="006751E2" w:rsidRPr="006751E2">
        <w:rPr>
          <w:rFonts w:ascii="Arial" w:hAnsi="Arial" w:cs="Arial"/>
        </w:rPr>
        <w:t>(TEAM, s. f.)</w:t>
      </w:r>
      <w:r w:rsidR="006751E2">
        <w:rPr>
          <w:rFonts w:ascii="Arial" w:hAnsi="Arial" w:cs="Arial"/>
          <w:lang w:val="es-MX"/>
        </w:rPr>
        <w:fldChar w:fldCharType="end"/>
      </w:r>
    </w:p>
    <w:p w:rsidR="008F4BD0" w:rsidRDefault="002766A0">
      <w:pPr>
        <w:pStyle w:val="BodyText"/>
        <w:spacing w:line="360" w:lineRule="auto"/>
        <w:ind w:firstLine="0"/>
        <w:jc w:val="both"/>
        <w:rPr>
          <w:rFonts w:ascii="Arial" w:hAnsi="Arial" w:cs="Arial"/>
          <w:lang w:val="es-MX"/>
        </w:rPr>
      </w:pPr>
      <w:r>
        <w:rPr>
          <w:rFonts w:ascii="Arial" w:hAnsi="Arial" w:cs="Arial"/>
          <w:lang w:val="es-MX"/>
        </w:rPr>
        <w:t xml:space="preserve">En otros contextos, como en el ámbito de la salud, una incidencia puede referirse a un evento adverso o una compilación relacionada con la atención </w:t>
      </w:r>
      <w:r w:rsidR="008F4BD0">
        <w:rPr>
          <w:rFonts w:ascii="Arial" w:hAnsi="Arial" w:cs="Arial"/>
          <w:lang w:val="es-MX"/>
        </w:rPr>
        <w:t>médica. (</w:t>
      </w:r>
      <w:r>
        <w:rPr>
          <w:rFonts w:ascii="Arial" w:hAnsi="Arial" w:cs="Arial"/>
          <w:lang w:val="es-MX"/>
        </w:rPr>
        <w:t xml:space="preserve">Fernández-Montalvo &amp; </w:t>
      </w:r>
      <w:proofErr w:type="spellStart"/>
      <w:r>
        <w:rPr>
          <w:rFonts w:ascii="Arial" w:hAnsi="Arial" w:cs="Arial"/>
          <w:lang w:val="es-MX"/>
        </w:rPr>
        <w:t>Echeburúa</w:t>
      </w:r>
      <w:proofErr w:type="spellEnd"/>
      <w:r>
        <w:rPr>
          <w:rFonts w:ascii="Arial" w:hAnsi="Arial" w:cs="Arial"/>
          <w:lang w:val="es-MX"/>
        </w:rPr>
        <w:t xml:space="preserve">, 2003). </w:t>
      </w:r>
    </w:p>
    <w:p w:rsidR="00AE7E34" w:rsidRDefault="008F4BD0">
      <w:pPr>
        <w:pStyle w:val="BodyText"/>
        <w:spacing w:line="360" w:lineRule="auto"/>
        <w:ind w:firstLine="0"/>
        <w:jc w:val="both"/>
        <w:rPr>
          <w:rFonts w:ascii="Arial" w:hAnsi="Arial" w:cs="Arial"/>
          <w:lang w:val="es-MX"/>
        </w:rPr>
        <w:sectPr w:rsidR="00AE7E34" w:rsidSect="00F922B3">
          <w:headerReference w:type="default" r:id="rId43"/>
          <w:type w:val="continuous"/>
          <w:pgSz w:w="12240" w:h="15840"/>
          <w:pgMar w:top="1472" w:right="1134" w:bottom="1700" w:left="1134" w:header="1134" w:footer="1134" w:gutter="0"/>
          <w:cols w:space="720"/>
          <w:formProt w:val="0"/>
          <w:docGrid w:linePitch="100"/>
        </w:sectPr>
      </w:pPr>
      <w:r>
        <w:rPr>
          <w:rFonts w:ascii="Arial" w:hAnsi="Arial" w:cs="Arial"/>
          <w:lang w:val="es-MX"/>
        </w:rPr>
        <w:t>A partir de estos conceptos</w:t>
      </w:r>
      <w:r w:rsidR="00E314C7">
        <w:rPr>
          <w:rFonts w:ascii="Arial" w:hAnsi="Arial" w:cs="Arial"/>
          <w:lang w:val="es-MX"/>
        </w:rPr>
        <w:t>,</w:t>
      </w:r>
      <w:r>
        <w:rPr>
          <w:rFonts w:ascii="Arial" w:hAnsi="Arial" w:cs="Arial"/>
          <w:lang w:val="es-MX"/>
        </w:rPr>
        <w:t xml:space="preserve"> en el trabajo de diploma se </w:t>
      </w:r>
      <w:r w:rsidR="00E314C7">
        <w:rPr>
          <w:rFonts w:ascii="Arial" w:hAnsi="Arial" w:cs="Arial"/>
          <w:lang w:val="es-MX"/>
        </w:rPr>
        <w:t>tomará a una incidencia como un error, evento contradictorio o acontecimiento de desacierto en el código o funcionalidad de un servicio que traiga consigo conse</w:t>
      </w:r>
      <w:r w:rsidR="00A22638">
        <w:rPr>
          <w:rFonts w:ascii="Arial" w:hAnsi="Arial" w:cs="Arial"/>
          <w:lang w:val="es-MX"/>
        </w:rPr>
        <w:t xml:space="preserve">cuencias graves en la calidad. </w:t>
      </w:r>
      <w:r w:rsidR="002766A0">
        <w:rPr>
          <w:rFonts w:ascii="Arial" w:hAnsi="Arial" w:cs="Arial"/>
          <w:lang w:val="es-MX"/>
        </w:rPr>
        <w:t>En resumen, el término incidencia se utiliza en diferentes contextos para referirse a situaciones o eventos que afectan negativamente el funcionamiento normal de una actividad o sistema, y es importante identificar y gestionar las incidencias de manera efectiva para minimizar su impacto y restaura</w:t>
      </w:r>
      <w:r w:rsidR="005A57B4">
        <w:rPr>
          <w:rFonts w:ascii="Arial" w:hAnsi="Arial" w:cs="Arial"/>
          <w:lang w:val="es-MX"/>
        </w:rPr>
        <w:t>r el servicio lo an</w:t>
      </w:r>
      <w:r w:rsidR="00AE7E34">
        <w:rPr>
          <w:rFonts w:ascii="Arial" w:hAnsi="Arial" w:cs="Arial"/>
          <w:lang w:val="es-MX"/>
        </w:rPr>
        <w:t>tes posible.</w:t>
      </w:r>
    </w:p>
    <w:p w:rsidR="005A57B4" w:rsidRDefault="005A57B4">
      <w:pPr>
        <w:pStyle w:val="BodyText"/>
        <w:spacing w:line="360" w:lineRule="auto"/>
        <w:ind w:firstLine="0"/>
        <w:jc w:val="both"/>
        <w:rPr>
          <w:rFonts w:ascii="Arial" w:hAnsi="Arial" w:cs="Arial"/>
          <w:lang w:val="es-MX"/>
        </w:rPr>
        <w:sectPr w:rsidR="005A57B4" w:rsidSect="00F922B3">
          <w:type w:val="continuous"/>
          <w:pgSz w:w="12240" w:h="15840"/>
          <w:pgMar w:top="1472" w:right="1134" w:bottom="1700" w:left="1134" w:header="1134" w:footer="1134" w:gutter="0"/>
          <w:cols w:space="720"/>
          <w:formProt w:val="0"/>
          <w:docGrid w:linePitch="100"/>
        </w:sectPr>
      </w:pPr>
    </w:p>
    <w:p w:rsidR="00232ED7" w:rsidRDefault="00232ED7">
      <w:pPr>
        <w:pStyle w:val="BodyText"/>
        <w:spacing w:line="360" w:lineRule="auto"/>
        <w:ind w:firstLine="0"/>
        <w:jc w:val="both"/>
        <w:rPr>
          <w:rFonts w:ascii="Arial" w:hAnsi="Arial" w:cs="Arial"/>
          <w:lang w:val="es-MX"/>
        </w:rPr>
      </w:pPr>
    </w:p>
    <w:p w:rsidR="00232ED7" w:rsidRDefault="002766A0">
      <w:pPr>
        <w:pStyle w:val="BodyText"/>
        <w:spacing w:line="360" w:lineRule="auto"/>
        <w:ind w:firstLine="0"/>
        <w:jc w:val="both"/>
        <w:rPr>
          <w:rFonts w:ascii="Arial" w:hAnsi="Arial" w:cs="Arial"/>
          <w:b/>
          <w:bCs/>
          <w:lang w:val="es-MX"/>
        </w:rPr>
      </w:pPr>
      <w:r>
        <w:rPr>
          <w:rFonts w:ascii="Arial" w:hAnsi="Arial" w:cs="Arial"/>
          <w:b/>
          <w:bCs/>
          <w:lang w:val="es-MX"/>
        </w:rPr>
        <w:t>Módulo:</w:t>
      </w:r>
    </w:p>
    <w:p w:rsidR="00232ED7" w:rsidRDefault="002766A0">
      <w:pPr>
        <w:pStyle w:val="BodyText"/>
        <w:spacing w:line="360" w:lineRule="auto"/>
        <w:ind w:firstLine="0"/>
        <w:jc w:val="both"/>
        <w:rPr>
          <w:rFonts w:ascii="Arial" w:hAnsi="Arial" w:cs="Arial"/>
          <w:lang w:val="es-MX"/>
        </w:rPr>
      </w:pPr>
      <w:r>
        <w:rPr>
          <w:rFonts w:ascii="Arial" w:hAnsi="Arial" w:cs="Arial"/>
          <w:lang w:val="es-MX"/>
        </w:rPr>
        <w:t>Un módulo puede definirse como una unidad funcional o de procesamiento independiente que form</w:t>
      </w:r>
      <w:r w:rsidR="00336964">
        <w:rPr>
          <w:rFonts w:ascii="Arial" w:hAnsi="Arial" w:cs="Arial"/>
          <w:lang w:val="es-MX"/>
        </w:rPr>
        <w:t>a parte de un sistema más grave</w:t>
      </w:r>
      <w:r w:rsidR="005C3881">
        <w:rPr>
          <w:rFonts w:ascii="Arial" w:hAnsi="Arial" w:cs="Arial"/>
          <w:lang w:val="es-MX"/>
        </w:rPr>
        <w:t xml:space="preserve"> </w:t>
      </w:r>
      <w:r w:rsidR="005C3881">
        <w:rPr>
          <w:rFonts w:ascii="Arial" w:hAnsi="Arial" w:cs="Arial"/>
          <w:lang w:val="es-MX"/>
        </w:rPr>
        <w:fldChar w:fldCharType="begin"/>
      </w:r>
      <w:r w:rsidR="00595583">
        <w:rPr>
          <w:rFonts w:ascii="Arial" w:hAnsi="Arial" w:cs="Arial"/>
          <w:lang w:val="es-MX"/>
        </w:rPr>
        <w:instrText xml:space="preserve"> ADDIN ZOTERO_ITEM CSL_CITATION {"citationID":"2zzJ3XQU","properties":{"formattedCitation":"(Dumas et\\uc0\\u160{}al., 2018)","plainCitation":"(Dumas et al., 2018)","noteIndex":0},"citationItems":[{"id":"Jxzjd3cH/bCTlRNx6","uris":["http://zotero.org/users/local/e9zG7BHc/items/6NJW6GC4"],"itemData":{"id":37,"type":"article-journal","container-title":"Fundamentals of business process management","note":"publisher: Springer","page":"1–33","source":"Google Scholar","title":"Introduction to business process management","author":[{"family":"Dumas","given":"Marlon"},{"family":"La Rosa","given":"Marcello"},{"family":"Mendling","given":"Jan"},{"family":"Reijers","given":"Hajo A."},{"family":"Dumas","given":"Marlon"},{"family":"La Rosa","given":"Marcello"},{"family":"Mendling","given":"Jan"},{"family":"Reijers","given":"Hajo A."}],"issued":{"date-parts":[["2018"]]}}}],"schema":"https://github.com/citation-style-language/schema/raw/master/csl-citation.json"} </w:instrText>
      </w:r>
      <w:r w:rsidR="005C3881">
        <w:rPr>
          <w:rFonts w:ascii="Arial" w:hAnsi="Arial" w:cs="Arial"/>
          <w:lang w:val="es-MX"/>
        </w:rPr>
        <w:fldChar w:fldCharType="separate"/>
      </w:r>
      <w:r w:rsidR="005C3881" w:rsidRPr="005C3881">
        <w:rPr>
          <w:rFonts w:ascii="Arial" w:hAnsi="Arial" w:cs="Arial"/>
        </w:rPr>
        <w:t>(Dumas et al., 2018)</w:t>
      </w:r>
      <w:r w:rsidR="005C3881">
        <w:rPr>
          <w:rFonts w:ascii="Arial" w:hAnsi="Arial" w:cs="Arial"/>
          <w:lang w:val="es-MX"/>
        </w:rPr>
        <w:fldChar w:fldCharType="end"/>
      </w:r>
      <w:r w:rsidR="00336964">
        <w:rPr>
          <w:rFonts w:ascii="Arial" w:hAnsi="Arial" w:cs="Arial"/>
          <w:lang w:val="es-MX"/>
        </w:rPr>
        <w:t>.</w:t>
      </w:r>
    </w:p>
    <w:p w:rsidR="00232ED7" w:rsidRDefault="002766A0">
      <w:pPr>
        <w:pStyle w:val="BodyText"/>
        <w:spacing w:line="360" w:lineRule="auto"/>
        <w:ind w:firstLine="0"/>
        <w:jc w:val="both"/>
        <w:rPr>
          <w:rFonts w:ascii="Arial" w:hAnsi="Arial" w:cs="Arial"/>
          <w:lang w:val="es-MX"/>
        </w:rPr>
      </w:pPr>
      <w:r>
        <w:rPr>
          <w:rFonts w:ascii="Arial" w:hAnsi="Arial" w:cs="Arial"/>
          <w:lang w:val="es-MX"/>
        </w:rPr>
        <w:t xml:space="preserve">Los módulos se utilizan comúnmente en la informática y la ingeniería de sistemas para diseñar sistemas complejos y </w:t>
      </w:r>
      <w:r w:rsidRPr="00EF3482">
        <w:rPr>
          <w:rFonts w:ascii="Arial" w:hAnsi="Arial" w:cs="Arial"/>
          <w:lang w:val="es-CU"/>
        </w:rPr>
        <w:t>modularizar</w:t>
      </w:r>
      <w:r>
        <w:rPr>
          <w:rFonts w:ascii="Arial" w:hAnsi="Arial" w:cs="Arial"/>
          <w:lang w:val="es-MX"/>
        </w:rPr>
        <w:t xml:space="preserve"> el proceso de desarrollo</w:t>
      </w:r>
      <w:r w:rsidR="00336964">
        <w:rPr>
          <w:rFonts w:ascii="Arial" w:hAnsi="Arial" w:cs="Arial"/>
          <w:lang w:val="es-MX"/>
        </w:rPr>
        <w:t xml:space="preserve"> </w:t>
      </w:r>
      <w:r w:rsidR="00336964">
        <w:rPr>
          <w:rFonts w:ascii="Arial" w:hAnsi="Arial" w:cs="Arial"/>
          <w:lang w:val="es-MX"/>
        </w:rPr>
        <w:fldChar w:fldCharType="begin"/>
      </w:r>
      <w:r w:rsidR="00595583">
        <w:rPr>
          <w:rFonts w:ascii="Arial" w:hAnsi="Arial" w:cs="Arial"/>
          <w:lang w:val="es-MX"/>
        </w:rPr>
        <w:instrText xml:space="preserve"> ADDIN ZOTERO_ITEM CSL_CITATION {"citationID":"jU342o20","properties":{"formattedCitation":"(Dumas et\\uc0\\u160{}al., 2018)","plainCitation":"(Dumas et al., 2018)","noteIndex":0},"citationItems":[{"id":"Jxzjd3cH/bCTlRNx6","uris":["http://zotero.org/users/local/e9zG7BHc/items/6NJW6GC4"],"itemData":{"id":37,"type":"article-journal","container-title":"Fundamentals of business process management","note":"publisher: Springer","page":"1–33","source":"Google Scholar","title":"Introduction to business process management","author":[{"family":"Dumas","given":"Marlon"},{"family":"La Rosa","given":"Marcello"},{"family":"Mendling","given":"Jan"},{"family":"Reijers","given":"Hajo A."},{"family":"Dumas","given":"Marlon"},{"family":"La Rosa","given":"Marcello"},{"family":"Mendling","given":"Jan"},{"family":"Reijers","given":"Hajo A."}],"issued":{"date-parts":[["2018"]]}}}],"schema":"https://github.com/citation-style-language/schema/raw/master/csl-citation.json"} </w:instrText>
      </w:r>
      <w:r w:rsidR="00336964">
        <w:rPr>
          <w:rFonts w:ascii="Arial" w:hAnsi="Arial" w:cs="Arial"/>
          <w:lang w:val="es-MX"/>
        </w:rPr>
        <w:fldChar w:fldCharType="separate"/>
      </w:r>
      <w:r w:rsidR="00336964" w:rsidRPr="00336964">
        <w:rPr>
          <w:rFonts w:ascii="Arial" w:hAnsi="Arial" w:cs="Arial"/>
        </w:rPr>
        <w:t>(Dumas et al., 2018)</w:t>
      </w:r>
      <w:r w:rsidR="00336964">
        <w:rPr>
          <w:rFonts w:ascii="Arial" w:hAnsi="Arial" w:cs="Arial"/>
          <w:lang w:val="es-MX"/>
        </w:rPr>
        <w:fldChar w:fldCharType="end"/>
      </w:r>
      <w:r>
        <w:rPr>
          <w:rFonts w:ascii="Arial" w:hAnsi="Arial" w:cs="Arial"/>
          <w:lang w:val="es-MX"/>
        </w:rPr>
        <w:t xml:space="preserve">. Un módulo también puede referirse a una unidad de medida o un bloque de información dentro de un sistema, como en el procesamiento digital de señales </w:t>
      </w:r>
      <w:r w:rsidR="002A09FA">
        <w:rPr>
          <w:rFonts w:ascii="Arial" w:hAnsi="Arial" w:cs="Arial"/>
          <w:lang w:val="es-MX"/>
        </w:rPr>
        <w:fldChar w:fldCharType="begin"/>
      </w:r>
      <w:r w:rsidR="00595583">
        <w:rPr>
          <w:rFonts w:ascii="Arial" w:hAnsi="Arial" w:cs="Arial"/>
          <w:lang w:val="es-MX"/>
        </w:rPr>
        <w:instrText xml:space="preserve"> ADDIN ZOTERO_ITEM CSL_CITATION {"citationID":"x6TDuETH","properties":{"formattedCitation":"(G\\uc0\\u243{}mez, 2017)","plainCitation":"(Gómez, 2017)","noteIndex":0},"citationItems":[{"id":"Jxzjd3cH/A2Wxyz6u","uris":["http://zotero.org/users/local/e9zG7BHc/items/NWC7NER9"],"itemData":{"id":43,"type":"article-journal","container-title":"Estadística, probabilidad y ruido","source":"Google Scholar","title":"Procesamiento digital de señales","author":[{"family":"Gómez","given":"M."}],"issued":{"date-parts":[["2017"]]}}}],"schema":"https://github.com/citation-style-language/schema/raw/master/csl-citation.json"} </w:instrText>
      </w:r>
      <w:r w:rsidR="002A09FA">
        <w:rPr>
          <w:rFonts w:ascii="Arial" w:hAnsi="Arial" w:cs="Arial"/>
          <w:lang w:val="es-MX"/>
        </w:rPr>
        <w:fldChar w:fldCharType="separate"/>
      </w:r>
      <w:r w:rsidR="002A09FA" w:rsidRPr="002A09FA">
        <w:rPr>
          <w:rFonts w:ascii="Arial" w:hAnsi="Arial" w:cs="Arial"/>
        </w:rPr>
        <w:t>(Gómez, 2017)</w:t>
      </w:r>
      <w:r w:rsidR="002A09FA">
        <w:rPr>
          <w:rFonts w:ascii="Arial" w:hAnsi="Arial" w:cs="Arial"/>
          <w:lang w:val="es-MX"/>
        </w:rPr>
        <w:fldChar w:fldCharType="end"/>
      </w:r>
      <w:r w:rsidR="002A09FA">
        <w:rPr>
          <w:rFonts w:ascii="Arial" w:hAnsi="Arial" w:cs="Arial"/>
          <w:lang w:val="es-MX"/>
        </w:rPr>
        <w:t xml:space="preserve">. </w:t>
      </w:r>
      <w:r>
        <w:rPr>
          <w:rFonts w:ascii="Arial" w:hAnsi="Arial" w:cs="Arial"/>
          <w:lang w:val="es-MX"/>
        </w:rPr>
        <w:t>Visto desde el contexto de programación, un módulo (o biblioteca) es una colección de definiciones de variables, funciones y tipos (entre otras cosas) que pueden ser importadas para ser usadas desde cualquier programa</w:t>
      </w:r>
      <w:r w:rsidR="002A09FA">
        <w:rPr>
          <w:rFonts w:ascii="Arial" w:hAnsi="Arial" w:cs="Arial"/>
          <w:lang w:val="es-MX"/>
        </w:rPr>
        <w:fldChar w:fldCharType="begin"/>
      </w:r>
      <w:r w:rsidR="00595583">
        <w:rPr>
          <w:rFonts w:ascii="Arial" w:hAnsi="Arial" w:cs="Arial"/>
          <w:lang w:val="es-MX"/>
        </w:rPr>
        <w:instrText xml:space="preserve"> ADDIN ZOTERO_ITEM CSL_CITATION {"citationID":"zRuO2BZ2","properties":{"formattedCitation":"(Sanz, 2016)","plainCitation":"(Sanz, 2016)","noteIndex":0},"citationItems":[{"id":"Jxzjd3cH/YtZX1cBD","uris":["http://zotero.org/users/local/e9zG7BHc/items/RN9ZZ2RZ"],"itemData":{"id":39,"type":"book","publisher":"Ra-Ma Editorial","source":"Google Scholar","title":"MF0491_3 Programación web en el Entorno Cliente.","author":[{"family":"Sanz","given":"Marcos López"}],"issued":{"date-parts":[["2016"]]}}}],"schema":"https://github.com/citation-style-language/schema/raw/master/csl-citation.json"} </w:instrText>
      </w:r>
      <w:r w:rsidR="002A09FA">
        <w:rPr>
          <w:rFonts w:ascii="Arial" w:hAnsi="Arial" w:cs="Arial"/>
          <w:lang w:val="es-MX"/>
        </w:rPr>
        <w:fldChar w:fldCharType="separate"/>
      </w:r>
      <w:r w:rsidR="002A09FA" w:rsidRPr="002A09FA">
        <w:rPr>
          <w:rFonts w:ascii="Arial" w:hAnsi="Arial" w:cs="Arial"/>
        </w:rPr>
        <w:t>(Sanz, 2016)</w:t>
      </w:r>
      <w:r w:rsidR="002A09FA">
        <w:rPr>
          <w:rFonts w:ascii="Arial" w:hAnsi="Arial" w:cs="Arial"/>
          <w:lang w:val="es-MX"/>
        </w:rPr>
        <w:fldChar w:fldCharType="end"/>
      </w:r>
      <w:r>
        <w:rPr>
          <w:rFonts w:ascii="Arial" w:hAnsi="Arial" w:cs="Arial"/>
          <w:lang w:val="es-MX"/>
        </w:rPr>
        <w:t xml:space="preserve">. Del concepto de módulo se </w:t>
      </w:r>
      <w:r w:rsidR="00A22638">
        <w:rPr>
          <w:rFonts w:ascii="Arial" w:hAnsi="Arial" w:cs="Arial"/>
          <w:lang w:val="es-MX"/>
        </w:rPr>
        <w:t>deriva</w:t>
      </w:r>
      <w:r>
        <w:rPr>
          <w:rFonts w:ascii="Arial" w:hAnsi="Arial" w:cs="Arial"/>
          <w:lang w:val="es-MX"/>
        </w:rPr>
        <w:t xml:space="preserve"> </w:t>
      </w:r>
      <w:r w:rsidR="00A22638">
        <w:rPr>
          <w:rFonts w:ascii="Arial" w:hAnsi="Arial" w:cs="Arial"/>
          <w:lang w:val="es-MX"/>
        </w:rPr>
        <w:t>el de modularidad</w:t>
      </w:r>
      <w:r>
        <w:rPr>
          <w:rFonts w:ascii="Arial" w:hAnsi="Arial" w:cs="Arial"/>
          <w:b/>
          <w:bCs/>
          <w:lang w:val="es-MX"/>
        </w:rPr>
        <w:t xml:space="preserve">. </w:t>
      </w:r>
      <w:r>
        <w:rPr>
          <w:rFonts w:ascii="Arial" w:hAnsi="Arial" w:cs="Arial"/>
          <w:lang w:val="es-MX"/>
        </w:rPr>
        <w:t xml:space="preserve">Se conoce a esto, como la capacidad de un sistema para ser atendido como la unión de varios elementos que se vinculan entre sí y que resultan </w:t>
      </w:r>
      <w:r w:rsidR="00A22638">
        <w:rPr>
          <w:rFonts w:ascii="Arial" w:hAnsi="Arial" w:cs="Arial"/>
          <w:lang w:val="es-MX"/>
        </w:rPr>
        <w:t>solidarios (cada</w:t>
      </w:r>
      <w:r>
        <w:rPr>
          <w:rFonts w:ascii="Arial" w:hAnsi="Arial" w:cs="Arial"/>
          <w:lang w:val="es-MX"/>
        </w:rPr>
        <w:t xml:space="preserve"> uno cumple con una tarea</w:t>
      </w:r>
      <w:r w:rsidR="00A22638">
        <w:rPr>
          <w:rFonts w:ascii="Arial" w:hAnsi="Arial" w:cs="Arial"/>
          <w:lang w:val="es-MX"/>
        </w:rPr>
        <w:t xml:space="preserve"> en pos de un objetivo en común</w:t>
      </w:r>
      <w:r>
        <w:rPr>
          <w:rFonts w:ascii="Arial" w:hAnsi="Arial" w:cs="Arial"/>
          <w:lang w:val="es-MX"/>
        </w:rPr>
        <w:t>)</w:t>
      </w:r>
      <w:r w:rsidR="002A09FA">
        <w:rPr>
          <w:rFonts w:ascii="Arial" w:hAnsi="Arial" w:cs="Arial"/>
          <w:lang w:val="es-MX"/>
        </w:rPr>
        <w:t xml:space="preserve"> </w:t>
      </w:r>
      <w:r w:rsidR="002A09FA">
        <w:rPr>
          <w:rFonts w:ascii="Arial" w:hAnsi="Arial" w:cs="Arial"/>
          <w:lang w:val="es-MX"/>
        </w:rPr>
        <w:fldChar w:fldCharType="begin"/>
      </w:r>
      <w:r w:rsidR="00595583">
        <w:rPr>
          <w:rFonts w:ascii="Arial" w:hAnsi="Arial" w:cs="Arial"/>
          <w:lang w:val="es-MX"/>
        </w:rPr>
        <w:instrText xml:space="preserve"> ADDIN ZOTERO_ITEM CSL_CITATION {"citationID":"4LvzGDm1","properties":{"formattedCitation":"(Vidal-Silva et\\uc0\\u160{}al., 2019)","plainCitation":"(Vidal-Silva et al., 2019)","noteIndex":0},"citationItems":[{"id":"Jxzjd3cH/BUajYzjQ","uris":["http://zotero.org/users/local/e9zG7BHc/items/PAKYECKQ"],"itemData":{"id":44,"type":"article-journal","container-title":"Información tecnológica","issue":"3","note":"publisher: SciELO Chile","page":"95–104","source":"Google Scholar","title":"En Búsqueda de un Procedimiento de Desarrollo de Software Modular. Simbiosis entre Programación Orientada a la Característica y Programación Orientada a Aspectos JPI","volume":"30","author":[{"family":"Vidal-Silva","given":"Cristian L."},{"family":"Pham","given":"Trung T."},{"family":"Sepúlveda","given":"Sussan M."},{"family":"Carter","given":"Luis E."}],"issued":{"date-parts":[["2019"]]}}}],"schema":"https://github.com/citation-style-language/schema/raw/master/csl-citation.json"} </w:instrText>
      </w:r>
      <w:r w:rsidR="002A09FA">
        <w:rPr>
          <w:rFonts w:ascii="Arial" w:hAnsi="Arial" w:cs="Arial"/>
          <w:lang w:val="es-MX"/>
        </w:rPr>
        <w:fldChar w:fldCharType="separate"/>
      </w:r>
      <w:r w:rsidR="002A09FA" w:rsidRPr="002A09FA">
        <w:rPr>
          <w:rFonts w:ascii="Arial" w:hAnsi="Arial" w:cs="Arial"/>
        </w:rPr>
        <w:t>(Vidal-Silva et al., 2019)</w:t>
      </w:r>
      <w:r w:rsidR="002A09FA">
        <w:rPr>
          <w:rFonts w:ascii="Arial" w:hAnsi="Arial" w:cs="Arial"/>
          <w:lang w:val="es-MX"/>
        </w:rPr>
        <w:fldChar w:fldCharType="end"/>
      </w:r>
      <w:r>
        <w:rPr>
          <w:rFonts w:ascii="Arial" w:hAnsi="Arial" w:cs="Arial"/>
          <w:lang w:val="es-MX"/>
        </w:rPr>
        <w:t>.</w:t>
      </w:r>
    </w:p>
    <w:p w:rsidR="00232ED7" w:rsidRDefault="002766A0">
      <w:pPr>
        <w:pStyle w:val="BodyText"/>
        <w:spacing w:line="360" w:lineRule="auto"/>
        <w:ind w:firstLine="0"/>
        <w:jc w:val="both"/>
        <w:rPr>
          <w:rFonts w:ascii="Arial" w:hAnsi="Arial" w:cs="Arial"/>
          <w:lang w:val="es-MX"/>
        </w:rPr>
      </w:pPr>
      <w:r>
        <w:rPr>
          <w:rFonts w:ascii="Arial" w:hAnsi="Arial" w:cs="Arial"/>
          <w:lang w:val="es-MX"/>
        </w:rPr>
        <w:t xml:space="preserve">A modo de resumen el término módulo se utiliza para referirse a una unidad funcional o de procesamiento independiente dentro de un sistema más grande, y se utiliza comúnmente en la informática y la ingeniería de sistemas para </w:t>
      </w:r>
      <w:r w:rsidRPr="00EF3482">
        <w:rPr>
          <w:rFonts w:ascii="Arial" w:hAnsi="Arial" w:cs="Arial"/>
          <w:lang w:val="es-CU"/>
        </w:rPr>
        <w:t>modularizar</w:t>
      </w:r>
      <w:r>
        <w:rPr>
          <w:rFonts w:ascii="Arial" w:hAnsi="Arial" w:cs="Arial"/>
          <w:lang w:val="es-MX"/>
        </w:rPr>
        <w:t xml:space="preserve"> el proceso de desarrollo y diseñar sistemas complejos.</w:t>
      </w:r>
    </w:p>
    <w:p w:rsidR="00232ED7" w:rsidRDefault="00232ED7">
      <w:pPr>
        <w:pStyle w:val="BodyText"/>
        <w:spacing w:line="360" w:lineRule="auto"/>
        <w:ind w:firstLine="0"/>
        <w:jc w:val="both"/>
        <w:rPr>
          <w:rFonts w:ascii="Arial" w:hAnsi="Arial" w:cs="Arial"/>
          <w:lang w:val="es-MX"/>
        </w:rPr>
      </w:pPr>
    </w:p>
    <w:p w:rsidR="00232ED7" w:rsidRDefault="002766A0">
      <w:pPr>
        <w:pStyle w:val="BodyText"/>
        <w:spacing w:line="360" w:lineRule="auto"/>
        <w:ind w:firstLine="0"/>
        <w:jc w:val="both"/>
        <w:rPr>
          <w:rFonts w:ascii="Arial" w:hAnsi="Arial" w:cs="Arial"/>
          <w:b/>
          <w:bCs/>
          <w:lang w:val="es-MX"/>
        </w:rPr>
      </w:pPr>
      <w:r>
        <w:rPr>
          <w:rFonts w:ascii="Arial" w:hAnsi="Arial" w:cs="Arial"/>
          <w:b/>
          <w:bCs/>
          <w:lang w:val="es-MX"/>
        </w:rPr>
        <w:t>Soporte:</w:t>
      </w:r>
    </w:p>
    <w:p w:rsidR="00340F47" w:rsidRDefault="002766A0">
      <w:pPr>
        <w:pStyle w:val="BodyText"/>
        <w:spacing w:line="360" w:lineRule="auto"/>
        <w:ind w:firstLine="0"/>
        <w:jc w:val="both"/>
        <w:rPr>
          <w:rFonts w:ascii="Arial" w:hAnsi="Arial" w:cs="Arial"/>
          <w:lang w:val="es-MX"/>
        </w:rPr>
      </w:pPr>
      <w:r>
        <w:rPr>
          <w:rFonts w:ascii="Arial" w:hAnsi="Arial" w:cs="Arial"/>
          <w:lang w:val="es-MX"/>
        </w:rPr>
        <w:t>En términos generales, el soporte se refiere a la ayuda o asistencia que se brinda a una persona, organización o sistema para resolver problemas o alcanzar objetivos</w:t>
      </w:r>
      <w:r w:rsidR="000B369B">
        <w:rPr>
          <w:rFonts w:ascii="Arial" w:hAnsi="Arial" w:cs="Arial"/>
          <w:lang w:val="es-MX"/>
        </w:rPr>
        <w:t xml:space="preserve">. </w:t>
      </w:r>
      <w:r>
        <w:rPr>
          <w:rFonts w:ascii="Arial" w:hAnsi="Arial" w:cs="Arial"/>
          <w:lang w:val="es-MX"/>
        </w:rPr>
        <w:t xml:space="preserve"> En el contexto de la informática y la tecnología de la información, el soporte se refiere a la asistencia técnica que se brinda a los usuarios para ayudarles a resolver problemas con sus dispositivos, software o servicio d</w:t>
      </w:r>
      <w:r w:rsidR="00B071F6">
        <w:rPr>
          <w:rFonts w:ascii="Arial" w:hAnsi="Arial" w:cs="Arial"/>
          <w:lang w:val="es-MX"/>
        </w:rPr>
        <w:t xml:space="preserve">e TI </w:t>
      </w:r>
      <w:r w:rsidR="00B071F6">
        <w:rPr>
          <w:rFonts w:ascii="Arial" w:hAnsi="Arial" w:cs="Arial"/>
          <w:lang w:val="es-MX"/>
        </w:rPr>
        <w:fldChar w:fldCharType="begin"/>
      </w:r>
      <w:r w:rsidR="00595583">
        <w:rPr>
          <w:rFonts w:ascii="Arial" w:hAnsi="Arial" w:cs="Arial"/>
          <w:lang w:val="es-MX"/>
        </w:rPr>
        <w:instrText xml:space="preserve"> ADDIN ZOTERO_ITEM CSL_CITATION {"citationID":"TS3JJDOL","properties":{"formattedCitation":"(L\\uc0\\u243{}pez Vargas &amp; V\\uc0\\u225{}zquez Ch\\uc0\\u225{}vez, 2016)","plainCitation":"(López Vargas &amp; Vázquez Chávez, 2016)","noteIndex":0},"citationItems":[{"id":"Jxzjd3cH/NchWcfnw","uris":["http://zotero.org/users/local/e9zG7BHc/items/ZKYPMB2U"],"itemData":{"id":34,"type":"article-journal","container-title":"Revista Cubana de Ciencias Informáticas","note":"publisher: Universidad de las Ciencias Informáticas","page":"46–60","source":"Google Scholar","title":"La Gestión de Servicios de soporte técnico en el ciclo de vida del desarrollo de software","volume":"10","author":[{"family":"López Vargas","given":"Yohannia"},{"family":"Vázquez Chávez","given":"Alejandro"}],"issued":{"date-parts":[["2016"]]}}}],"schema":"https://github.com/citation-style-language/schema/raw/master/csl-citation.json"} </w:instrText>
      </w:r>
      <w:r w:rsidR="00B071F6">
        <w:rPr>
          <w:rFonts w:ascii="Arial" w:hAnsi="Arial" w:cs="Arial"/>
          <w:lang w:val="es-MX"/>
        </w:rPr>
        <w:fldChar w:fldCharType="separate"/>
      </w:r>
      <w:r w:rsidR="00B071F6" w:rsidRPr="00B071F6">
        <w:rPr>
          <w:rFonts w:ascii="Arial" w:hAnsi="Arial" w:cs="Arial"/>
        </w:rPr>
        <w:t>(López Vargas &amp; Vázquez Chávez, 2016)</w:t>
      </w:r>
      <w:r w:rsidR="00B071F6">
        <w:rPr>
          <w:rFonts w:ascii="Arial" w:hAnsi="Arial" w:cs="Arial"/>
          <w:lang w:val="es-MX"/>
        </w:rPr>
        <w:fldChar w:fldCharType="end"/>
      </w:r>
      <w:r w:rsidR="00340F47">
        <w:rPr>
          <w:rFonts w:ascii="Arial" w:hAnsi="Arial" w:cs="Arial"/>
          <w:lang w:val="es-MX"/>
        </w:rPr>
        <w:t xml:space="preserve">. </w:t>
      </w:r>
      <w:r>
        <w:rPr>
          <w:rFonts w:ascii="Arial" w:hAnsi="Arial" w:cs="Arial"/>
          <w:lang w:val="es-MX"/>
        </w:rPr>
        <w:t>El soporte también puede incluir aspectos emocionales y psicológicos, como el soporte emocional que se brinda a los paci</w:t>
      </w:r>
      <w:r w:rsidR="00B071F6">
        <w:rPr>
          <w:rFonts w:ascii="Arial" w:hAnsi="Arial" w:cs="Arial"/>
          <w:lang w:val="es-MX"/>
        </w:rPr>
        <w:t xml:space="preserve">entes con enfermedades crónicas </w:t>
      </w:r>
      <w:r w:rsidR="00B071F6">
        <w:rPr>
          <w:rFonts w:ascii="Arial" w:hAnsi="Arial" w:cs="Arial"/>
          <w:lang w:val="es-MX"/>
        </w:rPr>
        <w:fldChar w:fldCharType="begin"/>
      </w:r>
      <w:r w:rsidR="00595583">
        <w:rPr>
          <w:rFonts w:ascii="Arial" w:hAnsi="Arial" w:cs="Arial"/>
          <w:lang w:val="es-MX"/>
        </w:rPr>
        <w:instrText xml:space="preserve"> ADDIN ZOTERO_ITEM CSL_CITATION {"citationID":"YihasvAi","properties":{"formattedCitation":"(Juanes et\\uc0\\u160{}al., 2000)","plainCitation":"(Juanes et al., 2000)","noteIndex":0},"citationItems":[{"id":"Jxzjd3cH/u3wzz2a1","uris":["http://zotero.org/users/local/e9zG7BHc/items/CCXIT537"],"itemData":{"id":46,"type":"article-journal","container-title":"Atención primaria","issue":"9","note":"publisher: Elsevier","page":"618–624","source":"Google Scholar","title":"Análisis del consumo de medicamentos utilizando indicadores de calidad en la prescripción","volume":"25","author":[{"family":"Juanes","given":"V. Gómez"},{"family":"Villar","given":"MA Candás"},{"family":"González","given":"S. Fidalgo"},{"family":"Gómez","given":"J. Armesto"},{"family":"Alcántara","given":"MJ Calvo"},{"family":"Marino Gómez-Sandoval","given":"M. A.","non-dropping-particle":"de"},{"family":"Caldentey","given":"C. Vicens"}],"issued":{"date-parts":[["2000"]]}}}],"schema":"https://github.com/citation-style-language/schema/raw/master/csl-citation.json"} </w:instrText>
      </w:r>
      <w:r w:rsidR="00B071F6">
        <w:rPr>
          <w:rFonts w:ascii="Arial" w:hAnsi="Arial" w:cs="Arial"/>
          <w:lang w:val="es-MX"/>
        </w:rPr>
        <w:fldChar w:fldCharType="separate"/>
      </w:r>
      <w:r w:rsidR="00B071F6" w:rsidRPr="00B071F6">
        <w:rPr>
          <w:rFonts w:ascii="Arial" w:hAnsi="Arial" w:cs="Arial"/>
        </w:rPr>
        <w:t>(Juanes et al., 2000)</w:t>
      </w:r>
      <w:r w:rsidR="00B071F6">
        <w:rPr>
          <w:rFonts w:ascii="Arial" w:hAnsi="Arial" w:cs="Arial"/>
          <w:lang w:val="es-MX"/>
        </w:rPr>
        <w:fldChar w:fldCharType="end"/>
      </w:r>
      <w:r w:rsidR="00B071F6">
        <w:rPr>
          <w:rFonts w:ascii="Arial" w:hAnsi="Arial" w:cs="Arial"/>
          <w:lang w:val="es-MX"/>
        </w:rPr>
        <w:t xml:space="preserve">. </w:t>
      </w:r>
      <w:r w:rsidR="00340F47">
        <w:rPr>
          <w:rFonts w:ascii="Arial" w:hAnsi="Arial" w:cs="Arial"/>
          <w:lang w:val="es-MX"/>
        </w:rPr>
        <w:t>A partir de estos conceptos, y enfocándose en el objeto de estudio se llega a la conclusión de que el soporte es la asistencia que se le otorga a un sistema de software para resolver errores y problemas o alcanzar objetivos.</w:t>
      </w:r>
      <w:r w:rsidR="00DB371D">
        <w:rPr>
          <w:rFonts w:ascii="Arial" w:hAnsi="Arial" w:cs="Arial"/>
          <w:lang w:val="es-MX"/>
        </w:rPr>
        <w:t xml:space="preserve"> </w:t>
      </w:r>
      <w:r w:rsidR="00340F47">
        <w:rPr>
          <w:rFonts w:ascii="Arial" w:hAnsi="Arial" w:cs="Arial"/>
          <w:lang w:val="es-MX"/>
        </w:rPr>
        <w:t xml:space="preserve"> </w:t>
      </w:r>
    </w:p>
    <w:p w:rsidR="00232ED7" w:rsidRDefault="002766A0">
      <w:pPr>
        <w:pStyle w:val="BodyText"/>
        <w:spacing w:line="360" w:lineRule="auto"/>
        <w:ind w:firstLine="0"/>
        <w:jc w:val="both"/>
        <w:rPr>
          <w:rFonts w:ascii="Arial" w:hAnsi="Arial" w:cs="Arial"/>
          <w:lang w:val="es-MX"/>
        </w:rPr>
      </w:pPr>
      <w:r>
        <w:rPr>
          <w:rFonts w:ascii="Arial" w:hAnsi="Arial" w:cs="Arial"/>
          <w:lang w:val="es-MX"/>
        </w:rPr>
        <w:lastRenderedPageBreak/>
        <w:t xml:space="preserve">Se puede decir que el concepto de </w:t>
      </w:r>
      <w:r>
        <w:rPr>
          <w:rFonts w:ascii="Arial" w:hAnsi="Arial" w:cs="Arial"/>
          <w:b/>
          <w:bCs/>
          <w:lang w:val="es-MX"/>
        </w:rPr>
        <w:t xml:space="preserve">soporte técnico </w:t>
      </w:r>
      <w:r>
        <w:rPr>
          <w:rFonts w:ascii="Arial" w:hAnsi="Arial" w:cs="Arial"/>
          <w:lang w:val="es-MX"/>
        </w:rPr>
        <w:t xml:space="preserve">se deriva del mismo </w:t>
      </w:r>
      <w:r w:rsidR="00B071F6">
        <w:rPr>
          <w:rFonts w:ascii="Arial" w:hAnsi="Arial" w:cs="Arial"/>
          <w:lang w:val="es-MX"/>
        </w:rPr>
        <w:t>soporte,</w:t>
      </w:r>
      <w:r>
        <w:rPr>
          <w:rFonts w:ascii="Arial" w:hAnsi="Arial" w:cs="Arial"/>
          <w:lang w:val="es-MX"/>
        </w:rPr>
        <w:t xml:space="preserve"> pero en un enfoque más empresarial. Este estipula ser el servicio que provee una empresa a sus clientes, con el fin que reciban ayuda acerca del uso de sus productos, ya sean físicos o digitales</w:t>
      </w:r>
      <w:r w:rsidR="00446246">
        <w:rPr>
          <w:rFonts w:ascii="Arial" w:hAnsi="Arial" w:cs="Arial"/>
          <w:lang w:val="es-MX"/>
        </w:rPr>
        <w:t xml:space="preserve"> </w:t>
      </w:r>
      <w:r w:rsidR="00446246">
        <w:rPr>
          <w:rFonts w:ascii="Arial" w:hAnsi="Arial" w:cs="Arial"/>
          <w:lang w:val="es-MX"/>
        </w:rPr>
        <w:fldChar w:fldCharType="begin"/>
      </w:r>
      <w:r w:rsidR="00595583">
        <w:rPr>
          <w:rFonts w:ascii="Arial" w:hAnsi="Arial" w:cs="Arial"/>
          <w:lang w:val="es-MX"/>
        </w:rPr>
        <w:instrText xml:space="preserve"> ADDIN ZOTERO_ITEM CSL_CITATION {"citationID":"P6hvHJRl","properties":{"formattedCitation":"(L\\uc0\\u243{}pez Vargas &amp; V\\uc0\\u225{}zquez Ch\\uc0\\u225{}vez, 2016)","plainCitation":"(López Vargas &amp; Vázquez Chávez, 2016)","noteIndex":0},"citationItems":[{"id":"Jxzjd3cH/NchWcfnw","uris":["http://zotero.org/users/local/e9zG7BHc/items/ZKYPMB2U"],"itemData":{"id":34,"type":"article-journal","container-title":"Revista Cubana de Ciencias Informáticas","note":"publisher: Universidad de las Ciencias Informáticas","page":"46–60","source":"Google Scholar","title":"La Gestión de Servicios de soporte técnico en el ciclo de vida del desarrollo de software","volume":"10","author":[{"family":"López Vargas","given":"Yohannia"},{"family":"Vázquez Chávez","given":"Alejandro"}],"issued":{"date-parts":[["2016"]]}}}],"schema":"https://github.com/citation-style-language/schema/raw/master/csl-citation.json"} </w:instrText>
      </w:r>
      <w:r w:rsidR="00446246">
        <w:rPr>
          <w:rFonts w:ascii="Arial" w:hAnsi="Arial" w:cs="Arial"/>
          <w:lang w:val="es-MX"/>
        </w:rPr>
        <w:fldChar w:fldCharType="separate"/>
      </w:r>
      <w:r w:rsidR="00446246" w:rsidRPr="00446246">
        <w:rPr>
          <w:rFonts w:ascii="Arial" w:hAnsi="Arial" w:cs="Arial"/>
        </w:rPr>
        <w:t>(López Vargas &amp; Vázquez Chávez, 2016)</w:t>
      </w:r>
      <w:r w:rsidR="00446246">
        <w:rPr>
          <w:rFonts w:ascii="Arial" w:hAnsi="Arial" w:cs="Arial"/>
          <w:lang w:val="es-MX"/>
        </w:rPr>
        <w:fldChar w:fldCharType="end"/>
      </w:r>
      <w:r>
        <w:rPr>
          <w:rFonts w:ascii="Arial" w:hAnsi="Arial" w:cs="Arial"/>
          <w:lang w:val="es-MX"/>
        </w:rPr>
        <w:t>. Puede estar directamente proporcionado por la compañía o por agentes externos especializados.</w:t>
      </w:r>
    </w:p>
    <w:p w:rsidR="00232ED7" w:rsidRDefault="002766A0">
      <w:pPr>
        <w:pStyle w:val="BodyText"/>
        <w:spacing w:line="360" w:lineRule="auto"/>
        <w:ind w:firstLine="0"/>
        <w:jc w:val="both"/>
        <w:rPr>
          <w:rFonts w:ascii="Arial" w:hAnsi="Arial" w:cs="Arial"/>
          <w:lang w:val="es-MX"/>
        </w:rPr>
      </w:pPr>
      <w:r>
        <w:rPr>
          <w:rFonts w:ascii="Arial" w:hAnsi="Arial" w:cs="Arial"/>
          <w:lang w:val="es-MX"/>
        </w:rPr>
        <w:t>Cabe resaltar las importantes funciones que realiza el soporte técnico:</w:t>
      </w:r>
    </w:p>
    <w:p w:rsidR="00232ED7" w:rsidRDefault="002766A0">
      <w:pPr>
        <w:pStyle w:val="BodyText"/>
        <w:numPr>
          <w:ilvl w:val="0"/>
          <w:numId w:val="6"/>
        </w:numPr>
        <w:spacing w:line="360" w:lineRule="auto"/>
        <w:jc w:val="both"/>
        <w:rPr>
          <w:rFonts w:ascii="Arial" w:hAnsi="Arial" w:cs="Arial"/>
          <w:lang w:val="es-MX"/>
        </w:rPr>
      </w:pPr>
      <w:r>
        <w:rPr>
          <w:rFonts w:ascii="Arial" w:hAnsi="Arial" w:cs="Arial"/>
          <w:lang w:val="es-MX"/>
        </w:rPr>
        <w:t>Identificar problemas de software o hardware, así como realizar instalaciones y configurac</w:t>
      </w:r>
      <w:r w:rsidR="00A22638">
        <w:rPr>
          <w:rFonts w:ascii="Arial" w:hAnsi="Arial" w:cs="Arial"/>
          <w:lang w:val="es-MX"/>
        </w:rPr>
        <w:t>i</w:t>
      </w:r>
      <w:r>
        <w:rPr>
          <w:rFonts w:ascii="Arial" w:hAnsi="Arial" w:cs="Arial"/>
          <w:lang w:val="es-MX"/>
        </w:rPr>
        <w:t>ones exitosas de los mismos.</w:t>
      </w:r>
    </w:p>
    <w:p w:rsidR="00232ED7" w:rsidRDefault="002766A0">
      <w:pPr>
        <w:pStyle w:val="BodyText"/>
        <w:numPr>
          <w:ilvl w:val="0"/>
          <w:numId w:val="6"/>
        </w:numPr>
        <w:spacing w:line="360" w:lineRule="auto"/>
        <w:jc w:val="both"/>
        <w:rPr>
          <w:rFonts w:ascii="Arial" w:hAnsi="Arial" w:cs="Arial"/>
          <w:lang w:val="es-MX"/>
        </w:rPr>
      </w:pPr>
      <w:r>
        <w:rPr>
          <w:rFonts w:ascii="Arial" w:hAnsi="Arial" w:cs="Arial"/>
          <w:lang w:val="es-MX"/>
        </w:rPr>
        <w:t>Dar mantenimiento regular a los productos, sobre todo cuando hay una garantía de por medio.</w:t>
      </w:r>
    </w:p>
    <w:p w:rsidR="00232ED7" w:rsidRDefault="002766A0">
      <w:pPr>
        <w:pStyle w:val="BodyText"/>
        <w:numPr>
          <w:ilvl w:val="0"/>
          <w:numId w:val="6"/>
        </w:numPr>
        <w:spacing w:line="360" w:lineRule="auto"/>
        <w:jc w:val="both"/>
        <w:rPr>
          <w:rFonts w:ascii="Arial" w:hAnsi="Arial" w:cs="Arial"/>
          <w:lang w:val="es-MX"/>
        </w:rPr>
      </w:pPr>
      <w:r>
        <w:rPr>
          <w:rFonts w:ascii="Arial" w:hAnsi="Arial" w:cs="Arial"/>
          <w:lang w:val="es-MX"/>
        </w:rPr>
        <w:t>Realizar diagnósticos de las fallas en un producto o un servidor.</w:t>
      </w:r>
    </w:p>
    <w:p w:rsidR="00232ED7" w:rsidRDefault="002766A0">
      <w:pPr>
        <w:pStyle w:val="BodyText"/>
        <w:numPr>
          <w:ilvl w:val="0"/>
          <w:numId w:val="6"/>
        </w:numPr>
        <w:spacing w:line="360" w:lineRule="auto"/>
        <w:jc w:val="both"/>
        <w:rPr>
          <w:rFonts w:ascii="Arial" w:hAnsi="Arial" w:cs="Arial"/>
          <w:lang w:val="es-MX"/>
        </w:rPr>
      </w:pPr>
      <w:r>
        <w:rPr>
          <w:rFonts w:ascii="Arial" w:hAnsi="Arial" w:cs="Arial"/>
          <w:lang w:val="es-MX"/>
        </w:rPr>
        <w:t>Hablar a los clientes de la forma adecuada para que comprendan cuales son los pasos a seguir.</w:t>
      </w:r>
    </w:p>
    <w:p w:rsidR="00232ED7" w:rsidRDefault="002766A0">
      <w:pPr>
        <w:pStyle w:val="BodyText"/>
        <w:numPr>
          <w:ilvl w:val="0"/>
          <w:numId w:val="6"/>
        </w:numPr>
        <w:spacing w:line="360" w:lineRule="auto"/>
        <w:jc w:val="both"/>
        <w:rPr>
          <w:rFonts w:ascii="Arial" w:hAnsi="Arial" w:cs="Arial"/>
          <w:lang w:val="es-MX"/>
        </w:rPr>
      </w:pPr>
      <w:r>
        <w:rPr>
          <w:rFonts w:ascii="Arial" w:hAnsi="Arial" w:cs="Arial"/>
          <w:lang w:val="es-MX"/>
        </w:rPr>
        <w:t>Documentar el procedimiento del soporte por medio de una bitácora.</w:t>
      </w:r>
    </w:p>
    <w:p w:rsidR="00232ED7" w:rsidRDefault="002766A0">
      <w:pPr>
        <w:pStyle w:val="BodyText"/>
        <w:numPr>
          <w:ilvl w:val="0"/>
          <w:numId w:val="6"/>
        </w:numPr>
        <w:spacing w:line="360" w:lineRule="auto"/>
        <w:jc w:val="both"/>
        <w:rPr>
          <w:rFonts w:ascii="Arial" w:hAnsi="Arial" w:cs="Arial"/>
          <w:lang w:val="es-MX"/>
        </w:rPr>
      </w:pPr>
      <w:r>
        <w:rPr>
          <w:rFonts w:ascii="Arial" w:hAnsi="Arial" w:cs="Arial"/>
          <w:lang w:val="es-MX"/>
        </w:rPr>
        <w:t>Avisar a los clientes del estado de resolución de sus peticiones.</w:t>
      </w:r>
    </w:p>
    <w:p w:rsidR="00232ED7" w:rsidRDefault="002766A0">
      <w:pPr>
        <w:pStyle w:val="BodyText"/>
        <w:numPr>
          <w:ilvl w:val="0"/>
          <w:numId w:val="6"/>
        </w:numPr>
        <w:spacing w:line="360" w:lineRule="auto"/>
        <w:jc w:val="both"/>
        <w:rPr>
          <w:rFonts w:ascii="Arial" w:hAnsi="Arial" w:cs="Arial"/>
          <w:lang w:val="es-MX"/>
        </w:rPr>
      </w:pPr>
      <w:r>
        <w:rPr>
          <w:rFonts w:ascii="Arial" w:hAnsi="Arial" w:cs="Arial"/>
          <w:lang w:val="es-MX"/>
        </w:rPr>
        <w:t>Recibir comentarios acerca de la calidad del servicio y poner en prácticas las mejoras que surjan de esto.</w:t>
      </w:r>
    </w:p>
    <w:p w:rsidR="00232ED7" w:rsidRDefault="00232ED7">
      <w:pPr>
        <w:pStyle w:val="BodyText"/>
        <w:spacing w:line="360" w:lineRule="auto"/>
        <w:ind w:firstLine="0"/>
        <w:jc w:val="both"/>
        <w:rPr>
          <w:rFonts w:ascii="Arial" w:hAnsi="Arial" w:cs="Arial"/>
          <w:lang w:val="es-MX"/>
        </w:rPr>
      </w:pPr>
    </w:p>
    <w:p w:rsidR="00232ED7" w:rsidRDefault="002766A0">
      <w:pPr>
        <w:pStyle w:val="Heading2"/>
        <w:rPr>
          <w:iCs w:val="0"/>
          <w:szCs w:val="24"/>
        </w:rPr>
      </w:pPr>
      <w:bookmarkStart w:id="7" w:name="__RefHeading___Toc1691_4066780807"/>
      <w:bookmarkStart w:id="8" w:name="_Toc149385657"/>
      <w:bookmarkEnd w:id="7"/>
      <w:r>
        <w:rPr>
          <w:iCs w:val="0"/>
          <w:szCs w:val="24"/>
        </w:rPr>
        <w:t xml:space="preserve">I.2 </w:t>
      </w:r>
      <w:r>
        <w:rPr>
          <w:iCs w:val="0"/>
          <w:szCs w:val="24"/>
          <w:lang w:val="es-MX"/>
        </w:rPr>
        <w:t>Sistemas de Gestión de Incidencias Tecnológicas nacionales e internacionales:</w:t>
      </w:r>
      <w:bookmarkEnd w:id="8"/>
    </w:p>
    <w:p w:rsidR="00232ED7" w:rsidRDefault="002766A0">
      <w:pPr>
        <w:pStyle w:val="BodyText"/>
        <w:spacing w:line="360" w:lineRule="auto"/>
        <w:ind w:firstLine="0"/>
        <w:jc w:val="both"/>
        <w:rPr>
          <w:rFonts w:ascii="Arial" w:hAnsi="Arial" w:cs="Arial"/>
          <w:lang w:val="es-MX"/>
        </w:rPr>
      </w:pPr>
      <w:r>
        <w:rPr>
          <w:rFonts w:ascii="Arial" w:hAnsi="Arial" w:cs="Arial"/>
          <w:lang w:val="es-MX"/>
        </w:rPr>
        <w:t>Actualmente existen varias opciones de sistemas homólogos internacionales de módulos de gestión de incidencias tecnológicas que pueden ser utilizados para mejorar la gestión de incidencias en una organización. Cada una de estas plataformas tiene sus propias características por lo que es importante evaluarlas cuidadosamente.</w:t>
      </w:r>
    </w:p>
    <w:p w:rsidR="00232ED7" w:rsidRDefault="00232ED7">
      <w:pPr>
        <w:pStyle w:val="BodyText"/>
        <w:spacing w:line="360" w:lineRule="auto"/>
        <w:ind w:firstLine="0"/>
        <w:jc w:val="both"/>
        <w:rPr>
          <w:rFonts w:ascii="Arial" w:hAnsi="Arial" w:cs="Arial"/>
          <w:lang w:val="es-MX"/>
        </w:rPr>
      </w:pPr>
    </w:p>
    <w:p w:rsidR="00232ED7" w:rsidRDefault="002766A0">
      <w:pPr>
        <w:pStyle w:val="BodyText"/>
        <w:spacing w:line="360" w:lineRule="auto"/>
        <w:ind w:firstLine="0"/>
        <w:jc w:val="both"/>
        <w:rPr>
          <w:rFonts w:ascii="Arial" w:hAnsi="Arial" w:cs="Arial"/>
          <w:b/>
          <w:bCs/>
          <w:lang w:val="es-MX"/>
        </w:rPr>
      </w:pPr>
      <w:r>
        <w:rPr>
          <w:rFonts w:ascii="Arial" w:hAnsi="Arial" w:cs="Arial"/>
          <w:b/>
          <w:bCs/>
          <w:lang w:val="es-MX"/>
        </w:rPr>
        <w:t>Homólogos Internacionales:</w:t>
      </w:r>
    </w:p>
    <w:p w:rsidR="00232ED7" w:rsidRDefault="00232ED7">
      <w:pPr>
        <w:pStyle w:val="BodyText"/>
        <w:spacing w:line="360" w:lineRule="auto"/>
        <w:ind w:firstLine="0"/>
        <w:jc w:val="both"/>
        <w:rPr>
          <w:rFonts w:ascii="Arial" w:hAnsi="Arial" w:cs="Arial"/>
          <w:b/>
          <w:bCs/>
          <w:lang w:val="es-MX"/>
        </w:rPr>
      </w:pPr>
    </w:p>
    <w:p w:rsidR="00232ED7" w:rsidRDefault="002766A0">
      <w:pPr>
        <w:pStyle w:val="BodyText"/>
        <w:spacing w:line="360" w:lineRule="auto"/>
        <w:ind w:firstLine="0"/>
        <w:jc w:val="both"/>
        <w:rPr>
          <w:rFonts w:ascii="Arial" w:hAnsi="Arial" w:cs="Arial"/>
          <w:lang w:val="es-MX"/>
        </w:rPr>
      </w:pPr>
      <w:proofErr w:type="spellStart"/>
      <w:r>
        <w:rPr>
          <w:rFonts w:ascii="Arial" w:hAnsi="Arial" w:cs="Arial"/>
          <w:b/>
          <w:bCs/>
          <w:lang w:val="es-MX"/>
        </w:rPr>
        <w:t>ServiceNow</w:t>
      </w:r>
      <w:proofErr w:type="spellEnd"/>
      <w:r>
        <w:rPr>
          <w:rFonts w:ascii="Arial" w:hAnsi="Arial" w:cs="Arial"/>
          <w:b/>
          <w:bCs/>
          <w:noProof/>
          <w:lang w:val="en-US"/>
        </w:rPr>
        <w:drawing>
          <wp:inline distT="0" distB="0" distL="114300" distR="114300" wp14:anchorId="3E170BD3" wp14:editId="152D7060">
            <wp:extent cx="952500" cy="292100"/>
            <wp:effectExtent l="0" t="0" r="0" b="12700"/>
            <wp:docPr id="5" name="Picture 5" descr="Capture20230429215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pture20230429215410"/>
                    <pic:cNvPicPr>
                      <a:picLocks noChangeAspect="1"/>
                    </pic:cNvPicPr>
                  </pic:nvPicPr>
                  <pic:blipFill>
                    <a:blip r:embed="rId44"/>
                    <a:stretch>
                      <a:fillRect/>
                    </a:stretch>
                  </pic:blipFill>
                  <pic:spPr>
                    <a:xfrm>
                      <a:off x="0" y="0"/>
                      <a:ext cx="952500" cy="292100"/>
                    </a:xfrm>
                    <a:prstGeom prst="rect">
                      <a:avLst/>
                    </a:prstGeom>
                  </pic:spPr>
                </pic:pic>
              </a:graphicData>
            </a:graphic>
          </wp:inline>
        </w:drawing>
      </w:r>
      <w:r>
        <w:rPr>
          <w:rFonts w:ascii="Arial" w:hAnsi="Arial" w:cs="Arial"/>
          <w:b/>
          <w:bCs/>
          <w:lang w:val="es-MX"/>
        </w:rPr>
        <w:t xml:space="preserve">: </w:t>
      </w:r>
      <w:proofErr w:type="spellStart"/>
      <w:r>
        <w:rPr>
          <w:rFonts w:ascii="Arial" w:hAnsi="Arial" w:cs="Arial"/>
          <w:lang w:val="es-MX"/>
        </w:rPr>
        <w:t>ServiceNow</w:t>
      </w:r>
      <w:proofErr w:type="spellEnd"/>
      <w:r>
        <w:rPr>
          <w:rFonts w:ascii="Arial" w:hAnsi="Arial" w:cs="Arial"/>
          <w:lang w:val="es-MX"/>
        </w:rPr>
        <w:t xml:space="preserve"> es una plataforma de gestión de servicios empresariales en la nube que incluye un módulo de gestión de incidencias tecnológicas. </w:t>
      </w:r>
      <w:r>
        <w:rPr>
          <w:rFonts w:ascii="Arial" w:hAnsi="Arial" w:cs="Arial"/>
          <w:lang w:val="es-MX"/>
        </w:rPr>
        <w:lastRenderedPageBreak/>
        <w:t>Permite la gestión colaborativa de incidencias, seguimiento de incidencias, automatización de procesos y análisis de datos para la toma de decisiones.</w:t>
      </w:r>
    </w:p>
    <w:p w:rsidR="00232ED7" w:rsidRDefault="002766A0">
      <w:pPr>
        <w:pStyle w:val="BodyText"/>
        <w:spacing w:line="360" w:lineRule="auto"/>
        <w:ind w:firstLine="0"/>
        <w:jc w:val="both"/>
        <w:rPr>
          <w:rFonts w:ascii="Arial" w:hAnsi="Arial" w:cs="Arial"/>
          <w:lang w:val="es-MX"/>
        </w:rPr>
      </w:pPr>
      <w:r>
        <w:rPr>
          <w:rFonts w:ascii="Arial" w:hAnsi="Arial" w:cs="Arial"/>
          <w:b/>
          <w:bCs/>
          <w:lang w:val="es-MX"/>
        </w:rPr>
        <w:t xml:space="preserve">Jira </w:t>
      </w:r>
      <w:proofErr w:type="spellStart"/>
      <w:r>
        <w:rPr>
          <w:rFonts w:ascii="Arial" w:hAnsi="Arial" w:cs="Arial"/>
          <w:b/>
          <w:bCs/>
          <w:lang w:val="es-MX"/>
        </w:rPr>
        <w:t>Service</w:t>
      </w:r>
      <w:proofErr w:type="spellEnd"/>
      <w:r>
        <w:rPr>
          <w:rFonts w:ascii="Arial" w:hAnsi="Arial" w:cs="Arial"/>
          <w:b/>
          <w:bCs/>
          <w:lang w:val="es-MX"/>
        </w:rPr>
        <w:t xml:space="preserve"> Management</w:t>
      </w:r>
      <w:r>
        <w:rPr>
          <w:rFonts w:ascii="Arial" w:hAnsi="Arial" w:cs="Arial"/>
          <w:b/>
          <w:bCs/>
          <w:noProof/>
          <w:lang w:val="en-US"/>
        </w:rPr>
        <w:drawing>
          <wp:inline distT="0" distB="0" distL="114300" distR="114300" wp14:anchorId="0B3CDABC" wp14:editId="38A01931">
            <wp:extent cx="1362075" cy="716280"/>
            <wp:effectExtent l="0" t="0" r="9525" b="7620"/>
            <wp:docPr id="6" name="Picture 6" descr="jira servic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jira service management"/>
                    <pic:cNvPicPr>
                      <a:picLocks noChangeAspect="1"/>
                    </pic:cNvPicPr>
                  </pic:nvPicPr>
                  <pic:blipFill>
                    <a:blip r:embed="rId45"/>
                    <a:stretch>
                      <a:fillRect/>
                    </a:stretch>
                  </pic:blipFill>
                  <pic:spPr>
                    <a:xfrm>
                      <a:off x="0" y="0"/>
                      <a:ext cx="1362075" cy="716280"/>
                    </a:xfrm>
                    <a:prstGeom prst="rect">
                      <a:avLst/>
                    </a:prstGeom>
                  </pic:spPr>
                </pic:pic>
              </a:graphicData>
            </a:graphic>
          </wp:inline>
        </w:drawing>
      </w:r>
      <w:r>
        <w:rPr>
          <w:rFonts w:ascii="Arial" w:hAnsi="Arial" w:cs="Arial"/>
          <w:b/>
          <w:bCs/>
          <w:lang w:val="es-MX"/>
        </w:rPr>
        <w:t xml:space="preserve">: </w:t>
      </w:r>
      <w:r>
        <w:rPr>
          <w:rFonts w:ascii="Arial" w:hAnsi="Arial" w:cs="Arial"/>
          <w:lang w:val="es-MX"/>
        </w:rPr>
        <w:t xml:space="preserve">Jira </w:t>
      </w:r>
      <w:proofErr w:type="spellStart"/>
      <w:r>
        <w:rPr>
          <w:rFonts w:ascii="Arial" w:hAnsi="Arial" w:cs="Arial"/>
          <w:lang w:val="es-MX"/>
        </w:rPr>
        <w:t>Service</w:t>
      </w:r>
      <w:proofErr w:type="spellEnd"/>
      <w:r>
        <w:rPr>
          <w:rFonts w:ascii="Arial" w:hAnsi="Arial" w:cs="Arial"/>
          <w:lang w:val="es-MX"/>
        </w:rPr>
        <w:t xml:space="preserve"> Management es un software de gestión de servicios empresariales que también incluye un módulo de gestión de incidencias. Dentro de sus características se encuentra permitir la gestión de </w:t>
      </w:r>
      <w:r w:rsidR="00446246">
        <w:rPr>
          <w:rFonts w:ascii="Arial" w:hAnsi="Arial" w:cs="Arial"/>
          <w:lang w:val="es-MX"/>
        </w:rPr>
        <w:t>incidencias,</w:t>
      </w:r>
      <w:r>
        <w:rPr>
          <w:rFonts w:ascii="Arial" w:hAnsi="Arial" w:cs="Arial"/>
          <w:lang w:val="es-MX"/>
        </w:rPr>
        <w:t xml:space="preserve"> solicitudes de servicio y problemas, la automatización de flujos de trabajo y la integración con otras herramientas de desarrollo de software.</w:t>
      </w:r>
    </w:p>
    <w:p w:rsidR="00232ED7" w:rsidRDefault="002766A0">
      <w:pPr>
        <w:pStyle w:val="BodyText"/>
        <w:spacing w:line="360" w:lineRule="auto"/>
        <w:ind w:firstLine="0"/>
        <w:jc w:val="both"/>
        <w:rPr>
          <w:rFonts w:ascii="Arial" w:hAnsi="Arial" w:cs="Arial"/>
          <w:lang w:val="es-MX"/>
        </w:rPr>
      </w:pPr>
      <w:r>
        <w:rPr>
          <w:rFonts w:ascii="Arial" w:hAnsi="Arial" w:cs="Arial"/>
          <w:b/>
          <w:bCs/>
          <w:lang w:val="es-MX"/>
        </w:rPr>
        <w:t xml:space="preserve">BMC </w:t>
      </w:r>
      <w:proofErr w:type="spellStart"/>
      <w:r>
        <w:rPr>
          <w:rFonts w:ascii="Arial" w:hAnsi="Arial" w:cs="Arial"/>
          <w:b/>
          <w:bCs/>
          <w:lang w:val="es-MX"/>
        </w:rPr>
        <w:t>Helix</w:t>
      </w:r>
      <w:proofErr w:type="spellEnd"/>
      <w:r>
        <w:rPr>
          <w:rFonts w:ascii="Arial" w:hAnsi="Arial" w:cs="Arial"/>
          <w:b/>
          <w:bCs/>
          <w:lang w:val="es-MX"/>
        </w:rPr>
        <w:t xml:space="preserve"> ITSM</w:t>
      </w:r>
      <w:r>
        <w:rPr>
          <w:rFonts w:ascii="Arial" w:hAnsi="Arial" w:cs="Arial"/>
          <w:b/>
          <w:bCs/>
          <w:noProof/>
          <w:lang w:val="en-US"/>
        </w:rPr>
        <w:drawing>
          <wp:inline distT="0" distB="0" distL="114300" distR="114300" wp14:anchorId="70F33DCC" wp14:editId="3E96A283">
            <wp:extent cx="1115695" cy="586740"/>
            <wp:effectExtent l="0" t="0" r="8255" b="3810"/>
            <wp:docPr id="8" name="Picture 8" descr="B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MC"/>
                    <pic:cNvPicPr>
                      <a:picLocks noChangeAspect="1"/>
                    </pic:cNvPicPr>
                  </pic:nvPicPr>
                  <pic:blipFill>
                    <a:blip r:embed="rId46"/>
                    <a:stretch>
                      <a:fillRect/>
                    </a:stretch>
                  </pic:blipFill>
                  <pic:spPr>
                    <a:xfrm>
                      <a:off x="0" y="0"/>
                      <a:ext cx="1115695" cy="586740"/>
                    </a:xfrm>
                    <a:prstGeom prst="rect">
                      <a:avLst/>
                    </a:prstGeom>
                  </pic:spPr>
                </pic:pic>
              </a:graphicData>
            </a:graphic>
          </wp:inline>
        </w:drawing>
      </w:r>
      <w:r>
        <w:rPr>
          <w:rFonts w:ascii="Arial" w:hAnsi="Arial" w:cs="Arial"/>
          <w:b/>
          <w:bCs/>
          <w:lang w:val="es-MX"/>
        </w:rPr>
        <w:t xml:space="preserve">: </w:t>
      </w:r>
      <w:r>
        <w:rPr>
          <w:rFonts w:ascii="Arial" w:hAnsi="Arial" w:cs="Arial"/>
          <w:lang w:val="es-MX"/>
        </w:rPr>
        <w:t xml:space="preserve">BMC </w:t>
      </w:r>
      <w:proofErr w:type="spellStart"/>
      <w:r>
        <w:rPr>
          <w:rFonts w:ascii="Arial" w:hAnsi="Arial" w:cs="Arial"/>
          <w:lang w:val="es-MX"/>
        </w:rPr>
        <w:t>Helix</w:t>
      </w:r>
      <w:proofErr w:type="spellEnd"/>
      <w:r>
        <w:rPr>
          <w:rFonts w:ascii="Arial" w:hAnsi="Arial" w:cs="Arial"/>
          <w:lang w:val="es-MX"/>
        </w:rPr>
        <w:t xml:space="preserve"> ITSM es una plataforma de gestión de servicios empresariales que incluye un módulo de gestión de incidencias tecnológicas. Permite la gestión de incidencias, problemas, cambios y activos, también resalta la automatización de flujos de trabajo y la integración con otras herramientas de gestión de servicios.</w:t>
      </w:r>
    </w:p>
    <w:p w:rsidR="00232ED7" w:rsidRDefault="002766A0">
      <w:pPr>
        <w:pStyle w:val="BodyText"/>
        <w:spacing w:line="360" w:lineRule="auto"/>
        <w:ind w:firstLine="0"/>
        <w:jc w:val="both"/>
        <w:rPr>
          <w:rFonts w:ascii="Arial" w:hAnsi="Arial" w:cs="Arial"/>
          <w:lang w:val="es-MX"/>
        </w:rPr>
      </w:pPr>
      <w:proofErr w:type="spellStart"/>
      <w:r>
        <w:rPr>
          <w:rFonts w:ascii="Arial" w:hAnsi="Arial" w:cs="Arial"/>
          <w:b/>
          <w:bCs/>
          <w:lang w:val="es-MX"/>
        </w:rPr>
        <w:t>Zendesk</w:t>
      </w:r>
      <w:proofErr w:type="spellEnd"/>
      <w:r>
        <w:rPr>
          <w:rFonts w:ascii="Arial" w:hAnsi="Arial" w:cs="Arial"/>
          <w:b/>
          <w:bCs/>
          <w:noProof/>
          <w:lang w:val="en-US"/>
        </w:rPr>
        <w:drawing>
          <wp:inline distT="0" distB="0" distL="114300" distR="114300" wp14:anchorId="33E5488B" wp14:editId="7E1CC4E0">
            <wp:extent cx="1029335" cy="715645"/>
            <wp:effectExtent l="0" t="0" r="18415" b="8255"/>
            <wp:docPr id="7" name="Picture 7" descr="zen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zendesk"/>
                    <pic:cNvPicPr>
                      <a:picLocks noChangeAspect="1"/>
                    </pic:cNvPicPr>
                  </pic:nvPicPr>
                  <pic:blipFill>
                    <a:blip r:embed="rId47"/>
                    <a:stretch>
                      <a:fillRect/>
                    </a:stretch>
                  </pic:blipFill>
                  <pic:spPr>
                    <a:xfrm>
                      <a:off x="0" y="0"/>
                      <a:ext cx="1029335" cy="715645"/>
                    </a:xfrm>
                    <a:prstGeom prst="rect">
                      <a:avLst/>
                    </a:prstGeom>
                  </pic:spPr>
                </pic:pic>
              </a:graphicData>
            </a:graphic>
          </wp:inline>
        </w:drawing>
      </w:r>
      <w:r>
        <w:rPr>
          <w:rFonts w:ascii="Arial" w:hAnsi="Arial" w:cs="Arial"/>
          <w:b/>
          <w:bCs/>
          <w:lang w:val="es-MX"/>
        </w:rPr>
        <w:t xml:space="preserve">: </w:t>
      </w:r>
      <w:proofErr w:type="spellStart"/>
      <w:r>
        <w:rPr>
          <w:rFonts w:ascii="Arial" w:hAnsi="Arial" w:cs="Arial"/>
          <w:lang w:val="es-MX"/>
        </w:rPr>
        <w:t>Zendesk</w:t>
      </w:r>
      <w:proofErr w:type="spellEnd"/>
      <w:r>
        <w:rPr>
          <w:rFonts w:ascii="Arial" w:hAnsi="Arial" w:cs="Arial"/>
          <w:lang w:val="es-MX"/>
        </w:rPr>
        <w:t xml:space="preserve"> es una plataforma de gestión de servicios empresariales que incluye un módulo de gestión de incidencias tecnológicas. Y como las anteriores también </w:t>
      </w:r>
      <w:proofErr w:type="gramStart"/>
      <w:r>
        <w:rPr>
          <w:rFonts w:ascii="Arial" w:hAnsi="Arial" w:cs="Arial"/>
          <w:lang w:val="es-MX"/>
        </w:rPr>
        <w:t>permite</w:t>
      </w:r>
      <w:proofErr w:type="gramEnd"/>
      <w:r>
        <w:rPr>
          <w:rFonts w:ascii="Arial" w:hAnsi="Arial" w:cs="Arial"/>
          <w:lang w:val="es-MX"/>
        </w:rPr>
        <w:t xml:space="preserve"> la gestión de incidencias, solicitudes de servicios y problemas, presenta una automatización de flujo de trabajo y una de las características más común hasta ahora es la integración con otras herramientas de gestión de servicios.</w:t>
      </w:r>
    </w:p>
    <w:p w:rsidR="00232ED7" w:rsidRDefault="00232ED7">
      <w:pPr>
        <w:pStyle w:val="BodyText"/>
        <w:spacing w:line="360" w:lineRule="auto"/>
        <w:ind w:firstLine="0"/>
        <w:jc w:val="both"/>
        <w:rPr>
          <w:rFonts w:ascii="Arial" w:hAnsi="Arial" w:cs="Arial"/>
          <w:lang w:val="es-MX"/>
        </w:rPr>
      </w:pPr>
    </w:p>
    <w:p w:rsidR="00232ED7" w:rsidRDefault="002766A0">
      <w:pPr>
        <w:pStyle w:val="BodyText"/>
        <w:spacing w:line="360" w:lineRule="auto"/>
        <w:ind w:firstLine="0"/>
        <w:jc w:val="both"/>
        <w:rPr>
          <w:rFonts w:ascii="Arial" w:hAnsi="Arial" w:cs="Arial"/>
          <w:b/>
          <w:bCs/>
          <w:lang w:val="es-MX"/>
        </w:rPr>
      </w:pPr>
      <w:r>
        <w:rPr>
          <w:rFonts w:ascii="Arial" w:hAnsi="Arial" w:cs="Arial"/>
          <w:b/>
          <w:bCs/>
          <w:lang w:val="es-MX"/>
        </w:rPr>
        <w:t>Homólogos Nacionales:</w:t>
      </w:r>
    </w:p>
    <w:p w:rsidR="00232ED7" w:rsidRDefault="002766A0">
      <w:pPr>
        <w:pStyle w:val="BodyText"/>
        <w:spacing w:line="360" w:lineRule="auto"/>
        <w:ind w:firstLine="0"/>
        <w:jc w:val="both"/>
        <w:rPr>
          <w:rFonts w:ascii="Arial" w:hAnsi="Arial" w:cs="Arial"/>
          <w:lang w:val="es-MX"/>
        </w:rPr>
      </w:pPr>
      <w:r>
        <w:rPr>
          <w:rFonts w:ascii="Arial" w:hAnsi="Arial" w:cs="Arial"/>
          <w:lang w:val="es-MX"/>
        </w:rPr>
        <w:t>Aunque la información sobre sistemas empresariales que utilizan un módulo de gestión de incidencias tecnológicas en Cuba es limitada, se tuvo en cuenta la investigación de homólogos también nacionalmente, logrando llegar al resultado de tener en cuenta 3 sistemas que llevan a cabo dicho proceso.</w:t>
      </w:r>
    </w:p>
    <w:p w:rsidR="00232ED7" w:rsidRDefault="00232ED7">
      <w:pPr>
        <w:pStyle w:val="BodyText"/>
        <w:spacing w:line="360" w:lineRule="auto"/>
        <w:ind w:firstLine="0"/>
        <w:jc w:val="center"/>
        <w:rPr>
          <w:rFonts w:ascii="Arial" w:hAnsi="Arial" w:cs="Arial"/>
          <w:lang w:val="es-MX"/>
        </w:rPr>
      </w:pPr>
    </w:p>
    <w:p w:rsidR="00232ED7" w:rsidRDefault="002766A0">
      <w:pPr>
        <w:pStyle w:val="BodyText"/>
        <w:spacing w:line="360" w:lineRule="auto"/>
        <w:ind w:firstLine="0"/>
        <w:jc w:val="both"/>
        <w:rPr>
          <w:rFonts w:ascii="Arial" w:hAnsi="Arial" w:cs="Arial"/>
          <w:lang w:val="es-MX"/>
        </w:rPr>
      </w:pPr>
      <w:proofErr w:type="spellStart"/>
      <w:r>
        <w:rPr>
          <w:rFonts w:ascii="Arial" w:hAnsi="Arial" w:cs="Arial"/>
          <w:b/>
          <w:bCs/>
          <w:lang w:val="es-MX"/>
        </w:rPr>
        <w:lastRenderedPageBreak/>
        <w:t>Infomed</w:t>
      </w:r>
      <w:proofErr w:type="spellEnd"/>
      <w:r>
        <w:rPr>
          <w:rFonts w:ascii="Arial" w:hAnsi="Arial" w:cs="Arial"/>
          <w:noProof/>
          <w:lang w:val="en-US"/>
        </w:rPr>
        <w:drawing>
          <wp:inline distT="0" distB="0" distL="114300" distR="114300" wp14:anchorId="30B9B10C" wp14:editId="5EC9F3F2">
            <wp:extent cx="811530" cy="811530"/>
            <wp:effectExtent l="0" t="0" r="7620" b="7620"/>
            <wp:docPr id="2" name="Picture 2" descr="info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nfomed"/>
                    <pic:cNvPicPr>
                      <a:picLocks noChangeAspect="1"/>
                    </pic:cNvPicPr>
                  </pic:nvPicPr>
                  <pic:blipFill>
                    <a:blip r:embed="rId48"/>
                    <a:stretch>
                      <a:fillRect/>
                    </a:stretch>
                  </pic:blipFill>
                  <pic:spPr>
                    <a:xfrm>
                      <a:off x="0" y="0"/>
                      <a:ext cx="811530" cy="811530"/>
                    </a:xfrm>
                    <a:prstGeom prst="rect">
                      <a:avLst/>
                    </a:prstGeom>
                  </pic:spPr>
                </pic:pic>
              </a:graphicData>
            </a:graphic>
          </wp:inline>
        </w:drawing>
      </w:r>
      <w:r w:rsidR="003E50CF">
        <w:rPr>
          <w:rFonts w:ascii="Arial" w:hAnsi="Arial" w:cs="Arial"/>
          <w:b/>
          <w:bCs/>
          <w:lang w:val="es-MX"/>
        </w:rPr>
        <w:t xml:space="preserve">: </w:t>
      </w:r>
      <w:proofErr w:type="spellStart"/>
      <w:r w:rsidR="003E50CF">
        <w:rPr>
          <w:rFonts w:ascii="Arial" w:hAnsi="Arial" w:cs="Arial"/>
          <w:lang w:val="es-MX"/>
        </w:rPr>
        <w:t>Infomed</w:t>
      </w:r>
      <w:proofErr w:type="spellEnd"/>
      <w:r>
        <w:rPr>
          <w:rFonts w:ascii="Arial" w:hAnsi="Arial" w:cs="Arial"/>
          <w:lang w:val="es-MX"/>
        </w:rPr>
        <w:t xml:space="preserve"> es una red de información de salud en Cuba que ofrece una amplia gama de servicios en línea como información médica y científica, publicaciones especializadas, bases de datos, herramientas de búsquedas, cursos en línea, foros de discusión y redes sociales a profesionales de la salud, científicos y estudiantes. Fue creada en 1992 como una iniciativa del Ministerio de Salud Pública de Cuba para mejorar la comunicación y el intercambio de información en el sector de la salud en Cuba. Su objetivo principal es mejorar la calidad de la atención médica en Cuba y fomentar la investigación y la educación en el campo de la salud. Presenta en su plataforma un sistema de gestión de incidencias tecnológicas para administrar problemas técnicos y reportes de errores en la misma. Esto ayuda a gara</w:t>
      </w:r>
      <w:r w:rsidR="00446246">
        <w:rPr>
          <w:rFonts w:ascii="Arial" w:hAnsi="Arial" w:cs="Arial"/>
          <w:lang w:val="es-MX"/>
        </w:rPr>
        <w:t>ntizar que los usu</w:t>
      </w:r>
      <w:r>
        <w:rPr>
          <w:rFonts w:ascii="Arial" w:hAnsi="Arial" w:cs="Arial"/>
          <w:lang w:val="es-MX"/>
        </w:rPr>
        <w:t xml:space="preserve">arios tengan acceso sin interrupciones a los servicios y la información que necesitan. </w:t>
      </w:r>
    </w:p>
    <w:p w:rsidR="00232ED7" w:rsidRDefault="00232ED7">
      <w:pPr>
        <w:pStyle w:val="BodyText"/>
        <w:spacing w:line="360" w:lineRule="auto"/>
        <w:ind w:firstLine="0"/>
        <w:jc w:val="both"/>
        <w:rPr>
          <w:rFonts w:ascii="Arial" w:hAnsi="Arial" w:cs="Arial"/>
          <w:lang w:val="es-MX"/>
        </w:rPr>
      </w:pPr>
    </w:p>
    <w:p w:rsidR="00232ED7" w:rsidRDefault="002766A0">
      <w:pPr>
        <w:pStyle w:val="BodyText"/>
        <w:spacing w:line="360" w:lineRule="auto"/>
        <w:ind w:firstLine="0"/>
        <w:jc w:val="both"/>
        <w:rPr>
          <w:rFonts w:ascii="Arial" w:hAnsi="Arial" w:cs="Arial"/>
          <w:lang w:val="es-MX"/>
        </w:rPr>
      </w:pPr>
      <w:proofErr w:type="spellStart"/>
      <w:r>
        <w:rPr>
          <w:rFonts w:ascii="Arial" w:hAnsi="Arial" w:cs="Arial"/>
          <w:b/>
          <w:bCs/>
          <w:lang w:val="es-MX"/>
        </w:rPr>
        <w:t>CubaTronik</w:t>
      </w:r>
      <w:proofErr w:type="spellEnd"/>
      <w:r>
        <w:rPr>
          <w:rFonts w:ascii="Arial" w:hAnsi="Arial" w:cs="Arial"/>
          <w:b/>
          <w:bCs/>
          <w:lang w:val="es-MX"/>
        </w:rPr>
        <w:t xml:space="preserve">: </w:t>
      </w:r>
      <w:proofErr w:type="spellStart"/>
      <w:r>
        <w:rPr>
          <w:rFonts w:ascii="Arial" w:hAnsi="Arial" w:cs="Arial"/>
          <w:lang w:val="es-MX"/>
        </w:rPr>
        <w:t>CubaTronik</w:t>
      </w:r>
      <w:proofErr w:type="spellEnd"/>
      <w:r>
        <w:rPr>
          <w:rFonts w:ascii="Arial" w:hAnsi="Arial" w:cs="Arial"/>
          <w:lang w:val="es-MX"/>
        </w:rPr>
        <w:t xml:space="preserve"> es una empresa de tecnología en Cuba que ofrece soluciones tecnológicas personalizadas a empresas y organizaciones. Fue creada en 2014 como una iniciativa del Ministerio de la Informática y las Comunicaciones de Cuba. Presenta como objetivos principales desarrollar soluciones tecnológicas personalizadas</w:t>
      </w:r>
      <w:r w:rsidR="00446246">
        <w:rPr>
          <w:rFonts w:ascii="Arial" w:hAnsi="Arial" w:cs="Arial"/>
          <w:lang w:val="es-MX"/>
        </w:rPr>
        <w:t xml:space="preserve"> para empresas y organizaciones</w:t>
      </w:r>
      <w:r>
        <w:rPr>
          <w:rFonts w:ascii="Arial" w:hAnsi="Arial" w:cs="Arial"/>
          <w:lang w:val="es-MX"/>
        </w:rPr>
        <w:t>, fomentar la innovación y el desarrollo en el campo de la tecnología en Cuba, y mejorar la calidad de vida de los ciudadanos cubanos a través de la tecnología. Dentro de sus servicios se incluye el desarrollo de software, diseño de sitios web, análisis de datos, consultoría en tecnología, soluciones de seguridad y soluciones de comunicación para fomentar el desarrollo de la tecnología en Cuba. Cuenta con un sistema de gestión de incidencias tecnológicas para administrar problemas técnicos y reportes de errores en sus soluciones. Esto proporciona una ayuda para garantizar que los clientes puedan usar sus</w:t>
      </w:r>
      <w:r w:rsidR="00446246">
        <w:rPr>
          <w:rFonts w:ascii="Arial" w:hAnsi="Arial" w:cs="Arial"/>
          <w:lang w:val="es-MX"/>
        </w:rPr>
        <w:t xml:space="preserve"> soluciones sin interrupciones </w:t>
      </w:r>
      <w:r>
        <w:rPr>
          <w:rFonts w:ascii="Arial" w:hAnsi="Arial" w:cs="Arial"/>
          <w:lang w:val="es-MX"/>
        </w:rPr>
        <w:t>y que se resuelvan rápidamente los problemas técnicos que puedan surgir.</w:t>
      </w:r>
    </w:p>
    <w:p w:rsidR="00232ED7" w:rsidRDefault="002766A0">
      <w:pPr>
        <w:pStyle w:val="BodyText"/>
        <w:spacing w:line="360" w:lineRule="auto"/>
        <w:ind w:firstLine="0"/>
        <w:jc w:val="both"/>
        <w:rPr>
          <w:rFonts w:ascii="Arial" w:hAnsi="Arial" w:cs="Arial"/>
          <w:lang w:val="es-MX"/>
        </w:rPr>
      </w:pPr>
      <w:proofErr w:type="spellStart"/>
      <w:r>
        <w:rPr>
          <w:rFonts w:ascii="Arial" w:hAnsi="Arial" w:cs="Arial"/>
          <w:b/>
          <w:bCs/>
          <w:lang w:val="es-MX"/>
        </w:rPr>
        <w:lastRenderedPageBreak/>
        <w:t>Etecsa</w:t>
      </w:r>
      <w:proofErr w:type="spellEnd"/>
      <w:r>
        <w:rPr>
          <w:rFonts w:ascii="Arial" w:hAnsi="Arial" w:cs="Arial"/>
          <w:b/>
          <w:bCs/>
          <w:noProof/>
          <w:lang w:val="en-US"/>
        </w:rPr>
        <w:drawing>
          <wp:inline distT="0" distB="0" distL="114300" distR="114300" wp14:anchorId="04A07BE9" wp14:editId="1BBE49D3">
            <wp:extent cx="1228725" cy="697230"/>
            <wp:effectExtent l="0" t="0" r="9525" b="7620"/>
            <wp:docPr id="3" name="Picture 3" descr="Etec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tecsa"/>
                    <pic:cNvPicPr>
                      <a:picLocks noChangeAspect="1"/>
                    </pic:cNvPicPr>
                  </pic:nvPicPr>
                  <pic:blipFill>
                    <a:blip r:embed="rId49"/>
                    <a:stretch>
                      <a:fillRect/>
                    </a:stretch>
                  </pic:blipFill>
                  <pic:spPr>
                    <a:xfrm>
                      <a:off x="0" y="0"/>
                      <a:ext cx="1228725" cy="697230"/>
                    </a:xfrm>
                    <a:prstGeom prst="rect">
                      <a:avLst/>
                    </a:prstGeom>
                  </pic:spPr>
                </pic:pic>
              </a:graphicData>
            </a:graphic>
          </wp:inline>
        </w:drawing>
      </w:r>
      <w:r>
        <w:rPr>
          <w:rFonts w:ascii="Arial" w:hAnsi="Arial" w:cs="Arial"/>
          <w:b/>
          <w:bCs/>
          <w:lang w:val="es-MX"/>
        </w:rPr>
        <w:t xml:space="preserve">: </w:t>
      </w:r>
      <w:proofErr w:type="spellStart"/>
      <w:r>
        <w:rPr>
          <w:rFonts w:ascii="Arial" w:hAnsi="Arial" w:cs="Arial"/>
          <w:lang w:val="es-MX"/>
        </w:rPr>
        <w:t>Etecsa</w:t>
      </w:r>
      <w:proofErr w:type="spellEnd"/>
      <w:r>
        <w:rPr>
          <w:rFonts w:ascii="Arial" w:hAnsi="Arial" w:cs="Arial"/>
          <w:lang w:val="es-MX"/>
        </w:rPr>
        <w:t xml:space="preserve"> es la empresa de telecomunicaciones de Cuba y es responsable de proporcionar servicios de telefonía, internet y otras tecnologías de la información en Cuba. Fue creada en 1994 como una empresa estatal de telecomunicaciones. Dentro de sus objetivos principales se encuentran: Proporcionar servicios de telecomunicaciones de alta calidad en Cuba, fomentar la innovación y el desarrollo en el campo de las telecomunicaciones, y mejorar la conectividad y el acceso de la información en Cuba. Dentro de sus </w:t>
      </w:r>
      <w:r w:rsidR="00446246">
        <w:rPr>
          <w:rFonts w:ascii="Arial" w:hAnsi="Arial" w:cs="Arial"/>
          <w:lang w:val="es-MX"/>
        </w:rPr>
        <w:t>servicios principales</w:t>
      </w:r>
      <w:r>
        <w:rPr>
          <w:rFonts w:ascii="Arial" w:hAnsi="Arial" w:cs="Arial"/>
          <w:lang w:val="es-MX"/>
        </w:rPr>
        <w:t xml:space="preserve"> están enmarcados la telefonía móvil, telefonía fija, internet, correo electrónico, mensajería y servicios de valor agregado. Sus servicios son accesibles para todos los ciudadanos cubanos y los visitantes extranjeros también. Tal y como es tend</w:t>
      </w:r>
      <w:r w:rsidR="00446246">
        <w:rPr>
          <w:rFonts w:ascii="Arial" w:hAnsi="Arial" w:cs="Arial"/>
          <w:lang w:val="es-MX"/>
        </w:rPr>
        <w:t>encia entre las anteriores</w:t>
      </w:r>
      <w:r>
        <w:rPr>
          <w:rFonts w:ascii="Arial" w:hAnsi="Arial" w:cs="Arial"/>
          <w:lang w:val="es-MX"/>
        </w:rPr>
        <w:t xml:space="preserve"> mencionadas, también presenta un sistema de gestión de incidencias tecnológicas para administrar problemas técnicos y reporte de errores en sus servicios. </w:t>
      </w:r>
      <w:r w:rsidR="00B573C2">
        <w:rPr>
          <w:rFonts w:ascii="Arial" w:hAnsi="Arial" w:cs="Arial"/>
          <w:lang w:val="es-MX"/>
        </w:rPr>
        <w:t xml:space="preserve"> Hace uso de la aplicación web </w:t>
      </w:r>
      <w:proofErr w:type="spellStart"/>
      <w:r w:rsidR="00B573C2">
        <w:rPr>
          <w:rFonts w:ascii="Arial" w:hAnsi="Arial" w:cs="Arial"/>
          <w:lang w:val="es-MX"/>
        </w:rPr>
        <w:t>AvilaQuid</w:t>
      </w:r>
      <w:proofErr w:type="spellEnd"/>
      <w:r w:rsidR="00B573C2">
        <w:rPr>
          <w:rFonts w:ascii="Arial" w:hAnsi="Arial" w:cs="Arial"/>
          <w:lang w:val="es-MX"/>
        </w:rPr>
        <w:t xml:space="preserve"> desarrollada en la provincia de Ciego de Ávila por la empresa DESOFT para toda esta gestión de incidencias. </w:t>
      </w:r>
      <w:r>
        <w:rPr>
          <w:rFonts w:ascii="Arial" w:hAnsi="Arial" w:cs="Arial"/>
          <w:lang w:val="es-MX"/>
        </w:rPr>
        <w:t>Garantizando así que los usuarios puedan usar sus servicios sin interrupciones y que se resuelvan rápidamente los problemas técnicos que puedan surgir.</w:t>
      </w:r>
    </w:p>
    <w:p w:rsidR="00232ED7" w:rsidRDefault="00232ED7">
      <w:pPr>
        <w:pStyle w:val="BodyText"/>
        <w:spacing w:line="360" w:lineRule="auto"/>
        <w:ind w:firstLine="0"/>
        <w:jc w:val="both"/>
        <w:rPr>
          <w:rFonts w:ascii="Arial" w:hAnsi="Arial" w:cs="Arial"/>
          <w:lang w:val="es-MX"/>
        </w:rPr>
      </w:pPr>
    </w:p>
    <w:p w:rsidR="00232ED7" w:rsidRDefault="002766A0">
      <w:pPr>
        <w:pStyle w:val="BodyText"/>
        <w:spacing w:line="360" w:lineRule="auto"/>
        <w:ind w:firstLine="0"/>
        <w:jc w:val="both"/>
        <w:rPr>
          <w:rFonts w:ascii="Arial" w:hAnsi="Arial" w:cs="Arial"/>
          <w:b/>
          <w:bCs/>
          <w:lang w:val="es-MX"/>
        </w:rPr>
      </w:pPr>
      <w:r>
        <w:rPr>
          <w:rFonts w:ascii="Arial" w:hAnsi="Arial" w:cs="Arial"/>
          <w:b/>
          <w:bCs/>
          <w:lang w:val="es-MX"/>
        </w:rPr>
        <w:t xml:space="preserve">I.2.1 Resultados de </w:t>
      </w:r>
      <w:r w:rsidR="007A7862">
        <w:rPr>
          <w:rFonts w:ascii="Arial" w:hAnsi="Arial" w:cs="Arial"/>
          <w:b/>
          <w:bCs/>
          <w:lang w:val="es-MX"/>
        </w:rPr>
        <w:t>comparación obtenida</w:t>
      </w:r>
      <w:r>
        <w:rPr>
          <w:rFonts w:ascii="Arial" w:hAnsi="Arial" w:cs="Arial"/>
          <w:b/>
          <w:bCs/>
          <w:lang w:val="es-MX"/>
        </w:rPr>
        <w:t xml:space="preserve"> por el estudio de homólogos:</w:t>
      </w:r>
    </w:p>
    <w:p w:rsidR="00232ED7" w:rsidRDefault="00232ED7">
      <w:pPr>
        <w:pStyle w:val="BodyText"/>
        <w:spacing w:line="360" w:lineRule="auto"/>
        <w:ind w:firstLine="0"/>
        <w:jc w:val="both"/>
        <w:rPr>
          <w:rFonts w:ascii="Arial" w:hAnsi="Arial" w:cs="Arial"/>
          <w:b/>
          <w:bCs/>
          <w:lang w:val="es-MX"/>
        </w:rPr>
      </w:pPr>
    </w:p>
    <w:p w:rsidR="00AB1965" w:rsidRDefault="002766A0">
      <w:pPr>
        <w:pStyle w:val="BodyText"/>
        <w:spacing w:line="360" w:lineRule="auto"/>
        <w:ind w:firstLine="0"/>
        <w:jc w:val="both"/>
        <w:rPr>
          <w:rFonts w:ascii="Arial" w:hAnsi="Arial" w:cs="Arial"/>
          <w:lang w:val="es-MX"/>
        </w:rPr>
      </w:pPr>
      <w:r>
        <w:rPr>
          <w:rFonts w:ascii="Arial" w:hAnsi="Arial" w:cs="Arial"/>
          <w:lang w:val="es-MX"/>
        </w:rPr>
        <w:t xml:space="preserve">En este epígrafe se elabora una comparación entre los diferentes sistemas homólogos tanto nacionales como internacionales, que realizan una gestión de incidencias dentro de sus procesos, teniendo en cuenta la guía de aspectos que son necesidades del cliente. Las principales características por las que se hacen la comparación son: </w:t>
      </w:r>
    </w:p>
    <w:p w:rsidR="00FB5DE1" w:rsidRDefault="002766A0">
      <w:pPr>
        <w:pStyle w:val="BodyText"/>
        <w:spacing w:line="360" w:lineRule="auto"/>
        <w:ind w:firstLine="0"/>
        <w:jc w:val="both"/>
        <w:rPr>
          <w:rFonts w:ascii="Arial" w:hAnsi="Arial" w:cs="Arial"/>
          <w:lang w:val="es-MX"/>
        </w:rPr>
      </w:pPr>
      <w:r>
        <w:rPr>
          <w:rFonts w:ascii="Arial" w:hAnsi="Arial" w:cs="Arial"/>
          <w:lang w:val="es-MX"/>
        </w:rPr>
        <w:t xml:space="preserve">Presentar un carácter de software libre en caso de ser un sistema desarrollador de software o utilizar software libre en la mayoría de sus aplicaciones, o </w:t>
      </w:r>
      <w:r w:rsidR="00A22638">
        <w:rPr>
          <w:rFonts w:ascii="Arial" w:hAnsi="Arial" w:cs="Arial"/>
          <w:lang w:val="es-MX"/>
        </w:rPr>
        <w:t>específicamente</w:t>
      </w:r>
      <w:r>
        <w:rPr>
          <w:rFonts w:ascii="Arial" w:hAnsi="Arial" w:cs="Arial"/>
          <w:lang w:val="es-MX"/>
        </w:rPr>
        <w:t>, en la gestión de incide</w:t>
      </w:r>
      <w:r w:rsidR="00FB5DE1">
        <w:rPr>
          <w:rFonts w:ascii="Arial" w:hAnsi="Arial" w:cs="Arial"/>
          <w:lang w:val="es-MX"/>
        </w:rPr>
        <w:t>ncias tecnológicas.</w:t>
      </w:r>
    </w:p>
    <w:p w:rsidR="00AB1965" w:rsidRDefault="002766A0">
      <w:pPr>
        <w:pStyle w:val="BodyText"/>
        <w:spacing w:line="360" w:lineRule="auto"/>
        <w:ind w:firstLine="0"/>
        <w:jc w:val="both"/>
        <w:rPr>
          <w:rFonts w:ascii="Arial" w:hAnsi="Arial" w:cs="Arial"/>
          <w:lang w:val="es-MX"/>
        </w:rPr>
      </w:pPr>
      <w:r>
        <w:rPr>
          <w:rFonts w:ascii="Arial" w:hAnsi="Arial" w:cs="Arial"/>
          <w:lang w:val="es-MX"/>
        </w:rPr>
        <w:t xml:space="preserve">Otro de los puntos a tener en cuenta es: Presentar una actualización de las tecnologías en las que se apoya el sistema. Muy necesario este aspecto pues con el desarrollo de las </w:t>
      </w:r>
      <w:r>
        <w:rPr>
          <w:rFonts w:ascii="Arial" w:hAnsi="Arial" w:cs="Arial"/>
          <w:lang w:val="es-MX"/>
        </w:rPr>
        <w:lastRenderedPageBreak/>
        <w:t xml:space="preserve">tecnologías, es relevante adquirir una actualización de las mismas para permitir una mayor integración, eficacia y eficiencia de las aplicaciones y servicios desarrollados. </w:t>
      </w:r>
    </w:p>
    <w:p w:rsidR="003067F2" w:rsidRDefault="00674B4C">
      <w:pPr>
        <w:pStyle w:val="BodyText"/>
        <w:spacing w:line="360" w:lineRule="auto"/>
        <w:ind w:firstLine="0"/>
        <w:jc w:val="both"/>
        <w:rPr>
          <w:rFonts w:ascii="Arial" w:hAnsi="Arial" w:cs="Arial"/>
          <w:lang w:val="es-MX"/>
        </w:rPr>
      </w:pPr>
      <w:r>
        <w:rPr>
          <w:rFonts w:ascii="Arial" w:hAnsi="Arial" w:cs="Arial"/>
          <w:lang w:val="es-MX"/>
        </w:rPr>
        <w:t>S</w:t>
      </w:r>
      <w:r w:rsidR="003C0A5E">
        <w:rPr>
          <w:rFonts w:ascii="Arial" w:hAnsi="Arial" w:cs="Arial"/>
          <w:lang w:val="es-MX"/>
        </w:rPr>
        <w:t>e tendrá en cuenta también que contengan una base de conocimientos</w:t>
      </w:r>
      <w:r w:rsidR="002766A0">
        <w:rPr>
          <w:rFonts w:ascii="Arial" w:hAnsi="Arial" w:cs="Arial"/>
          <w:lang w:val="es-MX"/>
        </w:rPr>
        <w:t xml:space="preserve">. Significa específicamente en este caso, que el proceso de gestión de incidencias que presenta el sistema homólogo </w:t>
      </w:r>
      <w:r w:rsidR="003C0A5E">
        <w:rPr>
          <w:rFonts w:ascii="Arial" w:hAnsi="Arial" w:cs="Arial"/>
          <w:lang w:val="es-MX"/>
        </w:rPr>
        <w:t>permita que, mediante un Manual, que es requerido para cada sistema se le pueda otorgar respuesta a las incidencias</w:t>
      </w:r>
      <w:r w:rsidR="00B3781D">
        <w:rPr>
          <w:rFonts w:ascii="Arial" w:hAnsi="Arial" w:cs="Arial"/>
          <w:lang w:val="es-MX"/>
        </w:rPr>
        <w:t>. Puede tener anexado a la base de datos soluciones ya antes dadas por las que pudiera guiarse también.</w:t>
      </w:r>
    </w:p>
    <w:p w:rsidR="00416A68" w:rsidRDefault="00674B4C">
      <w:pPr>
        <w:pStyle w:val="BodyText"/>
        <w:spacing w:line="360" w:lineRule="auto"/>
        <w:ind w:firstLine="0"/>
        <w:jc w:val="both"/>
        <w:rPr>
          <w:rFonts w:ascii="Arial" w:hAnsi="Arial" w:cs="Arial"/>
          <w:lang w:val="es-MX"/>
        </w:rPr>
      </w:pPr>
      <w:r>
        <w:rPr>
          <w:rFonts w:ascii="Arial" w:hAnsi="Arial" w:cs="Arial"/>
          <w:lang w:val="es-MX"/>
        </w:rPr>
        <w:t>Por último, se observará como característica que presenten uso de la metodología ITIL todos los procesos de Soporte y más inmiscuidos dentro de la gestión de incidencias tecnológicas</w:t>
      </w:r>
    </w:p>
    <w:tbl>
      <w:tblPr>
        <w:tblStyle w:val="TableGrid"/>
        <w:tblpPr w:leftFromText="180" w:rightFromText="180" w:vertAnchor="text" w:horzAnchor="margin" w:tblpXSpec="center" w:tblpY="268"/>
        <w:tblOverlap w:val="never"/>
        <w:tblW w:w="11205" w:type="dxa"/>
        <w:tblLayout w:type="fixed"/>
        <w:tblLook w:val="04A0" w:firstRow="1" w:lastRow="0" w:firstColumn="1" w:lastColumn="0" w:noHBand="0" w:noVBand="1"/>
      </w:tblPr>
      <w:tblGrid>
        <w:gridCol w:w="2295"/>
        <w:gridCol w:w="3225"/>
        <w:gridCol w:w="2055"/>
        <w:gridCol w:w="1815"/>
        <w:gridCol w:w="1815"/>
      </w:tblGrid>
      <w:tr w:rsidR="003067F2" w:rsidTr="007B7CCA">
        <w:tc>
          <w:tcPr>
            <w:tcW w:w="2295" w:type="dxa"/>
          </w:tcPr>
          <w:p w:rsidR="003067F2" w:rsidRDefault="003067F2" w:rsidP="007B7CCA">
            <w:pPr>
              <w:pStyle w:val="BodyText"/>
              <w:spacing w:line="360" w:lineRule="auto"/>
              <w:ind w:firstLine="0"/>
              <w:rPr>
                <w:rFonts w:ascii="Arial" w:hAnsi="Arial" w:cs="Arial"/>
                <w:b/>
                <w:bCs/>
                <w:lang w:val="es-MX"/>
              </w:rPr>
            </w:pPr>
            <w:r>
              <w:rPr>
                <w:rFonts w:ascii="Arial" w:hAnsi="Arial" w:cs="Arial"/>
                <w:b/>
                <w:bCs/>
                <w:lang w:val="es-MX"/>
              </w:rPr>
              <w:t>Homólogos/ Necesidades del cliente</w:t>
            </w:r>
          </w:p>
        </w:tc>
        <w:tc>
          <w:tcPr>
            <w:tcW w:w="3225" w:type="dxa"/>
          </w:tcPr>
          <w:p w:rsidR="003067F2" w:rsidRDefault="003067F2" w:rsidP="007B7CCA">
            <w:pPr>
              <w:pStyle w:val="BodyText"/>
              <w:spacing w:line="360" w:lineRule="auto"/>
              <w:ind w:firstLine="0"/>
              <w:rPr>
                <w:rFonts w:ascii="Arial" w:hAnsi="Arial" w:cs="Arial"/>
                <w:b/>
                <w:bCs/>
                <w:lang w:val="es-MX"/>
              </w:rPr>
            </w:pPr>
            <w:r>
              <w:rPr>
                <w:rFonts w:ascii="Arial" w:hAnsi="Arial" w:cs="Arial"/>
                <w:lang w:val="es-MX"/>
              </w:rPr>
              <w:t>Carácter de software libre</w:t>
            </w:r>
          </w:p>
        </w:tc>
        <w:tc>
          <w:tcPr>
            <w:tcW w:w="2055" w:type="dxa"/>
          </w:tcPr>
          <w:p w:rsidR="003067F2" w:rsidRDefault="003067F2" w:rsidP="007B7CCA">
            <w:pPr>
              <w:pStyle w:val="BodyText"/>
              <w:spacing w:line="360" w:lineRule="auto"/>
              <w:ind w:firstLine="0"/>
              <w:rPr>
                <w:rFonts w:ascii="Arial" w:hAnsi="Arial" w:cs="Arial"/>
                <w:b/>
                <w:bCs/>
                <w:lang w:val="es-MX"/>
              </w:rPr>
            </w:pPr>
            <w:r>
              <w:rPr>
                <w:rFonts w:ascii="Arial" w:hAnsi="Arial" w:cs="Arial"/>
                <w:lang w:val="es-MX"/>
              </w:rPr>
              <w:t>Tecnologías actualizadas a partir de 2021</w:t>
            </w:r>
          </w:p>
        </w:tc>
        <w:tc>
          <w:tcPr>
            <w:tcW w:w="1815" w:type="dxa"/>
          </w:tcPr>
          <w:p w:rsidR="003067F2" w:rsidRDefault="003C0A5E" w:rsidP="007B7CCA">
            <w:pPr>
              <w:pStyle w:val="BodyText"/>
              <w:spacing w:line="360" w:lineRule="auto"/>
              <w:ind w:firstLine="0"/>
              <w:rPr>
                <w:rFonts w:ascii="Arial" w:hAnsi="Arial" w:cs="Arial"/>
                <w:b/>
                <w:bCs/>
                <w:lang w:val="es-MX"/>
              </w:rPr>
            </w:pPr>
            <w:r>
              <w:rPr>
                <w:rFonts w:ascii="Arial" w:hAnsi="Arial" w:cs="Arial"/>
                <w:lang w:val="es-MX"/>
              </w:rPr>
              <w:t>Contención de una Base de Conocimientos</w:t>
            </w:r>
          </w:p>
        </w:tc>
        <w:tc>
          <w:tcPr>
            <w:tcW w:w="1815" w:type="dxa"/>
          </w:tcPr>
          <w:p w:rsidR="003067F2" w:rsidRDefault="003067F2" w:rsidP="007B7CCA">
            <w:pPr>
              <w:pStyle w:val="BodyText"/>
              <w:spacing w:line="360" w:lineRule="auto"/>
              <w:ind w:firstLine="0"/>
              <w:rPr>
                <w:rFonts w:ascii="Arial" w:hAnsi="Arial" w:cs="Arial"/>
                <w:lang w:val="es-MX"/>
              </w:rPr>
            </w:pPr>
            <w:r>
              <w:rPr>
                <w:rFonts w:ascii="Arial" w:hAnsi="Arial" w:cs="Arial"/>
                <w:lang w:val="es-MX"/>
              </w:rPr>
              <w:t>Uso de la Metodología ITIL</w:t>
            </w:r>
          </w:p>
        </w:tc>
      </w:tr>
      <w:tr w:rsidR="003067F2" w:rsidTr="007B7CCA">
        <w:tc>
          <w:tcPr>
            <w:tcW w:w="2295" w:type="dxa"/>
          </w:tcPr>
          <w:p w:rsidR="003067F2" w:rsidRDefault="003067F2" w:rsidP="007B7CCA">
            <w:pPr>
              <w:pStyle w:val="BodyText"/>
              <w:spacing w:line="360" w:lineRule="auto"/>
              <w:ind w:firstLine="0"/>
              <w:rPr>
                <w:rFonts w:ascii="Arial" w:hAnsi="Arial" w:cs="Arial"/>
                <w:lang w:val="es-MX"/>
              </w:rPr>
            </w:pPr>
            <w:proofErr w:type="spellStart"/>
            <w:r>
              <w:rPr>
                <w:rFonts w:ascii="Arial" w:hAnsi="Arial" w:cs="Arial"/>
                <w:lang w:val="es-MX"/>
              </w:rPr>
              <w:t>ServiceNow</w:t>
            </w:r>
            <w:proofErr w:type="spellEnd"/>
          </w:p>
        </w:tc>
        <w:tc>
          <w:tcPr>
            <w:tcW w:w="3225" w:type="dxa"/>
          </w:tcPr>
          <w:p w:rsidR="003067F2" w:rsidRDefault="003067F2" w:rsidP="007B7CCA">
            <w:pPr>
              <w:pStyle w:val="BodyText"/>
              <w:spacing w:line="360" w:lineRule="auto"/>
              <w:ind w:firstLine="0"/>
              <w:rPr>
                <w:rFonts w:ascii="Arial" w:hAnsi="Arial" w:cs="Arial"/>
                <w:b/>
                <w:bCs/>
                <w:lang w:val="es-MX"/>
              </w:rPr>
            </w:pPr>
            <w:r>
              <w:rPr>
                <w:rFonts w:ascii="Arial" w:hAnsi="Arial" w:cs="Arial"/>
                <w:b/>
                <w:bCs/>
                <w:lang w:val="es-MX"/>
              </w:rPr>
              <w:t>Carácter privativo</w:t>
            </w:r>
          </w:p>
        </w:tc>
        <w:tc>
          <w:tcPr>
            <w:tcW w:w="2055" w:type="dxa"/>
          </w:tcPr>
          <w:p w:rsidR="003067F2" w:rsidRDefault="003067F2" w:rsidP="007B7CCA">
            <w:pPr>
              <w:pStyle w:val="BodyText"/>
              <w:spacing w:line="360" w:lineRule="auto"/>
              <w:ind w:firstLine="0"/>
              <w:rPr>
                <w:rFonts w:ascii="Arial" w:hAnsi="Arial" w:cs="Arial"/>
                <w:b/>
                <w:bCs/>
                <w:lang w:val="es-MX"/>
              </w:rPr>
            </w:pPr>
            <w:r>
              <w:rPr>
                <w:rFonts w:ascii="Arial" w:hAnsi="Arial" w:cs="Arial"/>
                <w:b/>
                <w:bCs/>
                <w:lang w:val="es-MX"/>
              </w:rPr>
              <w:t>Tecnologías actualizadas</w:t>
            </w:r>
          </w:p>
        </w:tc>
        <w:tc>
          <w:tcPr>
            <w:tcW w:w="1815" w:type="dxa"/>
          </w:tcPr>
          <w:p w:rsidR="003067F2" w:rsidRDefault="003067F2" w:rsidP="00416A68">
            <w:pPr>
              <w:pStyle w:val="BodyText"/>
              <w:spacing w:line="360" w:lineRule="auto"/>
              <w:ind w:firstLine="0"/>
              <w:rPr>
                <w:rFonts w:ascii="Arial" w:hAnsi="Arial" w:cs="Arial"/>
                <w:b/>
                <w:bCs/>
                <w:lang w:val="es-MX"/>
              </w:rPr>
            </w:pPr>
            <w:r>
              <w:rPr>
                <w:rFonts w:ascii="Arial" w:hAnsi="Arial" w:cs="Arial"/>
                <w:b/>
                <w:bCs/>
                <w:lang w:val="es-MX"/>
              </w:rPr>
              <w:t xml:space="preserve">Si </w:t>
            </w:r>
          </w:p>
        </w:tc>
        <w:tc>
          <w:tcPr>
            <w:tcW w:w="1815" w:type="dxa"/>
          </w:tcPr>
          <w:p w:rsidR="003067F2" w:rsidRDefault="00C737A9" w:rsidP="007B7CCA">
            <w:pPr>
              <w:pStyle w:val="BodyText"/>
              <w:spacing w:line="360" w:lineRule="auto"/>
              <w:ind w:firstLine="0"/>
              <w:rPr>
                <w:rFonts w:ascii="Arial" w:hAnsi="Arial" w:cs="Arial"/>
                <w:b/>
                <w:bCs/>
                <w:lang w:val="es-MX"/>
              </w:rPr>
            </w:pPr>
            <w:r>
              <w:rPr>
                <w:rFonts w:ascii="Arial" w:hAnsi="Arial" w:cs="Arial"/>
                <w:b/>
                <w:bCs/>
                <w:lang w:val="es-MX"/>
              </w:rPr>
              <w:t>Hace uso de la metodología</w:t>
            </w:r>
          </w:p>
        </w:tc>
      </w:tr>
      <w:tr w:rsidR="003067F2" w:rsidTr="007B7CCA">
        <w:tc>
          <w:tcPr>
            <w:tcW w:w="2295" w:type="dxa"/>
          </w:tcPr>
          <w:p w:rsidR="003067F2" w:rsidRDefault="003067F2" w:rsidP="007B7CCA">
            <w:pPr>
              <w:pStyle w:val="BodyText"/>
              <w:spacing w:line="360" w:lineRule="auto"/>
              <w:ind w:firstLine="0"/>
              <w:rPr>
                <w:rFonts w:ascii="Arial" w:hAnsi="Arial" w:cs="Arial"/>
                <w:lang w:val="es-MX"/>
              </w:rPr>
            </w:pPr>
            <w:r>
              <w:rPr>
                <w:rFonts w:ascii="Arial" w:hAnsi="Arial" w:cs="Arial"/>
                <w:lang w:val="es-MX"/>
              </w:rPr>
              <w:t xml:space="preserve">Jira </w:t>
            </w:r>
            <w:proofErr w:type="spellStart"/>
            <w:r>
              <w:rPr>
                <w:rFonts w:ascii="Arial" w:hAnsi="Arial" w:cs="Arial"/>
                <w:lang w:val="es-MX"/>
              </w:rPr>
              <w:t>Service</w:t>
            </w:r>
            <w:proofErr w:type="spellEnd"/>
            <w:r>
              <w:rPr>
                <w:rFonts w:ascii="Arial" w:hAnsi="Arial" w:cs="Arial"/>
                <w:lang w:val="es-MX"/>
              </w:rPr>
              <w:t xml:space="preserve"> Management</w:t>
            </w:r>
          </w:p>
        </w:tc>
        <w:tc>
          <w:tcPr>
            <w:tcW w:w="3225" w:type="dxa"/>
          </w:tcPr>
          <w:p w:rsidR="003067F2" w:rsidRDefault="003067F2" w:rsidP="007B7CCA">
            <w:pPr>
              <w:pStyle w:val="BodyText"/>
              <w:spacing w:line="360" w:lineRule="auto"/>
              <w:ind w:firstLine="0"/>
              <w:rPr>
                <w:rFonts w:ascii="Arial" w:hAnsi="Arial" w:cs="Arial"/>
                <w:b/>
                <w:bCs/>
                <w:lang w:val="es-MX"/>
              </w:rPr>
            </w:pPr>
            <w:r>
              <w:rPr>
                <w:rFonts w:ascii="Arial" w:hAnsi="Arial" w:cs="Arial"/>
                <w:b/>
                <w:bCs/>
                <w:lang w:val="es-MX"/>
              </w:rPr>
              <w:t>Carácter privativo</w:t>
            </w:r>
          </w:p>
        </w:tc>
        <w:tc>
          <w:tcPr>
            <w:tcW w:w="2055" w:type="dxa"/>
          </w:tcPr>
          <w:p w:rsidR="003067F2" w:rsidRDefault="003067F2" w:rsidP="007B7CCA">
            <w:pPr>
              <w:pStyle w:val="BodyText"/>
              <w:spacing w:line="360" w:lineRule="auto"/>
              <w:ind w:firstLine="0"/>
              <w:rPr>
                <w:rFonts w:ascii="Arial" w:hAnsi="Arial" w:cs="Arial"/>
                <w:b/>
                <w:bCs/>
                <w:lang w:val="es-MX"/>
              </w:rPr>
            </w:pPr>
            <w:r>
              <w:rPr>
                <w:rFonts w:ascii="Arial" w:hAnsi="Arial" w:cs="Arial"/>
                <w:b/>
                <w:bCs/>
                <w:lang w:val="es-MX"/>
              </w:rPr>
              <w:t>Tecnologías actualizadas</w:t>
            </w:r>
          </w:p>
        </w:tc>
        <w:tc>
          <w:tcPr>
            <w:tcW w:w="1815" w:type="dxa"/>
          </w:tcPr>
          <w:p w:rsidR="003067F2" w:rsidRDefault="00416A68" w:rsidP="007B7CCA">
            <w:pPr>
              <w:pStyle w:val="BodyText"/>
              <w:spacing w:line="360" w:lineRule="auto"/>
              <w:ind w:firstLine="0"/>
              <w:rPr>
                <w:rFonts w:ascii="Arial" w:hAnsi="Arial" w:cs="Arial"/>
                <w:b/>
                <w:bCs/>
                <w:lang w:val="es-MX"/>
              </w:rPr>
            </w:pPr>
            <w:r>
              <w:rPr>
                <w:rFonts w:ascii="Arial" w:hAnsi="Arial" w:cs="Arial"/>
                <w:b/>
                <w:bCs/>
                <w:lang w:val="es-MX"/>
              </w:rPr>
              <w:t>Si</w:t>
            </w:r>
          </w:p>
        </w:tc>
        <w:tc>
          <w:tcPr>
            <w:tcW w:w="1815" w:type="dxa"/>
          </w:tcPr>
          <w:p w:rsidR="003067F2" w:rsidRDefault="00B573C2" w:rsidP="007B7CCA">
            <w:pPr>
              <w:pStyle w:val="BodyText"/>
              <w:spacing w:line="360" w:lineRule="auto"/>
              <w:ind w:firstLine="0"/>
              <w:rPr>
                <w:rFonts w:ascii="Arial" w:hAnsi="Arial" w:cs="Arial"/>
                <w:b/>
                <w:bCs/>
                <w:lang w:val="es-MX"/>
              </w:rPr>
            </w:pPr>
            <w:r>
              <w:rPr>
                <w:rFonts w:ascii="Arial" w:hAnsi="Arial" w:cs="Arial"/>
                <w:b/>
                <w:bCs/>
                <w:lang w:val="es-MX"/>
              </w:rPr>
              <w:t>No soporta el flujo adecuado de ITIL 2011 a las incidencias</w:t>
            </w:r>
          </w:p>
        </w:tc>
      </w:tr>
      <w:tr w:rsidR="003067F2" w:rsidTr="007B7CCA">
        <w:tc>
          <w:tcPr>
            <w:tcW w:w="2295" w:type="dxa"/>
          </w:tcPr>
          <w:p w:rsidR="003067F2" w:rsidRDefault="003067F2" w:rsidP="007B7CCA">
            <w:pPr>
              <w:pStyle w:val="BodyText"/>
              <w:spacing w:line="360" w:lineRule="auto"/>
              <w:ind w:firstLine="0"/>
              <w:rPr>
                <w:rFonts w:ascii="Arial" w:hAnsi="Arial" w:cs="Arial"/>
                <w:lang w:val="es-MX"/>
              </w:rPr>
            </w:pPr>
            <w:r>
              <w:rPr>
                <w:rFonts w:ascii="Arial" w:hAnsi="Arial" w:cs="Arial"/>
                <w:lang w:val="es-MX"/>
              </w:rPr>
              <w:t xml:space="preserve">BMC </w:t>
            </w:r>
            <w:proofErr w:type="spellStart"/>
            <w:r>
              <w:rPr>
                <w:rFonts w:ascii="Arial" w:hAnsi="Arial" w:cs="Arial"/>
                <w:lang w:val="es-MX"/>
              </w:rPr>
              <w:t>Helix</w:t>
            </w:r>
            <w:proofErr w:type="spellEnd"/>
            <w:r>
              <w:rPr>
                <w:rFonts w:ascii="Arial" w:hAnsi="Arial" w:cs="Arial"/>
                <w:lang w:val="es-MX"/>
              </w:rPr>
              <w:t xml:space="preserve"> ITSM</w:t>
            </w:r>
          </w:p>
        </w:tc>
        <w:tc>
          <w:tcPr>
            <w:tcW w:w="3225" w:type="dxa"/>
          </w:tcPr>
          <w:p w:rsidR="003067F2" w:rsidRDefault="003067F2" w:rsidP="007B7CCA">
            <w:pPr>
              <w:pStyle w:val="BodyText"/>
              <w:spacing w:line="360" w:lineRule="auto"/>
              <w:ind w:firstLine="0"/>
              <w:rPr>
                <w:rFonts w:ascii="Arial" w:hAnsi="Arial" w:cs="Arial"/>
                <w:b/>
                <w:bCs/>
                <w:lang w:val="es-MX"/>
              </w:rPr>
            </w:pPr>
            <w:r>
              <w:rPr>
                <w:rFonts w:ascii="Arial" w:hAnsi="Arial" w:cs="Arial"/>
                <w:b/>
                <w:bCs/>
                <w:lang w:val="es-MX"/>
              </w:rPr>
              <w:t>Carácter privativo</w:t>
            </w:r>
          </w:p>
        </w:tc>
        <w:tc>
          <w:tcPr>
            <w:tcW w:w="2055" w:type="dxa"/>
          </w:tcPr>
          <w:p w:rsidR="003067F2" w:rsidRDefault="003067F2" w:rsidP="007B7CCA">
            <w:pPr>
              <w:pStyle w:val="BodyText"/>
              <w:spacing w:line="360" w:lineRule="auto"/>
              <w:ind w:firstLine="0"/>
              <w:rPr>
                <w:rFonts w:ascii="Arial" w:hAnsi="Arial" w:cs="Arial"/>
                <w:b/>
                <w:bCs/>
                <w:lang w:val="es-MX"/>
              </w:rPr>
            </w:pPr>
            <w:r>
              <w:rPr>
                <w:rFonts w:ascii="Arial" w:hAnsi="Arial" w:cs="Arial"/>
                <w:b/>
                <w:bCs/>
                <w:lang w:val="es-MX"/>
              </w:rPr>
              <w:t>Tecnologías actualizadas</w:t>
            </w:r>
          </w:p>
        </w:tc>
        <w:tc>
          <w:tcPr>
            <w:tcW w:w="1815" w:type="dxa"/>
          </w:tcPr>
          <w:p w:rsidR="003067F2" w:rsidRDefault="003067F2" w:rsidP="00416A68">
            <w:pPr>
              <w:pStyle w:val="BodyText"/>
              <w:spacing w:line="360" w:lineRule="auto"/>
              <w:ind w:firstLine="0"/>
              <w:rPr>
                <w:rFonts w:ascii="Arial" w:hAnsi="Arial" w:cs="Arial"/>
                <w:b/>
                <w:bCs/>
                <w:lang w:val="es-MX"/>
              </w:rPr>
            </w:pPr>
            <w:r>
              <w:rPr>
                <w:rFonts w:ascii="Arial" w:hAnsi="Arial" w:cs="Arial"/>
                <w:b/>
                <w:bCs/>
                <w:lang w:val="es-MX"/>
              </w:rPr>
              <w:t xml:space="preserve">Si </w:t>
            </w:r>
          </w:p>
        </w:tc>
        <w:tc>
          <w:tcPr>
            <w:tcW w:w="1815" w:type="dxa"/>
          </w:tcPr>
          <w:p w:rsidR="003067F2" w:rsidRDefault="00C737A9" w:rsidP="007B7CCA">
            <w:pPr>
              <w:pStyle w:val="BodyText"/>
              <w:spacing w:line="360" w:lineRule="auto"/>
              <w:ind w:firstLine="0"/>
              <w:rPr>
                <w:rFonts w:ascii="Arial" w:hAnsi="Arial" w:cs="Arial"/>
                <w:b/>
                <w:bCs/>
                <w:lang w:val="es-MX"/>
              </w:rPr>
            </w:pPr>
            <w:r>
              <w:rPr>
                <w:rFonts w:ascii="Arial" w:hAnsi="Arial" w:cs="Arial"/>
                <w:b/>
                <w:bCs/>
                <w:lang w:val="es-MX"/>
              </w:rPr>
              <w:t>Hace uso de la metodología</w:t>
            </w:r>
          </w:p>
        </w:tc>
      </w:tr>
      <w:tr w:rsidR="003067F2" w:rsidTr="007B7CCA">
        <w:tc>
          <w:tcPr>
            <w:tcW w:w="2295" w:type="dxa"/>
          </w:tcPr>
          <w:p w:rsidR="003067F2" w:rsidRDefault="003067F2" w:rsidP="007B7CCA">
            <w:pPr>
              <w:pStyle w:val="BodyText"/>
              <w:spacing w:line="360" w:lineRule="auto"/>
              <w:ind w:firstLine="0"/>
              <w:rPr>
                <w:rFonts w:ascii="Arial" w:hAnsi="Arial" w:cs="Arial"/>
                <w:lang w:val="es-MX"/>
              </w:rPr>
            </w:pPr>
            <w:proofErr w:type="spellStart"/>
            <w:r>
              <w:rPr>
                <w:rFonts w:ascii="Arial" w:hAnsi="Arial" w:cs="Arial"/>
                <w:lang w:val="es-MX"/>
              </w:rPr>
              <w:t>Zendesk</w:t>
            </w:r>
            <w:proofErr w:type="spellEnd"/>
          </w:p>
        </w:tc>
        <w:tc>
          <w:tcPr>
            <w:tcW w:w="3225" w:type="dxa"/>
          </w:tcPr>
          <w:p w:rsidR="003067F2" w:rsidRDefault="003067F2" w:rsidP="007B7CCA">
            <w:pPr>
              <w:pStyle w:val="BodyText"/>
              <w:spacing w:line="360" w:lineRule="auto"/>
              <w:ind w:firstLine="0"/>
              <w:rPr>
                <w:rFonts w:ascii="Arial" w:hAnsi="Arial" w:cs="Arial"/>
                <w:b/>
                <w:bCs/>
                <w:lang w:val="es-MX"/>
              </w:rPr>
            </w:pPr>
            <w:r>
              <w:rPr>
                <w:rFonts w:ascii="Arial" w:hAnsi="Arial" w:cs="Arial"/>
                <w:b/>
                <w:bCs/>
                <w:lang w:val="es-MX"/>
              </w:rPr>
              <w:t>Carácter privativo</w:t>
            </w:r>
          </w:p>
        </w:tc>
        <w:tc>
          <w:tcPr>
            <w:tcW w:w="2055" w:type="dxa"/>
          </w:tcPr>
          <w:p w:rsidR="003067F2" w:rsidRDefault="003067F2" w:rsidP="007B7CCA">
            <w:pPr>
              <w:pStyle w:val="BodyText"/>
              <w:spacing w:line="360" w:lineRule="auto"/>
              <w:ind w:firstLine="0"/>
              <w:rPr>
                <w:rFonts w:ascii="Arial" w:hAnsi="Arial" w:cs="Arial"/>
                <w:b/>
                <w:bCs/>
                <w:lang w:val="es-MX"/>
              </w:rPr>
            </w:pPr>
            <w:r>
              <w:rPr>
                <w:rFonts w:ascii="Arial" w:hAnsi="Arial" w:cs="Arial"/>
                <w:b/>
                <w:bCs/>
                <w:lang w:val="es-MX"/>
              </w:rPr>
              <w:t>Tecnologías actualizadas</w:t>
            </w:r>
          </w:p>
        </w:tc>
        <w:tc>
          <w:tcPr>
            <w:tcW w:w="1815" w:type="dxa"/>
          </w:tcPr>
          <w:p w:rsidR="003067F2" w:rsidRDefault="003067F2" w:rsidP="00416A68">
            <w:pPr>
              <w:pStyle w:val="BodyText"/>
              <w:spacing w:line="360" w:lineRule="auto"/>
              <w:ind w:firstLine="0"/>
              <w:rPr>
                <w:rFonts w:ascii="Arial" w:hAnsi="Arial" w:cs="Arial"/>
                <w:b/>
                <w:bCs/>
                <w:lang w:val="es-MX"/>
              </w:rPr>
            </w:pPr>
            <w:r>
              <w:rPr>
                <w:rFonts w:ascii="Arial" w:hAnsi="Arial" w:cs="Arial"/>
                <w:b/>
                <w:bCs/>
                <w:lang w:val="es-MX"/>
              </w:rPr>
              <w:t>Si</w:t>
            </w:r>
          </w:p>
        </w:tc>
        <w:tc>
          <w:tcPr>
            <w:tcW w:w="1815" w:type="dxa"/>
          </w:tcPr>
          <w:p w:rsidR="003067F2" w:rsidRDefault="001119F3" w:rsidP="007B7CCA">
            <w:pPr>
              <w:pStyle w:val="BodyText"/>
              <w:spacing w:line="360" w:lineRule="auto"/>
              <w:ind w:firstLine="0"/>
              <w:rPr>
                <w:rFonts w:ascii="Arial" w:hAnsi="Arial" w:cs="Arial"/>
                <w:b/>
                <w:bCs/>
                <w:lang w:val="es-MX"/>
              </w:rPr>
            </w:pPr>
            <w:r>
              <w:rPr>
                <w:rFonts w:ascii="Arial" w:hAnsi="Arial" w:cs="Arial"/>
                <w:b/>
                <w:bCs/>
                <w:lang w:val="es-MX"/>
              </w:rPr>
              <w:t>Hace uso de la metodología</w:t>
            </w:r>
          </w:p>
        </w:tc>
      </w:tr>
      <w:tr w:rsidR="003067F2" w:rsidRPr="00317313" w:rsidTr="007B7CCA">
        <w:tc>
          <w:tcPr>
            <w:tcW w:w="2295" w:type="dxa"/>
          </w:tcPr>
          <w:p w:rsidR="003067F2" w:rsidRDefault="003067F2" w:rsidP="007B7CCA">
            <w:pPr>
              <w:pStyle w:val="BodyText"/>
              <w:spacing w:line="360" w:lineRule="auto"/>
              <w:ind w:firstLine="0"/>
              <w:rPr>
                <w:rFonts w:ascii="Arial" w:hAnsi="Arial" w:cs="Arial"/>
                <w:lang w:val="es-MX"/>
              </w:rPr>
            </w:pPr>
            <w:proofErr w:type="spellStart"/>
            <w:r>
              <w:rPr>
                <w:rFonts w:ascii="Arial" w:hAnsi="Arial" w:cs="Arial"/>
                <w:lang w:val="es-MX"/>
              </w:rPr>
              <w:t>Infomed</w:t>
            </w:r>
            <w:proofErr w:type="spellEnd"/>
          </w:p>
        </w:tc>
        <w:tc>
          <w:tcPr>
            <w:tcW w:w="3225" w:type="dxa"/>
          </w:tcPr>
          <w:p w:rsidR="003067F2" w:rsidRDefault="003067F2" w:rsidP="007B7CCA">
            <w:pPr>
              <w:pStyle w:val="BodyText"/>
              <w:spacing w:line="360" w:lineRule="auto"/>
              <w:ind w:firstLine="0"/>
              <w:rPr>
                <w:rFonts w:ascii="Arial" w:hAnsi="Arial" w:cs="Arial"/>
                <w:b/>
                <w:bCs/>
                <w:lang w:val="es-MX"/>
              </w:rPr>
            </w:pPr>
            <w:r>
              <w:rPr>
                <w:rFonts w:ascii="Arial" w:hAnsi="Arial" w:cs="Arial"/>
                <w:b/>
                <w:bCs/>
                <w:lang w:val="es-MX"/>
              </w:rPr>
              <w:t xml:space="preserve">El código fuente es de acceso público pero su </w:t>
            </w:r>
            <w:r>
              <w:rPr>
                <w:rFonts w:ascii="Arial" w:hAnsi="Arial" w:cs="Arial"/>
                <w:b/>
                <w:bCs/>
                <w:lang w:val="es-MX"/>
              </w:rPr>
              <w:lastRenderedPageBreak/>
              <w:t>uso y distribución están limitados por las políticas del gobierno de Cuba.</w:t>
            </w:r>
          </w:p>
        </w:tc>
        <w:tc>
          <w:tcPr>
            <w:tcW w:w="2055" w:type="dxa"/>
          </w:tcPr>
          <w:p w:rsidR="003067F2" w:rsidRDefault="003067F2" w:rsidP="007B7CCA">
            <w:pPr>
              <w:pStyle w:val="BodyText"/>
              <w:spacing w:line="360" w:lineRule="auto"/>
              <w:ind w:firstLine="0"/>
              <w:rPr>
                <w:rFonts w:ascii="Arial" w:hAnsi="Arial" w:cs="Arial"/>
                <w:b/>
                <w:bCs/>
                <w:lang w:val="es-MX"/>
              </w:rPr>
            </w:pPr>
            <w:r>
              <w:rPr>
                <w:rFonts w:ascii="Arial" w:hAnsi="Arial" w:cs="Arial"/>
                <w:b/>
                <w:bCs/>
                <w:lang w:val="es-MX"/>
              </w:rPr>
              <w:lastRenderedPageBreak/>
              <w:t xml:space="preserve">Hasta hace 2 años aún se </w:t>
            </w:r>
            <w:r>
              <w:rPr>
                <w:rFonts w:ascii="Arial" w:hAnsi="Arial" w:cs="Arial"/>
                <w:b/>
                <w:bCs/>
                <w:lang w:val="es-MX"/>
              </w:rPr>
              <w:lastRenderedPageBreak/>
              <w:t>usaban PHP.v7 y Java.v8, actualmente están parcialmente actualizadas</w:t>
            </w:r>
          </w:p>
        </w:tc>
        <w:tc>
          <w:tcPr>
            <w:tcW w:w="1815" w:type="dxa"/>
          </w:tcPr>
          <w:p w:rsidR="003067F2" w:rsidRDefault="00416A68" w:rsidP="007B7CCA">
            <w:pPr>
              <w:pStyle w:val="BodyText"/>
              <w:spacing w:line="360" w:lineRule="auto"/>
              <w:ind w:firstLine="0"/>
              <w:rPr>
                <w:rFonts w:ascii="Arial" w:hAnsi="Arial" w:cs="Arial"/>
                <w:b/>
                <w:bCs/>
                <w:lang w:val="es-MX"/>
              </w:rPr>
            </w:pPr>
            <w:r>
              <w:rPr>
                <w:rFonts w:ascii="Arial" w:hAnsi="Arial" w:cs="Arial"/>
                <w:b/>
                <w:bCs/>
                <w:lang w:val="es-MX"/>
              </w:rPr>
              <w:lastRenderedPageBreak/>
              <w:t>No</w:t>
            </w:r>
          </w:p>
        </w:tc>
        <w:tc>
          <w:tcPr>
            <w:tcW w:w="1815" w:type="dxa"/>
          </w:tcPr>
          <w:p w:rsidR="003067F2" w:rsidRDefault="00317313" w:rsidP="007B7CCA">
            <w:pPr>
              <w:pStyle w:val="BodyText"/>
              <w:spacing w:line="360" w:lineRule="auto"/>
              <w:ind w:firstLine="0"/>
              <w:rPr>
                <w:rFonts w:ascii="Arial" w:hAnsi="Arial" w:cs="Arial"/>
                <w:b/>
                <w:bCs/>
                <w:lang w:val="es-MX"/>
              </w:rPr>
            </w:pPr>
            <w:r>
              <w:rPr>
                <w:rFonts w:ascii="Arial" w:hAnsi="Arial" w:cs="Arial"/>
                <w:b/>
                <w:bCs/>
                <w:lang w:val="es-MX"/>
              </w:rPr>
              <w:t xml:space="preserve">Hace uso de la </w:t>
            </w:r>
            <w:r>
              <w:rPr>
                <w:rFonts w:ascii="Arial" w:hAnsi="Arial" w:cs="Arial"/>
                <w:b/>
                <w:bCs/>
                <w:lang w:val="es-MX"/>
              </w:rPr>
              <w:lastRenderedPageBreak/>
              <w:t>metodología</w:t>
            </w:r>
          </w:p>
        </w:tc>
      </w:tr>
      <w:tr w:rsidR="003067F2" w:rsidTr="007B7CCA">
        <w:tc>
          <w:tcPr>
            <w:tcW w:w="2295" w:type="dxa"/>
          </w:tcPr>
          <w:p w:rsidR="003067F2" w:rsidRDefault="003067F2" w:rsidP="007B7CCA">
            <w:pPr>
              <w:pStyle w:val="BodyText"/>
              <w:spacing w:line="360" w:lineRule="auto"/>
              <w:ind w:firstLine="0"/>
              <w:rPr>
                <w:rFonts w:ascii="Arial" w:hAnsi="Arial" w:cs="Arial"/>
                <w:lang w:val="es-MX"/>
              </w:rPr>
            </w:pPr>
            <w:proofErr w:type="spellStart"/>
            <w:r>
              <w:rPr>
                <w:rFonts w:ascii="Arial" w:hAnsi="Arial" w:cs="Arial"/>
                <w:lang w:val="es-MX"/>
              </w:rPr>
              <w:lastRenderedPageBreak/>
              <w:t>CubaTronik</w:t>
            </w:r>
            <w:proofErr w:type="spellEnd"/>
          </w:p>
        </w:tc>
        <w:tc>
          <w:tcPr>
            <w:tcW w:w="3225" w:type="dxa"/>
          </w:tcPr>
          <w:p w:rsidR="003067F2" w:rsidRDefault="003067F2" w:rsidP="007B7CCA">
            <w:pPr>
              <w:pStyle w:val="BodyText"/>
              <w:spacing w:line="360" w:lineRule="auto"/>
              <w:ind w:firstLine="0"/>
              <w:rPr>
                <w:rFonts w:ascii="Arial" w:hAnsi="Arial" w:cs="Arial"/>
                <w:b/>
                <w:bCs/>
                <w:lang w:val="es-MX"/>
              </w:rPr>
            </w:pPr>
            <w:r>
              <w:rPr>
                <w:rFonts w:ascii="Arial" w:hAnsi="Arial" w:cs="Arial"/>
                <w:b/>
                <w:bCs/>
                <w:lang w:val="es-MX"/>
              </w:rPr>
              <w:t xml:space="preserve">No publica su código fuente de manera abierta y no permite la libre distribución y modificación de sus soluciones, </w:t>
            </w:r>
          </w:p>
        </w:tc>
        <w:tc>
          <w:tcPr>
            <w:tcW w:w="2055" w:type="dxa"/>
          </w:tcPr>
          <w:p w:rsidR="003067F2" w:rsidRDefault="003067F2" w:rsidP="007B7CCA">
            <w:pPr>
              <w:pStyle w:val="BodyText"/>
              <w:spacing w:line="360" w:lineRule="auto"/>
              <w:ind w:firstLine="0"/>
              <w:rPr>
                <w:rFonts w:ascii="Arial" w:hAnsi="Arial" w:cs="Arial"/>
                <w:b/>
                <w:bCs/>
                <w:lang w:val="es-MX"/>
              </w:rPr>
            </w:pPr>
            <w:r>
              <w:rPr>
                <w:rFonts w:ascii="Arial" w:hAnsi="Arial" w:cs="Arial"/>
                <w:b/>
                <w:bCs/>
                <w:lang w:val="es-MX"/>
              </w:rPr>
              <w:t>Tecnologías actualizadas</w:t>
            </w:r>
          </w:p>
        </w:tc>
        <w:tc>
          <w:tcPr>
            <w:tcW w:w="1815" w:type="dxa"/>
          </w:tcPr>
          <w:p w:rsidR="003067F2" w:rsidRDefault="00416A68" w:rsidP="007B7CCA">
            <w:pPr>
              <w:pStyle w:val="BodyText"/>
              <w:spacing w:line="360" w:lineRule="auto"/>
              <w:ind w:firstLine="0"/>
              <w:rPr>
                <w:rFonts w:ascii="Arial" w:hAnsi="Arial" w:cs="Arial"/>
                <w:b/>
                <w:bCs/>
                <w:lang w:val="es-MX"/>
              </w:rPr>
            </w:pPr>
            <w:r>
              <w:rPr>
                <w:rFonts w:ascii="Arial" w:hAnsi="Arial" w:cs="Arial"/>
                <w:b/>
                <w:bCs/>
                <w:lang w:val="es-MX"/>
              </w:rPr>
              <w:t>Si</w:t>
            </w:r>
          </w:p>
        </w:tc>
        <w:tc>
          <w:tcPr>
            <w:tcW w:w="1815" w:type="dxa"/>
          </w:tcPr>
          <w:p w:rsidR="003067F2" w:rsidRDefault="00317313" w:rsidP="007B7CCA">
            <w:pPr>
              <w:pStyle w:val="BodyText"/>
              <w:spacing w:line="360" w:lineRule="auto"/>
              <w:ind w:firstLine="0"/>
              <w:rPr>
                <w:rFonts w:ascii="Arial" w:hAnsi="Arial" w:cs="Arial"/>
                <w:b/>
                <w:bCs/>
                <w:lang w:val="es-MX"/>
              </w:rPr>
            </w:pPr>
            <w:r>
              <w:rPr>
                <w:rFonts w:ascii="Arial" w:hAnsi="Arial" w:cs="Arial"/>
                <w:b/>
                <w:bCs/>
                <w:lang w:val="es-MX"/>
              </w:rPr>
              <w:t>Hace uso de la metodología</w:t>
            </w:r>
          </w:p>
        </w:tc>
      </w:tr>
      <w:tr w:rsidR="003067F2" w:rsidTr="007B7CCA">
        <w:tc>
          <w:tcPr>
            <w:tcW w:w="2295" w:type="dxa"/>
          </w:tcPr>
          <w:p w:rsidR="003067F2" w:rsidRDefault="003067F2" w:rsidP="007B7CCA">
            <w:pPr>
              <w:pStyle w:val="BodyText"/>
              <w:spacing w:line="360" w:lineRule="auto"/>
              <w:ind w:firstLine="0"/>
              <w:rPr>
                <w:rFonts w:ascii="Arial" w:hAnsi="Arial" w:cs="Arial"/>
                <w:lang w:val="es-MX"/>
              </w:rPr>
            </w:pPr>
            <w:r>
              <w:rPr>
                <w:rFonts w:ascii="Arial" w:hAnsi="Arial" w:cs="Arial"/>
                <w:lang w:val="es-MX"/>
              </w:rPr>
              <w:t>ETECSA</w:t>
            </w:r>
            <w:r w:rsidR="00C45A34">
              <w:rPr>
                <w:rFonts w:ascii="Arial" w:hAnsi="Arial" w:cs="Arial"/>
                <w:lang w:val="es-MX"/>
              </w:rPr>
              <w:t xml:space="preserve"> (</w:t>
            </w:r>
            <w:proofErr w:type="spellStart"/>
            <w:r w:rsidR="00C45A34">
              <w:rPr>
                <w:rFonts w:ascii="Arial" w:hAnsi="Arial" w:cs="Arial"/>
                <w:lang w:val="es-MX"/>
              </w:rPr>
              <w:t>AvilaQuid</w:t>
            </w:r>
            <w:proofErr w:type="spellEnd"/>
            <w:r w:rsidR="00C45A34">
              <w:rPr>
                <w:rFonts w:ascii="Arial" w:hAnsi="Arial" w:cs="Arial"/>
                <w:lang w:val="es-MX"/>
              </w:rPr>
              <w:t>)</w:t>
            </w:r>
          </w:p>
        </w:tc>
        <w:tc>
          <w:tcPr>
            <w:tcW w:w="3225" w:type="dxa"/>
          </w:tcPr>
          <w:p w:rsidR="003067F2" w:rsidRDefault="003067F2" w:rsidP="007B7CCA">
            <w:pPr>
              <w:pStyle w:val="BodyText"/>
              <w:spacing w:line="360" w:lineRule="auto"/>
              <w:ind w:firstLine="0"/>
              <w:rPr>
                <w:rFonts w:ascii="Arial" w:hAnsi="Arial" w:cs="Arial"/>
                <w:b/>
                <w:bCs/>
                <w:lang w:val="es-MX"/>
              </w:rPr>
            </w:pPr>
            <w:r>
              <w:rPr>
                <w:rFonts w:ascii="Arial" w:hAnsi="Arial" w:cs="Arial"/>
                <w:b/>
                <w:bCs/>
                <w:lang w:val="es-MX"/>
              </w:rPr>
              <w:t>Utiliza software libre en algunos de sus sistemas y aplicaciones, por lo que el código fuente de esos sistemas se encuentra disponible.</w:t>
            </w:r>
          </w:p>
        </w:tc>
        <w:tc>
          <w:tcPr>
            <w:tcW w:w="2055" w:type="dxa"/>
          </w:tcPr>
          <w:p w:rsidR="003067F2" w:rsidRDefault="003067F2" w:rsidP="007B7CCA">
            <w:pPr>
              <w:pStyle w:val="BodyText"/>
              <w:spacing w:line="360" w:lineRule="auto"/>
              <w:ind w:firstLine="0"/>
              <w:rPr>
                <w:rFonts w:ascii="Arial" w:hAnsi="Arial" w:cs="Arial"/>
                <w:b/>
                <w:bCs/>
                <w:lang w:val="es-MX"/>
              </w:rPr>
            </w:pPr>
            <w:r>
              <w:rPr>
                <w:rFonts w:ascii="Arial" w:hAnsi="Arial" w:cs="Arial"/>
                <w:b/>
                <w:bCs/>
                <w:lang w:val="es-MX"/>
              </w:rPr>
              <w:t>Tecnologías actualizadas</w:t>
            </w:r>
          </w:p>
        </w:tc>
        <w:tc>
          <w:tcPr>
            <w:tcW w:w="1815" w:type="dxa"/>
          </w:tcPr>
          <w:p w:rsidR="003067F2" w:rsidRDefault="00416A68" w:rsidP="007B7CCA">
            <w:pPr>
              <w:pStyle w:val="BodyText"/>
              <w:spacing w:line="360" w:lineRule="auto"/>
              <w:ind w:firstLine="0"/>
              <w:rPr>
                <w:rFonts w:ascii="Arial" w:hAnsi="Arial" w:cs="Arial"/>
                <w:b/>
                <w:bCs/>
                <w:lang w:val="es-MX"/>
              </w:rPr>
            </w:pPr>
            <w:r>
              <w:rPr>
                <w:rFonts w:ascii="Arial" w:hAnsi="Arial" w:cs="Arial"/>
                <w:b/>
                <w:bCs/>
                <w:lang w:val="es-MX"/>
              </w:rPr>
              <w:t>Si</w:t>
            </w:r>
          </w:p>
        </w:tc>
        <w:tc>
          <w:tcPr>
            <w:tcW w:w="1815" w:type="dxa"/>
          </w:tcPr>
          <w:p w:rsidR="003067F2" w:rsidRDefault="00C45A34" w:rsidP="00B802A5">
            <w:pPr>
              <w:pStyle w:val="BodyText"/>
              <w:keepNext/>
              <w:spacing w:line="360" w:lineRule="auto"/>
              <w:ind w:firstLine="0"/>
              <w:rPr>
                <w:rFonts w:ascii="Arial" w:hAnsi="Arial" w:cs="Arial"/>
                <w:b/>
                <w:bCs/>
                <w:lang w:val="es-MX"/>
              </w:rPr>
            </w:pPr>
            <w:r>
              <w:rPr>
                <w:rFonts w:ascii="Arial" w:hAnsi="Arial" w:cs="Arial"/>
                <w:b/>
                <w:bCs/>
                <w:lang w:val="es-MX"/>
              </w:rPr>
              <w:t>No soporta los procesos de ITIL 2011</w:t>
            </w:r>
          </w:p>
        </w:tc>
      </w:tr>
    </w:tbl>
    <w:p w:rsidR="00B802A5" w:rsidRPr="00B802A5" w:rsidRDefault="00B802A5" w:rsidP="00B802A5">
      <w:pPr>
        <w:pStyle w:val="Caption"/>
        <w:framePr w:hSpace="180" w:wrap="around" w:vAnchor="text" w:hAnchor="margin" w:xAlign="center" w:y="268"/>
        <w:suppressOverlap/>
        <w:rPr>
          <w:sz w:val="22"/>
          <w:szCs w:val="22"/>
        </w:rPr>
      </w:pPr>
      <w:bookmarkStart w:id="9" w:name="__RefHeading___Toc1693_4066780807"/>
      <w:bookmarkStart w:id="10" w:name="_Toc149387943"/>
      <w:bookmarkEnd w:id="9"/>
      <w:r w:rsidRPr="00B802A5">
        <w:rPr>
          <w:sz w:val="22"/>
          <w:szCs w:val="22"/>
        </w:rPr>
        <w:t xml:space="preserve">Tabla </w:t>
      </w:r>
      <w:r w:rsidRPr="00B802A5">
        <w:rPr>
          <w:sz w:val="22"/>
          <w:szCs w:val="22"/>
        </w:rPr>
        <w:fldChar w:fldCharType="begin"/>
      </w:r>
      <w:r w:rsidRPr="00B802A5">
        <w:rPr>
          <w:sz w:val="22"/>
          <w:szCs w:val="22"/>
        </w:rPr>
        <w:instrText xml:space="preserve"> SEQ Tabla \* ARABIC </w:instrText>
      </w:r>
      <w:r w:rsidRPr="00B802A5">
        <w:rPr>
          <w:sz w:val="22"/>
          <w:szCs w:val="22"/>
        </w:rPr>
        <w:fldChar w:fldCharType="separate"/>
      </w:r>
      <w:r w:rsidR="008F70D9">
        <w:rPr>
          <w:noProof/>
          <w:sz w:val="22"/>
          <w:szCs w:val="22"/>
        </w:rPr>
        <w:t>1</w:t>
      </w:r>
      <w:r w:rsidRPr="00B802A5">
        <w:rPr>
          <w:sz w:val="22"/>
          <w:szCs w:val="22"/>
        </w:rPr>
        <w:fldChar w:fldCharType="end"/>
      </w:r>
      <w:r w:rsidRPr="00B802A5">
        <w:rPr>
          <w:sz w:val="22"/>
          <w:szCs w:val="22"/>
        </w:rPr>
        <w:t>: Resultados obtenidos de la comparación de sistemas homólogos</w:t>
      </w:r>
      <w:bookmarkEnd w:id="10"/>
    </w:p>
    <w:p w:rsidR="00232ED7" w:rsidRDefault="002766A0" w:rsidP="00FC2EBA">
      <w:pPr>
        <w:pStyle w:val="Heading2"/>
        <w:numPr>
          <w:ilvl w:val="0"/>
          <w:numId w:val="0"/>
        </w:numPr>
        <w:rPr>
          <w:iCs w:val="0"/>
          <w:szCs w:val="24"/>
        </w:rPr>
      </w:pPr>
      <w:bookmarkStart w:id="11" w:name="_Toc149385658"/>
      <w:r>
        <w:rPr>
          <w:iCs w:val="0"/>
          <w:szCs w:val="24"/>
        </w:rPr>
        <w:t xml:space="preserve">I.3 </w:t>
      </w:r>
      <w:r>
        <w:rPr>
          <w:iCs w:val="0"/>
          <w:szCs w:val="24"/>
          <w:lang w:val="es-MX"/>
        </w:rPr>
        <w:t>Gestión de Incidencias Tecnológicas:</w:t>
      </w:r>
      <w:bookmarkEnd w:id="11"/>
    </w:p>
    <w:p w:rsidR="00232ED7" w:rsidRDefault="002766A0" w:rsidP="00C449CF">
      <w:pPr>
        <w:pStyle w:val="BodyText"/>
        <w:spacing w:line="360" w:lineRule="auto"/>
        <w:ind w:firstLine="0"/>
        <w:jc w:val="both"/>
        <w:rPr>
          <w:rFonts w:ascii="Arial" w:hAnsi="Arial" w:cs="Arial"/>
          <w:lang w:val="es-MX"/>
        </w:rPr>
      </w:pPr>
      <w:r>
        <w:rPr>
          <w:rFonts w:ascii="Arial" w:hAnsi="Arial" w:cs="Arial"/>
          <w:lang w:val="es-MX"/>
        </w:rPr>
        <w:t xml:space="preserve">La gestión de incidencias tecnológicas se refiere al proceso de identificar, registrar, priorizar, investigar y resolver los problemas relacionados con los servicios de Tecnología de la Información (ITIL, 2019). </w:t>
      </w:r>
    </w:p>
    <w:p w:rsidR="00232ED7" w:rsidRDefault="002766A0" w:rsidP="00C449CF">
      <w:pPr>
        <w:pStyle w:val="BodyText"/>
        <w:spacing w:line="360" w:lineRule="auto"/>
        <w:ind w:firstLine="0"/>
        <w:jc w:val="both"/>
        <w:rPr>
          <w:rFonts w:ascii="Arial" w:hAnsi="Arial" w:cs="Arial"/>
          <w:lang w:val="es-MX"/>
        </w:rPr>
      </w:pPr>
      <w:r>
        <w:rPr>
          <w:rFonts w:ascii="Arial" w:hAnsi="Arial" w:cs="Arial"/>
          <w:lang w:val="es-MX"/>
        </w:rPr>
        <w:t>Presenta como objetivo principal: Minimizar el impacto negativo de los incidentes de las Tecnologías de la Información (TI) en el negocio y en los usuarios finales (</w:t>
      </w:r>
      <w:proofErr w:type="spellStart"/>
      <w:r>
        <w:rPr>
          <w:rFonts w:ascii="Arial" w:hAnsi="Arial" w:cs="Arial"/>
          <w:lang w:val="es-MX"/>
        </w:rPr>
        <w:t>ManageEngine</w:t>
      </w:r>
      <w:proofErr w:type="spellEnd"/>
      <w:r>
        <w:rPr>
          <w:rFonts w:ascii="Arial" w:hAnsi="Arial" w:cs="Arial"/>
          <w:lang w:val="es-MX"/>
        </w:rPr>
        <w:t>, 2021).</w:t>
      </w:r>
    </w:p>
    <w:p w:rsidR="00232ED7" w:rsidRDefault="002766A0" w:rsidP="00C449CF">
      <w:pPr>
        <w:pStyle w:val="BodyText"/>
        <w:spacing w:line="360" w:lineRule="auto"/>
        <w:ind w:firstLine="0"/>
        <w:jc w:val="both"/>
        <w:rPr>
          <w:rFonts w:ascii="Arial" w:hAnsi="Arial" w:cs="Arial"/>
          <w:lang w:val="es-MX"/>
        </w:rPr>
      </w:pPr>
      <w:r>
        <w:rPr>
          <w:rFonts w:ascii="Arial" w:hAnsi="Arial" w:cs="Arial"/>
          <w:lang w:val="es-MX"/>
        </w:rPr>
        <w:t>Se pueden observar numerosas ventajas con respecto a la gestión de Incidencias. De estas s</w:t>
      </w:r>
      <w:r w:rsidR="00E110D0">
        <w:rPr>
          <w:rFonts w:ascii="Arial" w:hAnsi="Arial" w:cs="Arial"/>
          <w:lang w:val="es-MX"/>
        </w:rPr>
        <w:t>e pueden</w:t>
      </w:r>
      <w:r>
        <w:rPr>
          <w:rFonts w:ascii="Arial" w:hAnsi="Arial" w:cs="Arial"/>
          <w:lang w:val="es-MX"/>
        </w:rPr>
        <w:t xml:space="preserve"> mencionar:</w:t>
      </w:r>
    </w:p>
    <w:p w:rsidR="00232ED7" w:rsidRDefault="002766A0" w:rsidP="00C449CF">
      <w:pPr>
        <w:pStyle w:val="BodyText"/>
        <w:numPr>
          <w:ilvl w:val="0"/>
          <w:numId w:val="7"/>
        </w:numPr>
        <w:spacing w:line="360" w:lineRule="auto"/>
        <w:jc w:val="both"/>
        <w:rPr>
          <w:rFonts w:ascii="Arial" w:hAnsi="Arial" w:cs="Arial"/>
          <w:lang w:val="es-MX"/>
        </w:rPr>
      </w:pPr>
      <w:r>
        <w:rPr>
          <w:rFonts w:ascii="Arial" w:hAnsi="Arial" w:cs="Arial"/>
          <w:lang w:val="es-MX"/>
        </w:rPr>
        <w:t>Mejora la eficiencia y la rapidez en la resolución de incidentes.</w:t>
      </w:r>
    </w:p>
    <w:p w:rsidR="00232ED7" w:rsidRDefault="002766A0" w:rsidP="00C449CF">
      <w:pPr>
        <w:pStyle w:val="BodyText"/>
        <w:numPr>
          <w:ilvl w:val="0"/>
          <w:numId w:val="7"/>
        </w:numPr>
        <w:spacing w:line="360" w:lineRule="auto"/>
        <w:jc w:val="both"/>
        <w:rPr>
          <w:rFonts w:ascii="Arial" w:hAnsi="Arial" w:cs="Arial"/>
          <w:lang w:val="es-MX"/>
        </w:rPr>
      </w:pPr>
      <w:r>
        <w:rPr>
          <w:rFonts w:ascii="Arial" w:hAnsi="Arial" w:cs="Arial"/>
          <w:lang w:val="es-MX"/>
        </w:rPr>
        <w:lastRenderedPageBreak/>
        <w:t>Reduce el impacto negativo de los incidentes en el negocio.</w:t>
      </w:r>
    </w:p>
    <w:p w:rsidR="00232ED7" w:rsidRDefault="002766A0" w:rsidP="00C449CF">
      <w:pPr>
        <w:pStyle w:val="BodyText"/>
        <w:numPr>
          <w:ilvl w:val="0"/>
          <w:numId w:val="7"/>
        </w:numPr>
        <w:spacing w:line="360" w:lineRule="auto"/>
        <w:jc w:val="both"/>
        <w:rPr>
          <w:rFonts w:ascii="Arial" w:hAnsi="Arial" w:cs="Arial"/>
          <w:lang w:val="es-MX"/>
        </w:rPr>
      </w:pPr>
      <w:r>
        <w:rPr>
          <w:rFonts w:ascii="Arial" w:hAnsi="Arial" w:cs="Arial"/>
          <w:lang w:val="es-MX"/>
        </w:rPr>
        <w:t>Mejora la satisfacción del usuario final al proporcionar una comunicación clara y transparente.</w:t>
      </w:r>
    </w:p>
    <w:p w:rsidR="00232ED7" w:rsidRDefault="002766A0" w:rsidP="00C449CF">
      <w:pPr>
        <w:pStyle w:val="BodyText"/>
        <w:numPr>
          <w:ilvl w:val="0"/>
          <w:numId w:val="7"/>
        </w:numPr>
        <w:spacing w:line="360" w:lineRule="auto"/>
        <w:jc w:val="both"/>
        <w:rPr>
          <w:rFonts w:ascii="Arial" w:hAnsi="Arial" w:cs="Arial"/>
          <w:lang w:val="es-MX"/>
        </w:rPr>
      </w:pPr>
      <w:r>
        <w:rPr>
          <w:rFonts w:ascii="Arial" w:hAnsi="Arial" w:cs="Arial"/>
          <w:lang w:val="es-MX"/>
        </w:rPr>
        <w:t xml:space="preserve">Identifica y aborda las causas </w:t>
      </w:r>
      <w:r w:rsidR="00A22638">
        <w:rPr>
          <w:rFonts w:ascii="Arial" w:hAnsi="Arial" w:cs="Arial"/>
          <w:lang w:val="es-MX"/>
        </w:rPr>
        <w:t>subyacentes</w:t>
      </w:r>
      <w:r>
        <w:rPr>
          <w:rFonts w:ascii="Arial" w:hAnsi="Arial" w:cs="Arial"/>
          <w:lang w:val="es-MX"/>
        </w:rPr>
        <w:t xml:space="preserve"> de los incidentes para prevenir su recurrencia.</w:t>
      </w:r>
    </w:p>
    <w:p w:rsidR="00232ED7" w:rsidRDefault="002766A0" w:rsidP="00C449CF">
      <w:pPr>
        <w:pStyle w:val="BodyText"/>
        <w:spacing w:line="360" w:lineRule="auto"/>
        <w:ind w:firstLine="0"/>
        <w:jc w:val="both"/>
        <w:rPr>
          <w:rFonts w:ascii="Arial" w:hAnsi="Arial" w:cs="Arial"/>
          <w:lang w:val="es-MX"/>
        </w:rPr>
      </w:pPr>
      <w:r>
        <w:rPr>
          <w:rFonts w:ascii="Arial" w:hAnsi="Arial" w:cs="Arial"/>
          <w:lang w:val="es-MX"/>
        </w:rPr>
        <w:t>De</w:t>
      </w:r>
      <w:r w:rsidR="00E110D0">
        <w:rPr>
          <w:rFonts w:ascii="Arial" w:hAnsi="Arial" w:cs="Arial"/>
          <w:lang w:val="es-MX"/>
        </w:rPr>
        <w:t xml:space="preserve">jando enmarcadas las ventajas, </w:t>
      </w:r>
      <w:r w:rsidR="00533395">
        <w:rPr>
          <w:rFonts w:ascii="Arial" w:hAnsi="Arial" w:cs="Arial"/>
          <w:lang w:val="es-MX"/>
        </w:rPr>
        <w:t xml:space="preserve">se debe </w:t>
      </w:r>
      <w:r>
        <w:rPr>
          <w:rFonts w:ascii="Arial" w:hAnsi="Arial" w:cs="Arial"/>
          <w:lang w:val="es-MX"/>
        </w:rPr>
        <w:t>tener noción también, que esta gestión de inciden</w:t>
      </w:r>
      <w:r w:rsidR="00A22638">
        <w:rPr>
          <w:rFonts w:ascii="Arial" w:hAnsi="Arial" w:cs="Arial"/>
          <w:lang w:val="es-MX"/>
        </w:rPr>
        <w:t xml:space="preserve">cias conlleva consecuencias en </w:t>
      </w:r>
      <w:r>
        <w:rPr>
          <w:rFonts w:ascii="Arial" w:hAnsi="Arial" w:cs="Arial"/>
          <w:lang w:val="es-MX"/>
        </w:rPr>
        <w:t>varias ocasiones. Ejemplos de estas desventajas serían:</w:t>
      </w:r>
    </w:p>
    <w:p w:rsidR="00232ED7" w:rsidRDefault="002766A0" w:rsidP="00C449CF">
      <w:pPr>
        <w:pStyle w:val="BodyText"/>
        <w:numPr>
          <w:ilvl w:val="0"/>
          <w:numId w:val="8"/>
        </w:numPr>
        <w:tabs>
          <w:tab w:val="clear" w:pos="420"/>
        </w:tabs>
        <w:spacing w:line="360" w:lineRule="auto"/>
        <w:jc w:val="both"/>
        <w:rPr>
          <w:rFonts w:ascii="Arial" w:hAnsi="Arial" w:cs="Arial"/>
          <w:lang w:val="es-MX"/>
        </w:rPr>
      </w:pPr>
      <w:r>
        <w:rPr>
          <w:rFonts w:ascii="Arial" w:hAnsi="Arial" w:cs="Arial"/>
          <w:lang w:val="es-MX"/>
        </w:rPr>
        <w:t>Costos asociados con la implementación y el mantenimiento de un sistema de gestión de incidentes.</w:t>
      </w:r>
    </w:p>
    <w:p w:rsidR="00232ED7" w:rsidRDefault="002766A0" w:rsidP="00C449CF">
      <w:pPr>
        <w:pStyle w:val="BodyText"/>
        <w:numPr>
          <w:ilvl w:val="0"/>
          <w:numId w:val="8"/>
        </w:numPr>
        <w:tabs>
          <w:tab w:val="clear" w:pos="420"/>
        </w:tabs>
        <w:spacing w:line="360" w:lineRule="auto"/>
        <w:jc w:val="both"/>
        <w:rPr>
          <w:rFonts w:ascii="Arial" w:hAnsi="Arial" w:cs="Arial"/>
          <w:lang w:val="es-MX"/>
        </w:rPr>
      </w:pPr>
      <w:r>
        <w:rPr>
          <w:rFonts w:ascii="Arial" w:hAnsi="Arial" w:cs="Arial"/>
          <w:lang w:val="es-MX"/>
        </w:rPr>
        <w:t>Curva de aprendizaje para los usuarios, técnicos y administradores que utilizan el sistema.</w:t>
      </w:r>
    </w:p>
    <w:p w:rsidR="00232ED7" w:rsidRDefault="002766A0" w:rsidP="00C449CF">
      <w:pPr>
        <w:pStyle w:val="BodyText"/>
        <w:numPr>
          <w:ilvl w:val="0"/>
          <w:numId w:val="8"/>
        </w:numPr>
        <w:tabs>
          <w:tab w:val="clear" w:pos="420"/>
        </w:tabs>
        <w:spacing w:line="360" w:lineRule="auto"/>
        <w:jc w:val="both"/>
        <w:rPr>
          <w:rFonts w:ascii="Arial" w:hAnsi="Arial" w:cs="Arial"/>
          <w:lang w:val="es-MX"/>
        </w:rPr>
      </w:pPr>
      <w:r>
        <w:rPr>
          <w:rFonts w:ascii="Arial" w:hAnsi="Arial" w:cs="Arial"/>
          <w:lang w:val="es-MX"/>
        </w:rPr>
        <w:t>Puede requerir la colaboración de múltiples departamentos y equipos, lo que puede ser un desafío en organizaciones grandes y complejas.</w:t>
      </w:r>
    </w:p>
    <w:p w:rsidR="00232ED7" w:rsidRDefault="00232ED7">
      <w:pPr>
        <w:pStyle w:val="BodyText"/>
        <w:ind w:firstLine="0"/>
        <w:jc w:val="both"/>
        <w:rPr>
          <w:rFonts w:ascii="Arial" w:hAnsi="Arial" w:cs="Arial"/>
          <w:lang w:val="es-MX"/>
        </w:rPr>
      </w:pPr>
    </w:p>
    <w:p w:rsidR="00232ED7" w:rsidRDefault="002766A0">
      <w:pPr>
        <w:pStyle w:val="BodyText"/>
        <w:spacing w:line="360" w:lineRule="auto"/>
        <w:ind w:firstLine="0"/>
        <w:jc w:val="both"/>
        <w:rPr>
          <w:rFonts w:ascii="Arial" w:hAnsi="Arial" w:cs="Arial"/>
          <w:lang w:val="es-MX"/>
        </w:rPr>
      </w:pPr>
      <w:r>
        <w:rPr>
          <w:rFonts w:ascii="Arial" w:hAnsi="Arial" w:cs="Arial"/>
          <w:lang w:val="es-MX"/>
        </w:rPr>
        <w:t xml:space="preserve">En la actualidad, la Universidad de Ciencias Informáticas cuenta con un Centro de Soporte, el cual brinda el servicio de soporte técnico a las aplicaciones y servicios informáticos desarrollados. </w:t>
      </w:r>
      <w:r w:rsidR="004568E7">
        <w:rPr>
          <w:rFonts w:ascii="Arial" w:hAnsi="Arial" w:cs="Arial"/>
          <w:lang w:val="es-MX"/>
        </w:rPr>
        <w:t xml:space="preserve">El Centro trabajaba con la plataforma privativa </w:t>
      </w:r>
      <w:proofErr w:type="spellStart"/>
      <w:r w:rsidR="00567335">
        <w:rPr>
          <w:rFonts w:ascii="Arial" w:hAnsi="Arial" w:cs="Arial"/>
          <w:lang w:val="es-MX"/>
        </w:rPr>
        <w:t>ServiceDesk</w:t>
      </w:r>
      <w:proofErr w:type="spellEnd"/>
      <w:r w:rsidR="00567335">
        <w:rPr>
          <w:rFonts w:ascii="Arial" w:hAnsi="Arial" w:cs="Arial"/>
          <w:lang w:val="es-MX"/>
        </w:rPr>
        <w:t>,</w:t>
      </w:r>
      <w:r w:rsidR="004568E7">
        <w:rPr>
          <w:rFonts w:ascii="Arial" w:hAnsi="Arial" w:cs="Arial"/>
          <w:lang w:val="es-MX"/>
        </w:rPr>
        <w:t xml:space="preserve"> pero como es de pago, </w:t>
      </w:r>
      <w:r w:rsidR="00567335">
        <w:rPr>
          <w:rFonts w:ascii="Arial" w:hAnsi="Arial" w:cs="Arial"/>
          <w:lang w:val="es-MX"/>
        </w:rPr>
        <w:t>culmino el rango de tiempo de</w:t>
      </w:r>
      <w:r w:rsidR="004568E7">
        <w:rPr>
          <w:rFonts w:ascii="Arial" w:hAnsi="Arial" w:cs="Arial"/>
          <w:lang w:val="es-MX"/>
        </w:rPr>
        <w:t xml:space="preserve"> la licencia y tuvieron que cambia</w:t>
      </w:r>
      <w:r w:rsidR="00B57BD5">
        <w:rPr>
          <w:rFonts w:ascii="Arial" w:hAnsi="Arial" w:cs="Arial"/>
          <w:lang w:val="es-MX"/>
        </w:rPr>
        <w:t xml:space="preserve">r para </w:t>
      </w:r>
      <w:proofErr w:type="spellStart"/>
      <w:r w:rsidR="00B57BD5" w:rsidRPr="0053075C">
        <w:rPr>
          <w:rFonts w:ascii="Arial" w:hAnsi="Arial" w:cs="Arial"/>
          <w:lang w:val="es-MX"/>
        </w:rPr>
        <w:t>Xamac</w:t>
      </w:r>
      <w:proofErr w:type="spellEnd"/>
      <w:r w:rsidR="00B57BD5">
        <w:rPr>
          <w:rFonts w:ascii="Arial" w:hAnsi="Arial" w:cs="Arial"/>
          <w:lang w:val="es-MX"/>
        </w:rPr>
        <w:t>, siendo esta la escogida por sus ventajas de ser gratuita y enfocada en software libre</w:t>
      </w:r>
      <w:r w:rsidR="004568E7">
        <w:rPr>
          <w:rFonts w:ascii="Arial" w:hAnsi="Arial" w:cs="Arial"/>
          <w:lang w:val="es-MX"/>
        </w:rPr>
        <w:t xml:space="preserve">. </w:t>
      </w:r>
      <w:r>
        <w:rPr>
          <w:rFonts w:ascii="Arial" w:hAnsi="Arial" w:cs="Arial"/>
          <w:lang w:val="es-MX"/>
        </w:rPr>
        <w:t>Dicho Centro cuenta dentro de su plataforma con un módulo de gestión de incid</w:t>
      </w:r>
      <w:r w:rsidR="00533395">
        <w:rPr>
          <w:rFonts w:ascii="Arial" w:hAnsi="Arial" w:cs="Arial"/>
          <w:lang w:val="es-MX"/>
        </w:rPr>
        <w:t>encias tecnológicas de s</w:t>
      </w:r>
      <w:r w:rsidR="00B57BD5">
        <w:rPr>
          <w:rFonts w:ascii="Arial" w:hAnsi="Arial" w:cs="Arial"/>
          <w:lang w:val="es-MX"/>
        </w:rPr>
        <w:t>oporte</w:t>
      </w:r>
      <w:r>
        <w:rPr>
          <w:rFonts w:ascii="Arial" w:hAnsi="Arial" w:cs="Arial"/>
          <w:lang w:val="es-MX"/>
        </w:rPr>
        <w:t xml:space="preserve">, con el objetivo, de administrar problemas contenidos dentro de las disímiles aplicaciones expandidas a la población y gestionar el reporte de errores dentro de sus servicios. </w:t>
      </w:r>
    </w:p>
    <w:p w:rsidR="00232ED7" w:rsidRDefault="00232ED7">
      <w:pPr>
        <w:pStyle w:val="BodyText"/>
        <w:spacing w:line="360" w:lineRule="auto"/>
        <w:ind w:firstLine="0"/>
        <w:jc w:val="both"/>
        <w:rPr>
          <w:rFonts w:ascii="Arial" w:hAnsi="Arial" w:cs="Arial"/>
          <w:lang w:val="es-MX"/>
        </w:rPr>
      </w:pPr>
    </w:p>
    <w:p w:rsidR="00232ED7" w:rsidRDefault="002766A0">
      <w:pPr>
        <w:pStyle w:val="BodyText"/>
        <w:spacing w:line="360" w:lineRule="auto"/>
        <w:ind w:firstLine="0"/>
        <w:jc w:val="both"/>
        <w:rPr>
          <w:rFonts w:ascii="Arial" w:hAnsi="Arial" w:cs="Arial"/>
          <w:lang w:val="es-MX"/>
        </w:rPr>
      </w:pPr>
      <w:r>
        <w:rPr>
          <w:rFonts w:ascii="Arial" w:hAnsi="Arial" w:cs="Arial"/>
          <w:lang w:val="es-MX"/>
        </w:rPr>
        <w:t xml:space="preserve">Como modelo de referencia, mediante entrevistas realizadas a directivos del Centro de Soporte, se logró acreditar </w:t>
      </w:r>
      <w:r w:rsidR="00A22638">
        <w:rPr>
          <w:rFonts w:ascii="Arial" w:hAnsi="Arial" w:cs="Arial"/>
          <w:lang w:val="es-MX"/>
        </w:rPr>
        <w:t>que la</w:t>
      </w:r>
      <w:r>
        <w:rPr>
          <w:rFonts w:ascii="Arial" w:hAnsi="Arial" w:cs="Arial"/>
          <w:lang w:val="es-MX"/>
        </w:rPr>
        <w:t xml:space="preserve"> gestión de incidencias tecnológicas en el Centro de Soporte de la Universidad de</w:t>
      </w:r>
      <w:r w:rsidR="00533395">
        <w:rPr>
          <w:rFonts w:ascii="Arial" w:hAnsi="Arial" w:cs="Arial"/>
          <w:lang w:val="es-MX"/>
        </w:rPr>
        <w:t xml:space="preserve"> las Ciencias I</w:t>
      </w:r>
      <w:r>
        <w:rPr>
          <w:rFonts w:ascii="Arial" w:hAnsi="Arial" w:cs="Arial"/>
          <w:lang w:val="es-MX"/>
        </w:rPr>
        <w:t>nformáticas funciona de la siguiente manera:</w:t>
      </w:r>
    </w:p>
    <w:p w:rsidR="00232ED7" w:rsidRDefault="002766A0">
      <w:pPr>
        <w:pStyle w:val="BodyText"/>
        <w:numPr>
          <w:ilvl w:val="0"/>
          <w:numId w:val="9"/>
        </w:numPr>
        <w:spacing w:line="360" w:lineRule="auto"/>
        <w:jc w:val="both"/>
        <w:rPr>
          <w:rFonts w:ascii="Arial" w:hAnsi="Arial" w:cs="Arial"/>
          <w:lang w:val="es-MX"/>
        </w:rPr>
      </w:pPr>
      <w:r>
        <w:rPr>
          <w:rFonts w:ascii="Arial" w:hAnsi="Arial" w:cs="Arial"/>
          <w:lang w:val="es-MX"/>
        </w:rPr>
        <w:t>Se registra como primer paso el Registro de la Incidencia: En este paso, los usuarios pueden reportar un</w:t>
      </w:r>
      <w:r w:rsidR="00A22638">
        <w:rPr>
          <w:rFonts w:ascii="Arial" w:hAnsi="Arial" w:cs="Arial"/>
          <w:lang w:val="es-MX"/>
        </w:rPr>
        <w:t>a</w:t>
      </w:r>
      <w:r>
        <w:rPr>
          <w:rFonts w:ascii="Arial" w:hAnsi="Arial" w:cs="Arial"/>
          <w:lang w:val="es-MX"/>
        </w:rPr>
        <w:t xml:space="preserve"> incidencia a través de una plataforma de soporte en línea, un correo </w:t>
      </w:r>
      <w:r>
        <w:rPr>
          <w:rFonts w:ascii="Arial" w:hAnsi="Arial" w:cs="Arial"/>
          <w:lang w:val="es-MX"/>
        </w:rPr>
        <w:lastRenderedPageBreak/>
        <w:t>electrónico o una llamada telefónica. El Centro de Soporte de la UCI registra la incidencia y le asigna un número de seguimiento único.</w:t>
      </w:r>
    </w:p>
    <w:p w:rsidR="00232ED7" w:rsidRDefault="002766A0">
      <w:pPr>
        <w:pStyle w:val="BodyText"/>
        <w:numPr>
          <w:ilvl w:val="0"/>
          <w:numId w:val="9"/>
        </w:numPr>
        <w:spacing w:line="360" w:lineRule="auto"/>
        <w:jc w:val="both"/>
        <w:rPr>
          <w:rFonts w:ascii="Arial" w:hAnsi="Arial" w:cs="Arial"/>
          <w:lang w:val="es-MX"/>
        </w:rPr>
      </w:pPr>
      <w:r>
        <w:rPr>
          <w:rFonts w:ascii="Arial" w:hAnsi="Arial" w:cs="Arial"/>
          <w:lang w:val="es-MX"/>
        </w:rPr>
        <w:t xml:space="preserve">Posteriormente se avanza a la Priorización de la Incidencia: El Centro de Soporte de la UCI utiliza un sistema de priorización para determinar la gravedad de la incidencia y la urgencia de su resolución. Esto ayuda a los encargados de la gestión de incidencias a determinar </w:t>
      </w:r>
      <w:r w:rsidR="00A22638">
        <w:rPr>
          <w:rFonts w:ascii="Arial" w:hAnsi="Arial" w:cs="Arial"/>
          <w:lang w:val="es-MX"/>
        </w:rPr>
        <w:t>cuáles</w:t>
      </w:r>
      <w:r>
        <w:rPr>
          <w:rFonts w:ascii="Arial" w:hAnsi="Arial" w:cs="Arial"/>
          <w:lang w:val="es-MX"/>
        </w:rPr>
        <w:t xml:space="preserve"> deben ser atendidas primero.</w:t>
      </w:r>
    </w:p>
    <w:p w:rsidR="00232ED7" w:rsidRDefault="002766A0">
      <w:pPr>
        <w:pStyle w:val="BodyText"/>
        <w:numPr>
          <w:ilvl w:val="0"/>
          <w:numId w:val="9"/>
        </w:numPr>
        <w:spacing w:line="360" w:lineRule="auto"/>
        <w:jc w:val="both"/>
        <w:rPr>
          <w:rFonts w:ascii="Arial" w:hAnsi="Arial" w:cs="Arial"/>
          <w:lang w:val="es-MX"/>
        </w:rPr>
      </w:pPr>
      <w:r>
        <w:rPr>
          <w:rFonts w:ascii="Arial" w:hAnsi="Arial" w:cs="Arial"/>
          <w:lang w:val="es-MX"/>
        </w:rPr>
        <w:t xml:space="preserve">Luego se </w:t>
      </w:r>
      <w:r w:rsidR="00306E72">
        <w:rPr>
          <w:rFonts w:ascii="Arial" w:hAnsi="Arial" w:cs="Arial"/>
          <w:lang w:val="es-MX"/>
        </w:rPr>
        <w:t>avanza a</w:t>
      </w:r>
      <w:r>
        <w:rPr>
          <w:rFonts w:ascii="Arial" w:hAnsi="Arial" w:cs="Arial"/>
          <w:lang w:val="es-MX"/>
        </w:rPr>
        <w:t xml:space="preserve"> la Asignación de la Incidencia: Al cumplirse el paso anterior, el Centro de Soporte de la UCI asigna la incidencia automáticamente al equipo de Soporte correspondiente. Se puede tener en cuenta la notificación al usuario que reportó la incidencia, del estado actual y del equipo de soporte que se encuentra desarrollando la solución.</w:t>
      </w:r>
    </w:p>
    <w:p w:rsidR="00232ED7" w:rsidRDefault="002766A0">
      <w:pPr>
        <w:pStyle w:val="BodyText"/>
        <w:numPr>
          <w:ilvl w:val="0"/>
          <w:numId w:val="9"/>
        </w:numPr>
        <w:spacing w:line="360" w:lineRule="auto"/>
        <w:jc w:val="both"/>
        <w:rPr>
          <w:rFonts w:ascii="Arial" w:hAnsi="Arial" w:cs="Arial"/>
          <w:lang w:val="es-MX"/>
        </w:rPr>
      </w:pPr>
      <w:r>
        <w:rPr>
          <w:rFonts w:ascii="Arial" w:hAnsi="Arial" w:cs="Arial"/>
          <w:lang w:val="es-MX"/>
        </w:rPr>
        <w:t>Posteriormente se realiza un Análisis y Diagnóstico: El equipo previamente asignado comienza a trabajar en la incidencia y realiza un análisis y diagnóstico detallado para determinar la causa raíz del problema.</w:t>
      </w:r>
    </w:p>
    <w:p w:rsidR="00232ED7" w:rsidRDefault="002766A0">
      <w:pPr>
        <w:pStyle w:val="BodyText"/>
        <w:numPr>
          <w:ilvl w:val="0"/>
          <w:numId w:val="9"/>
        </w:numPr>
        <w:spacing w:line="360" w:lineRule="auto"/>
        <w:jc w:val="both"/>
        <w:rPr>
          <w:rFonts w:ascii="Arial" w:hAnsi="Arial" w:cs="Arial"/>
          <w:lang w:val="es-MX"/>
        </w:rPr>
      </w:pPr>
      <w:r>
        <w:rPr>
          <w:rFonts w:ascii="Arial" w:hAnsi="Arial" w:cs="Arial"/>
          <w:lang w:val="es-MX"/>
        </w:rPr>
        <w:t>De manera siguiente se procede a la Resolución de la Incidencia: Una vez que se ha identificado la causa raíz del problema, el equipo de soporte correspondiente trabaja para resolver la incidencia y realizar las pruebas necesarias para asegurarse de que el problema ha sido solucionado.</w:t>
      </w:r>
    </w:p>
    <w:p w:rsidR="00232ED7" w:rsidRDefault="002766A0">
      <w:pPr>
        <w:pStyle w:val="BodyText"/>
        <w:numPr>
          <w:ilvl w:val="0"/>
          <w:numId w:val="9"/>
        </w:numPr>
        <w:spacing w:line="360" w:lineRule="auto"/>
        <w:jc w:val="both"/>
        <w:rPr>
          <w:rFonts w:ascii="Arial" w:hAnsi="Arial" w:cs="Arial"/>
          <w:lang w:val="es-MX"/>
        </w:rPr>
      </w:pPr>
      <w:r>
        <w:rPr>
          <w:rFonts w:ascii="Arial" w:hAnsi="Arial" w:cs="Arial"/>
          <w:lang w:val="es-MX"/>
        </w:rPr>
        <w:t>Como paso final se encuentra el Cierre de la Incidencia: Una vez que se ha resuelto la incidencia, el equipo de soporte cierra el registro de la misma en la plataforma de soporte en línea. También se notifica al usuario que reportó la incidencia de su resolución, y se le solicita que proporcione comentarios sobre su experiencia con los nuevos resultados.</w:t>
      </w:r>
    </w:p>
    <w:p w:rsidR="00232ED7" w:rsidRDefault="00232ED7">
      <w:pPr>
        <w:pStyle w:val="BodyText"/>
        <w:spacing w:line="360" w:lineRule="auto"/>
        <w:ind w:firstLine="0"/>
        <w:jc w:val="both"/>
        <w:rPr>
          <w:rFonts w:ascii="Arial" w:hAnsi="Arial" w:cs="Arial"/>
          <w:lang w:val="es-MX"/>
        </w:rPr>
      </w:pPr>
    </w:p>
    <w:p w:rsidR="0033275C" w:rsidRDefault="002766A0">
      <w:pPr>
        <w:pStyle w:val="BodyText"/>
        <w:spacing w:line="360" w:lineRule="auto"/>
        <w:ind w:firstLine="0"/>
        <w:jc w:val="both"/>
        <w:rPr>
          <w:rFonts w:ascii="Arial" w:hAnsi="Arial" w:cs="Arial"/>
          <w:lang w:val="es-MX"/>
        </w:rPr>
      </w:pPr>
      <w:r>
        <w:rPr>
          <w:rFonts w:ascii="Arial" w:hAnsi="Arial" w:cs="Arial"/>
          <w:lang w:val="es-MX"/>
        </w:rPr>
        <w:t>Luego de verificar la información obtenida por la investigación a los sistemas homólogos y teniendo en cuenta que el módulo de gestión de incidencias del C</w:t>
      </w:r>
      <w:r w:rsidR="00B57BD5">
        <w:rPr>
          <w:rFonts w:ascii="Arial" w:hAnsi="Arial" w:cs="Arial"/>
          <w:lang w:val="es-MX"/>
        </w:rPr>
        <w:t>entro de Soporte no presenta dentro de sus requisitos una base de conocimientos</w:t>
      </w:r>
      <w:r>
        <w:rPr>
          <w:rFonts w:ascii="Arial" w:hAnsi="Arial" w:cs="Arial"/>
          <w:lang w:val="es-MX"/>
        </w:rPr>
        <w:t>,</w:t>
      </w:r>
      <w:r w:rsidR="00B57BD5">
        <w:rPr>
          <w:rFonts w:ascii="Arial" w:hAnsi="Arial" w:cs="Arial"/>
          <w:lang w:val="es-MX"/>
        </w:rPr>
        <w:t xml:space="preserve"> siendo la misma una muy buena práctica para incidir </w:t>
      </w:r>
      <w:r w:rsidR="00624A4E">
        <w:rPr>
          <w:rFonts w:ascii="Arial" w:hAnsi="Arial" w:cs="Arial"/>
          <w:lang w:val="es-MX"/>
        </w:rPr>
        <w:t xml:space="preserve">positivamente </w:t>
      </w:r>
      <w:r w:rsidR="00B57BD5">
        <w:rPr>
          <w:rFonts w:ascii="Arial" w:hAnsi="Arial" w:cs="Arial"/>
          <w:lang w:val="es-MX"/>
        </w:rPr>
        <w:t xml:space="preserve">en la resolución de las </w:t>
      </w:r>
      <w:r w:rsidR="00567335">
        <w:rPr>
          <w:rFonts w:ascii="Arial" w:hAnsi="Arial" w:cs="Arial"/>
          <w:lang w:val="es-MX"/>
        </w:rPr>
        <w:t>incidencias</w:t>
      </w:r>
      <w:r w:rsidR="0033275C">
        <w:rPr>
          <w:rFonts w:ascii="Arial" w:hAnsi="Arial" w:cs="Arial"/>
          <w:lang w:val="es-MX"/>
        </w:rPr>
        <w:t>, se hace necesario una actualización de dicho módulo</w:t>
      </w:r>
      <w:r w:rsidR="00567335">
        <w:rPr>
          <w:rFonts w:ascii="Arial" w:hAnsi="Arial" w:cs="Arial"/>
          <w:lang w:val="es-MX"/>
        </w:rPr>
        <w:t>.</w:t>
      </w:r>
    </w:p>
    <w:p w:rsidR="00232ED7" w:rsidRDefault="00567335">
      <w:pPr>
        <w:pStyle w:val="BodyText"/>
        <w:spacing w:line="360" w:lineRule="auto"/>
        <w:ind w:firstLine="0"/>
        <w:jc w:val="both"/>
        <w:rPr>
          <w:rFonts w:ascii="Arial" w:hAnsi="Arial" w:cs="Arial"/>
          <w:lang w:val="es-MX"/>
        </w:rPr>
      </w:pPr>
      <w:r>
        <w:rPr>
          <w:rFonts w:ascii="Arial" w:hAnsi="Arial" w:cs="Arial"/>
          <w:lang w:val="es-MX"/>
        </w:rPr>
        <w:t xml:space="preserve">Tampoco se evidencia </w:t>
      </w:r>
      <w:r w:rsidR="0033275C">
        <w:rPr>
          <w:rFonts w:ascii="Arial" w:hAnsi="Arial" w:cs="Arial"/>
          <w:lang w:val="es-MX"/>
        </w:rPr>
        <w:t xml:space="preserve">la adición de las diferentes soluciones a distintos sistemas, a su respectiva base de conocimientos para así tener mayor información al respecto y por </w:t>
      </w:r>
      <w:r w:rsidR="0033275C">
        <w:rPr>
          <w:rFonts w:ascii="Arial" w:hAnsi="Arial" w:cs="Arial"/>
          <w:lang w:val="es-MX"/>
        </w:rPr>
        <w:lastRenderedPageBreak/>
        <w:t xml:space="preserve">consiguiente </w:t>
      </w:r>
      <w:r w:rsidR="00624A4E">
        <w:rPr>
          <w:rFonts w:ascii="Arial" w:hAnsi="Arial" w:cs="Arial"/>
          <w:lang w:val="es-MX"/>
        </w:rPr>
        <w:t>brindar</w:t>
      </w:r>
      <w:r w:rsidR="0033275C">
        <w:rPr>
          <w:rFonts w:ascii="Arial" w:hAnsi="Arial" w:cs="Arial"/>
          <w:lang w:val="es-MX"/>
        </w:rPr>
        <w:t xml:space="preserve"> la mejor solución a la incidencia.  Q</w:t>
      </w:r>
      <w:r w:rsidR="002766A0">
        <w:rPr>
          <w:rFonts w:ascii="Arial" w:hAnsi="Arial" w:cs="Arial"/>
          <w:lang w:val="es-MX"/>
        </w:rPr>
        <w:t xml:space="preserve">ueda plasmado el porqué es necesario realizar una actualización del módulo de incidencias tecnológicas, pues garantizaría el cumplimiento de todo el proceso descrito en líneas anteriores de forma eficiente, que, a su vez, proporcionaría mayor seguridad y eficacia a la hora de expandir aplicaciones desarrolladas en la universidad con una correcta gestión de errores y con calidad. </w:t>
      </w:r>
    </w:p>
    <w:p w:rsidR="00232ED7" w:rsidRDefault="002766A0">
      <w:pPr>
        <w:pStyle w:val="BodyText"/>
        <w:spacing w:line="360" w:lineRule="auto"/>
        <w:ind w:firstLine="0"/>
        <w:jc w:val="both"/>
      </w:pPr>
      <w:r>
        <w:rPr>
          <w:rFonts w:ascii="Arial" w:hAnsi="Arial" w:cs="Arial"/>
          <w:lang w:val="es-MX"/>
        </w:rPr>
        <w:t xml:space="preserve"> </w:t>
      </w:r>
    </w:p>
    <w:p w:rsidR="00232ED7" w:rsidRDefault="002766A0">
      <w:pPr>
        <w:pStyle w:val="Heading2"/>
        <w:rPr>
          <w:iCs w:val="0"/>
          <w:szCs w:val="24"/>
        </w:rPr>
      </w:pPr>
      <w:bookmarkStart w:id="12" w:name="__RefHeading___Toc1695_4066780807"/>
      <w:bookmarkStart w:id="13" w:name="_Toc149385659"/>
      <w:bookmarkEnd w:id="12"/>
      <w:r>
        <w:rPr>
          <w:iCs w:val="0"/>
          <w:szCs w:val="24"/>
        </w:rPr>
        <w:t>I.</w:t>
      </w:r>
      <w:r>
        <w:rPr>
          <w:iCs w:val="0"/>
          <w:szCs w:val="24"/>
          <w:lang w:val="es-MX"/>
        </w:rPr>
        <w:t>4</w:t>
      </w:r>
      <w:r>
        <w:rPr>
          <w:iCs w:val="0"/>
          <w:szCs w:val="24"/>
        </w:rPr>
        <w:t xml:space="preserve"> </w:t>
      </w:r>
      <w:r>
        <w:rPr>
          <w:iCs w:val="0"/>
          <w:szCs w:val="24"/>
          <w:lang w:val="es-MX"/>
        </w:rPr>
        <w:t>Metodología, herramientas y tecnología</w:t>
      </w:r>
      <w:bookmarkEnd w:id="13"/>
    </w:p>
    <w:p w:rsidR="00232ED7" w:rsidRDefault="002766A0" w:rsidP="00F0111D">
      <w:pPr>
        <w:pStyle w:val="BodyText"/>
        <w:ind w:firstLine="0"/>
        <w:rPr>
          <w:rFonts w:ascii="Arial" w:hAnsi="Arial" w:cs="Arial"/>
          <w:b/>
          <w:bCs/>
          <w:lang w:val="es-MX"/>
        </w:rPr>
      </w:pPr>
      <w:r>
        <w:rPr>
          <w:rFonts w:ascii="Arial" w:hAnsi="Arial" w:cs="Arial"/>
          <w:b/>
          <w:bCs/>
          <w:lang w:val="es-MX"/>
        </w:rPr>
        <w:t xml:space="preserve">I.4.1 Metodología de desarrollo a utilizar: </w:t>
      </w:r>
      <w:r w:rsidR="00F0111D">
        <w:rPr>
          <w:rFonts w:ascii="Arial" w:hAnsi="Arial" w:cs="Arial"/>
          <w:b/>
          <w:bCs/>
          <w:lang w:val="es-MX"/>
        </w:rPr>
        <w:t>AUP-UCI: Escenario 4</w:t>
      </w:r>
    </w:p>
    <w:p w:rsidR="00F0111D" w:rsidRDefault="003D0CA5" w:rsidP="00F2082D">
      <w:pPr>
        <w:pStyle w:val="BodyText"/>
        <w:spacing w:line="360" w:lineRule="auto"/>
        <w:ind w:firstLine="0"/>
        <w:rPr>
          <w:rFonts w:ascii="Arial" w:hAnsi="Arial" w:cs="Arial"/>
          <w:bCs/>
          <w:lang w:val="es-MX"/>
        </w:rPr>
      </w:pPr>
      <w:r>
        <w:rPr>
          <w:rFonts w:ascii="Arial" w:hAnsi="Arial" w:cs="Arial"/>
          <w:bCs/>
          <w:lang w:val="es-MX"/>
        </w:rPr>
        <w:t xml:space="preserve">La Universidad de las Ciencias informáticas desarrolló una versión de la metodología de desarrollo de software AUP (Proceso Ágil Unificado), con el fin de crear una metodología que se adapte al ciclo de vida definido por la actividad productiva de la Universidad. Esta versión decide mantener para el ciclo de vida de los proyectos la fase de Inicio, pero modificando el objetivo de la misma y se unifican las restantes fases de la metodología de desarrollo de software AUP en una sola, nombrada Ejecución y agregándose también una nueva fase llamada Cierre </w:t>
      </w:r>
      <w:r>
        <w:rPr>
          <w:rFonts w:ascii="Arial" w:hAnsi="Arial" w:cs="Arial"/>
          <w:bCs/>
          <w:lang w:val="es-MX"/>
        </w:rPr>
        <w:fldChar w:fldCharType="begin"/>
      </w:r>
      <w:r w:rsidR="00595583">
        <w:rPr>
          <w:rFonts w:ascii="Arial" w:hAnsi="Arial" w:cs="Arial"/>
          <w:bCs/>
          <w:lang w:val="es-MX"/>
        </w:rPr>
        <w:instrText xml:space="preserve"> ADDIN ZOTERO_ITEM CSL_CITATION {"citationID":"9qNgt6cf","properties":{"formattedCitation":"(Alfonso Ben\\uc0\\u237{}tez, 2017)","plainCitation":"(Alfonso Benítez, 2017)","noteIndex":0},"citationItems":[{"id":"Jxzjd3cH/3kwPsd1u","uris":["http://zotero.org/users/local/e9zG7BHc/items/RSM5BMH2"],"itemData":{"id":52,"type":"thesis","genre":"B.S. thesis","publisher":"Universidad de las Ciencias Informáticas. Facultad 3.","source":"Google Scholar","title":"Herramienta para generar productos de trabajos de la metodología variación AUP-UCI","author":[{"family":"Alfonso Benítez","given":"Drymon"}],"issued":{"date-parts":[["2017"]]}}}],"schema":"https://github.com/citation-style-language/schema/raw/master/csl-citation.json"} </w:instrText>
      </w:r>
      <w:r>
        <w:rPr>
          <w:rFonts w:ascii="Arial" w:hAnsi="Arial" w:cs="Arial"/>
          <w:bCs/>
          <w:lang w:val="es-MX"/>
        </w:rPr>
        <w:fldChar w:fldCharType="separate"/>
      </w:r>
      <w:r w:rsidRPr="003D0CA5">
        <w:rPr>
          <w:rFonts w:ascii="Arial" w:hAnsi="Arial" w:cs="Arial"/>
        </w:rPr>
        <w:t>(Alfonso Benítez, 2017)</w:t>
      </w:r>
      <w:r>
        <w:rPr>
          <w:rFonts w:ascii="Arial" w:hAnsi="Arial" w:cs="Arial"/>
          <w:bCs/>
          <w:lang w:val="es-MX"/>
        </w:rPr>
        <w:fldChar w:fldCharType="end"/>
      </w:r>
      <w:r>
        <w:rPr>
          <w:rFonts w:ascii="Arial" w:hAnsi="Arial" w:cs="Arial"/>
          <w:bCs/>
          <w:lang w:val="es-MX"/>
        </w:rPr>
        <w:t>.</w:t>
      </w:r>
    </w:p>
    <w:p w:rsidR="007B7CCA" w:rsidRPr="003D0CA5" w:rsidRDefault="00933BC8" w:rsidP="00F2082D">
      <w:pPr>
        <w:pStyle w:val="BodyText"/>
        <w:spacing w:line="360" w:lineRule="auto"/>
        <w:ind w:firstLine="0"/>
        <w:rPr>
          <w:rFonts w:ascii="Arial" w:hAnsi="Arial" w:cs="Arial"/>
          <w:lang w:val="es-MX"/>
        </w:rPr>
      </w:pPr>
      <w:r>
        <w:rPr>
          <w:rFonts w:ascii="Arial" w:hAnsi="Arial" w:cs="Arial"/>
          <w:bCs/>
          <w:lang w:val="es-MX"/>
        </w:rPr>
        <w:t xml:space="preserve">La metodología AUP-UCI propone 3 variantes </w:t>
      </w:r>
      <w:r w:rsidR="0099654A">
        <w:rPr>
          <w:rFonts w:ascii="Arial" w:hAnsi="Arial" w:cs="Arial"/>
          <w:bCs/>
          <w:lang w:val="es-MX"/>
        </w:rPr>
        <w:t>para el modelado del negocio,</w:t>
      </w:r>
      <w:r>
        <w:rPr>
          <w:rFonts w:ascii="Arial" w:hAnsi="Arial" w:cs="Arial"/>
          <w:bCs/>
          <w:lang w:val="es-MX"/>
        </w:rPr>
        <w:t xml:space="preserve"> CUN (Casos de Uso del Negocio), DPN (Descripción del Proceso de Negocio) y MC (Modelo Conceptual)</w:t>
      </w:r>
      <w:r w:rsidR="0099654A">
        <w:rPr>
          <w:rFonts w:ascii="Arial" w:hAnsi="Arial" w:cs="Arial"/>
          <w:bCs/>
          <w:lang w:val="es-MX"/>
        </w:rPr>
        <w:t>, y contiene 3 formas de encapsular los requisitos, CUS (Casos de Uso del Sistema), HU (Historias de Usuarios), DRP (Descripción de Requisitos por Procesos)</w:t>
      </w:r>
      <w:r w:rsidR="00BC27D8">
        <w:rPr>
          <w:rFonts w:ascii="Arial" w:hAnsi="Arial" w:cs="Arial"/>
          <w:bCs/>
          <w:lang w:val="es-MX"/>
        </w:rPr>
        <w:t>. Por estas características está dividida la metodología en 4 escenarios</w:t>
      </w:r>
      <w:r w:rsidR="002E42DE">
        <w:rPr>
          <w:rFonts w:ascii="Arial" w:hAnsi="Arial" w:cs="Arial"/>
          <w:bCs/>
          <w:lang w:val="es-MX"/>
        </w:rPr>
        <w:t xml:space="preserve"> (Tamara, 2015)</w:t>
      </w:r>
      <w:r w:rsidR="00BC27D8">
        <w:rPr>
          <w:rFonts w:ascii="Arial" w:hAnsi="Arial" w:cs="Arial"/>
          <w:bCs/>
          <w:lang w:val="es-MX"/>
        </w:rPr>
        <w:t>. En este trabajo de diploma se hará uso de la metodología AUP-UCI en su escenario 4, pues el mismo se utiliza en proyectos que no modelen el negocio y se utiliza para el modelado del sistema HU (Historia de Usuario).</w:t>
      </w:r>
      <w:r w:rsidR="0099654A">
        <w:rPr>
          <w:rFonts w:ascii="Arial" w:hAnsi="Arial" w:cs="Arial"/>
          <w:bCs/>
          <w:lang w:val="es-MX"/>
        </w:rPr>
        <w:t xml:space="preserve"> </w:t>
      </w:r>
    </w:p>
    <w:p w:rsidR="00C6742F" w:rsidRDefault="00C6742F" w:rsidP="00C6742F">
      <w:pPr>
        <w:pStyle w:val="BodyText"/>
        <w:ind w:firstLine="0"/>
        <w:jc w:val="both"/>
        <w:rPr>
          <w:rFonts w:ascii="Arial" w:hAnsi="Arial" w:cs="Arial"/>
          <w:b/>
          <w:bCs/>
          <w:lang w:val="es-MX"/>
        </w:rPr>
      </w:pPr>
      <w:r>
        <w:rPr>
          <w:rFonts w:ascii="Arial" w:hAnsi="Arial" w:cs="Arial"/>
          <w:b/>
          <w:bCs/>
          <w:lang w:val="es-MX"/>
        </w:rPr>
        <w:t>I.4.2 Lenguaje de Modelado:</w:t>
      </w:r>
    </w:p>
    <w:p w:rsidR="00232ED7" w:rsidRPr="003C0A5E" w:rsidRDefault="00C6742F">
      <w:pPr>
        <w:pStyle w:val="BodyText"/>
        <w:ind w:firstLine="0"/>
        <w:jc w:val="both"/>
        <w:rPr>
          <w:rFonts w:ascii="Arial" w:hAnsi="Arial" w:cs="Arial"/>
          <w:b/>
        </w:rPr>
      </w:pPr>
      <w:r w:rsidRPr="003C0A5E">
        <w:rPr>
          <w:rFonts w:ascii="Arial" w:hAnsi="Arial" w:cs="Arial"/>
          <w:b/>
        </w:rPr>
        <w:t>UML v</w:t>
      </w:r>
      <w:r w:rsidR="009233E1" w:rsidRPr="003C0A5E">
        <w:rPr>
          <w:rFonts w:ascii="Arial" w:hAnsi="Arial" w:cs="Arial"/>
          <w:b/>
        </w:rPr>
        <w:t>2.5.1:</w:t>
      </w:r>
    </w:p>
    <w:p w:rsidR="009233E1" w:rsidRPr="005224F0" w:rsidRDefault="009233E1" w:rsidP="00F2082D">
      <w:pPr>
        <w:pStyle w:val="BodyText"/>
        <w:spacing w:line="360" w:lineRule="auto"/>
        <w:ind w:firstLine="0"/>
        <w:jc w:val="both"/>
        <w:rPr>
          <w:rFonts w:ascii="Arial" w:hAnsi="Arial" w:cs="Arial"/>
        </w:rPr>
      </w:pPr>
      <w:r w:rsidRPr="005224F0">
        <w:rPr>
          <w:rFonts w:ascii="Arial" w:hAnsi="Arial" w:cs="Arial"/>
        </w:rPr>
        <w:t xml:space="preserve">UML (Lenguaje Unificado de Modelado) </w:t>
      </w:r>
      <w:r w:rsidR="005224F0" w:rsidRPr="005224F0">
        <w:rPr>
          <w:rFonts w:ascii="Arial" w:hAnsi="Arial" w:cs="Arial"/>
        </w:rPr>
        <w:t>se trata de un estándar que se ha adoptad</w:t>
      </w:r>
      <w:r w:rsidR="005224F0">
        <w:rPr>
          <w:rFonts w:ascii="Arial" w:hAnsi="Arial" w:cs="Arial"/>
        </w:rPr>
        <w:t>o a nivel internacional por numerosos organismos</w:t>
      </w:r>
      <w:r w:rsidRPr="005224F0">
        <w:rPr>
          <w:rFonts w:ascii="Arial" w:hAnsi="Arial" w:cs="Arial"/>
        </w:rPr>
        <w:t xml:space="preserve"> </w:t>
      </w:r>
      <w:r w:rsidR="005224F0">
        <w:rPr>
          <w:rFonts w:ascii="Arial" w:hAnsi="Arial" w:cs="Arial"/>
        </w:rPr>
        <w:t xml:space="preserve">y empresas para crear esquemas, diagramas y documentación relativa a los desarrollos de software. </w:t>
      </w:r>
      <w:r w:rsidR="00BB46A1">
        <w:rPr>
          <w:rFonts w:ascii="Arial" w:hAnsi="Arial" w:cs="Arial"/>
        </w:rPr>
        <w:t xml:space="preserve">Es una notación de modelado visual, </w:t>
      </w:r>
      <w:r w:rsidR="00BB46A1">
        <w:rPr>
          <w:rFonts w:ascii="Arial" w:hAnsi="Arial" w:cs="Arial"/>
        </w:rPr>
        <w:lastRenderedPageBreak/>
        <w:t>que utiliza diagramas para mostrar distintos aspectos de un sistema</w:t>
      </w:r>
      <w:r w:rsidR="002E42DE">
        <w:rPr>
          <w:rFonts w:ascii="Arial" w:hAnsi="Arial" w:cs="Arial"/>
        </w:rPr>
        <w:t xml:space="preserve"> </w:t>
      </w:r>
      <w:r w:rsidR="002E42DE">
        <w:rPr>
          <w:rFonts w:ascii="Arial" w:hAnsi="Arial" w:cs="Arial"/>
        </w:rPr>
        <w:fldChar w:fldCharType="begin"/>
      </w:r>
      <w:r w:rsidR="00595583">
        <w:rPr>
          <w:rFonts w:ascii="Arial" w:hAnsi="Arial" w:cs="Arial"/>
        </w:rPr>
        <w:instrText xml:space="preserve"> ADDIN ZOTERO_ITEM CSL_CITATION {"citationID":"120uADtu","properties":{"formattedCitation":"(Fontela, 2012)","plainCitation":"(Fontela, 2012)","noteIndex":0},"citationItems":[{"id":"Jxzjd3cH/vxKYsisi","uris":["http://zotero.org/users/local/e9zG7BHc/items/S2HF4FEQ"],"itemData":{"id":64,"type":"book","publisher":"Alpha Editorial","source":"Google Scholar","title":"UML: modelado de software para profesionales","title-short":"UML","author":[{"family":"Fontela","given":"Carlos"}],"issued":{"date-parts":[["2012"]]}}}],"schema":"https://github.com/citation-style-language/schema/raw/master/csl-citation.json"} </w:instrText>
      </w:r>
      <w:r w:rsidR="002E42DE">
        <w:rPr>
          <w:rFonts w:ascii="Arial" w:hAnsi="Arial" w:cs="Arial"/>
        </w:rPr>
        <w:fldChar w:fldCharType="separate"/>
      </w:r>
      <w:r w:rsidR="002E42DE" w:rsidRPr="002E42DE">
        <w:rPr>
          <w:rFonts w:ascii="Arial" w:hAnsi="Arial" w:cs="Arial"/>
        </w:rPr>
        <w:t>(Fontela, 2012)</w:t>
      </w:r>
      <w:r w:rsidR="002E42DE">
        <w:rPr>
          <w:rFonts w:ascii="Arial" w:hAnsi="Arial" w:cs="Arial"/>
        </w:rPr>
        <w:fldChar w:fldCharType="end"/>
      </w:r>
      <w:r w:rsidR="00BB46A1">
        <w:rPr>
          <w:rFonts w:ascii="Arial" w:hAnsi="Arial" w:cs="Arial"/>
        </w:rPr>
        <w:t xml:space="preserve">. </w:t>
      </w:r>
      <w:r w:rsidR="002E42DE">
        <w:rPr>
          <w:rFonts w:ascii="Arial" w:hAnsi="Arial" w:cs="Arial"/>
        </w:rPr>
        <w:t>UML es apto para cualquier sistema, pero su mayor difusión y sus principales virtudes se advierten en el campo de los sistemas de software</w:t>
      </w:r>
      <w:r w:rsidR="00A7469C">
        <w:rPr>
          <w:rFonts w:ascii="Arial" w:hAnsi="Arial" w:cs="Arial"/>
        </w:rPr>
        <w:t>.</w:t>
      </w:r>
    </w:p>
    <w:p w:rsidR="00232ED7" w:rsidRDefault="00C6742F">
      <w:pPr>
        <w:pStyle w:val="BodyText"/>
        <w:ind w:firstLine="0"/>
        <w:jc w:val="both"/>
        <w:rPr>
          <w:rFonts w:ascii="Arial" w:hAnsi="Arial" w:cs="Arial"/>
          <w:b/>
          <w:bCs/>
          <w:lang w:val="es-MX"/>
        </w:rPr>
      </w:pPr>
      <w:r>
        <w:rPr>
          <w:rFonts w:ascii="Arial" w:hAnsi="Arial" w:cs="Arial"/>
          <w:b/>
          <w:bCs/>
          <w:lang w:val="es-MX"/>
        </w:rPr>
        <w:t>I.4.3</w:t>
      </w:r>
      <w:r w:rsidR="002766A0">
        <w:rPr>
          <w:rFonts w:ascii="Arial" w:hAnsi="Arial" w:cs="Arial"/>
          <w:b/>
          <w:bCs/>
          <w:lang w:val="es-MX"/>
        </w:rPr>
        <w:t xml:space="preserve"> Herramienta CASE:</w:t>
      </w:r>
    </w:p>
    <w:p w:rsidR="00232ED7" w:rsidRDefault="003970E8">
      <w:pPr>
        <w:pStyle w:val="BodyText"/>
        <w:spacing w:line="360" w:lineRule="auto"/>
        <w:ind w:firstLine="0"/>
        <w:jc w:val="both"/>
        <w:rPr>
          <w:rFonts w:ascii="Arial" w:hAnsi="Arial" w:cs="Arial"/>
          <w:b/>
          <w:bCs/>
          <w:lang w:val="es-MX"/>
        </w:rPr>
      </w:pPr>
      <w:r>
        <w:rPr>
          <w:rFonts w:ascii="Arial" w:hAnsi="Arial" w:cs="Arial"/>
          <w:b/>
          <w:bCs/>
          <w:lang w:val="es-MX"/>
        </w:rPr>
        <w:t xml:space="preserve"> Visual </w:t>
      </w:r>
      <w:proofErr w:type="spellStart"/>
      <w:r>
        <w:rPr>
          <w:rFonts w:ascii="Arial" w:hAnsi="Arial" w:cs="Arial"/>
          <w:b/>
          <w:bCs/>
          <w:lang w:val="es-MX"/>
        </w:rPr>
        <w:t>Paradigm</w:t>
      </w:r>
      <w:proofErr w:type="spellEnd"/>
      <w:r>
        <w:rPr>
          <w:rFonts w:ascii="Arial" w:hAnsi="Arial" w:cs="Arial"/>
          <w:b/>
          <w:bCs/>
          <w:lang w:val="es-MX"/>
        </w:rPr>
        <w:t xml:space="preserve"> v17</w:t>
      </w:r>
      <w:r w:rsidR="002766A0">
        <w:rPr>
          <w:rFonts w:ascii="Arial" w:hAnsi="Arial" w:cs="Arial"/>
          <w:b/>
          <w:bCs/>
          <w:lang w:val="es-MX"/>
        </w:rPr>
        <w:t>.0:</w:t>
      </w:r>
    </w:p>
    <w:p w:rsidR="00232ED7" w:rsidRDefault="002766A0">
      <w:pPr>
        <w:pStyle w:val="BodyText"/>
        <w:spacing w:line="360" w:lineRule="auto"/>
        <w:ind w:firstLine="0"/>
        <w:jc w:val="both"/>
        <w:rPr>
          <w:rFonts w:ascii="Arial" w:hAnsi="Arial" w:cs="Arial"/>
          <w:lang w:val="es-MX"/>
        </w:rPr>
      </w:pPr>
      <w:r>
        <w:rPr>
          <w:rFonts w:ascii="Arial" w:hAnsi="Arial" w:cs="Arial"/>
          <w:lang w:val="es-MX"/>
        </w:rPr>
        <w:t xml:space="preserve">Visual </w:t>
      </w:r>
      <w:proofErr w:type="spellStart"/>
      <w:r>
        <w:rPr>
          <w:rFonts w:ascii="Arial" w:hAnsi="Arial" w:cs="Arial"/>
          <w:lang w:val="es-MX"/>
        </w:rPr>
        <w:t>Paradigm</w:t>
      </w:r>
      <w:proofErr w:type="spellEnd"/>
      <w:r>
        <w:rPr>
          <w:rFonts w:ascii="Arial" w:hAnsi="Arial" w:cs="Arial"/>
          <w:lang w:val="es-MX"/>
        </w:rPr>
        <w:t xml:space="preserve"> es una herramienta de modelado de software que se utiliza para crear diagramas UML, diagramas de flujo de datos, diagramas de entidad-relación y otros tipos de diagramas de diseño. Presenta importantes características que benefician a los desar</w:t>
      </w:r>
      <w:r w:rsidR="005224F0">
        <w:rPr>
          <w:rFonts w:ascii="Arial" w:hAnsi="Arial" w:cs="Arial"/>
          <w:lang w:val="es-MX"/>
        </w:rPr>
        <w:t>r</w:t>
      </w:r>
      <w:r>
        <w:rPr>
          <w:rFonts w:ascii="Arial" w:hAnsi="Arial" w:cs="Arial"/>
          <w:lang w:val="es-MX"/>
        </w:rPr>
        <w:t xml:space="preserve">olladores como lo es: contener </w:t>
      </w:r>
      <w:r w:rsidR="007E3F2D">
        <w:rPr>
          <w:rFonts w:ascii="Arial" w:hAnsi="Arial" w:cs="Arial"/>
          <w:lang w:val="es-MX"/>
        </w:rPr>
        <w:t>una amplia gama de plantillas, c</w:t>
      </w:r>
      <w:r>
        <w:rPr>
          <w:rFonts w:ascii="Arial" w:hAnsi="Arial" w:cs="Arial"/>
          <w:lang w:val="es-MX"/>
        </w:rPr>
        <w:t xml:space="preserve">olaboración en tiempo real, generación de código e integración con otras herramientas como lo son Eclipse, </w:t>
      </w:r>
      <w:proofErr w:type="spellStart"/>
      <w:r>
        <w:rPr>
          <w:rFonts w:ascii="Arial" w:hAnsi="Arial" w:cs="Arial"/>
          <w:lang w:val="es-MX"/>
        </w:rPr>
        <w:t>NetBeans</w:t>
      </w:r>
      <w:proofErr w:type="spellEnd"/>
      <w:r>
        <w:rPr>
          <w:rFonts w:ascii="Arial" w:hAnsi="Arial" w:cs="Arial"/>
          <w:lang w:val="es-MX"/>
        </w:rPr>
        <w:t xml:space="preserve"> y Microsoft Office. Visual </w:t>
      </w:r>
      <w:proofErr w:type="spellStart"/>
      <w:r>
        <w:rPr>
          <w:rFonts w:ascii="Arial" w:hAnsi="Arial" w:cs="Arial"/>
          <w:lang w:val="es-MX"/>
        </w:rPr>
        <w:t>Paradigm</w:t>
      </w:r>
      <w:proofErr w:type="spellEnd"/>
      <w:r>
        <w:rPr>
          <w:rFonts w:ascii="Arial" w:hAnsi="Arial" w:cs="Arial"/>
          <w:lang w:val="es-MX"/>
        </w:rPr>
        <w:t xml:space="preserve"> se utiliza principalmente en el desarrollo de software para ayudar a los equipos a visualizar y diseñar sistemas complejos. Presenta auge también en la planificación y gestión de proyectos.</w:t>
      </w:r>
    </w:p>
    <w:p w:rsidR="00232ED7" w:rsidRDefault="00232ED7">
      <w:pPr>
        <w:pStyle w:val="BodyText"/>
        <w:spacing w:line="360" w:lineRule="auto"/>
        <w:ind w:firstLine="0"/>
        <w:jc w:val="both"/>
        <w:rPr>
          <w:rFonts w:ascii="Arial" w:hAnsi="Arial" w:cs="Arial"/>
          <w:lang w:val="es-MX"/>
        </w:rPr>
      </w:pPr>
    </w:p>
    <w:p w:rsidR="00232ED7" w:rsidRDefault="002E42DE">
      <w:pPr>
        <w:pStyle w:val="BodyText"/>
        <w:spacing w:line="360" w:lineRule="auto"/>
        <w:ind w:firstLine="0"/>
        <w:jc w:val="both"/>
        <w:rPr>
          <w:rFonts w:ascii="Arial" w:hAnsi="Arial" w:cs="Arial"/>
          <w:b/>
          <w:bCs/>
          <w:lang w:val="es-MX"/>
        </w:rPr>
      </w:pPr>
      <w:r>
        <w:rPr>
          <w:rFonts w:ascii="Arial" w:hAnsi="Arial" w:cs="Arial"/>
          <w:b/>
          <w:bCs/>
          <w:lang w:val="es-MX"/>
        </w:rPr>
        <w:t>I.4.4</w:t>
      </w:r>
      <w:r w:rsidR="002766A0">
        <w:rPr>
          <w:rFonts w:ascii="Arial" w:hAnsi="Arial" w:cs="Arial"/>
          <w:b/>
          <w:bCs/>
          <w:lang w:val="es-MX"/>
        </w:rPr>
        <w:t xml:space="preserve"> Visual Studio </w:t>
      </w:r>
      <w:proofErr w:type="spellStart"/>
      <w:r w:rsidR="002766A0">
        <w:rPr>
          <w:rFonts w:ascii="Arial" w:hAnsi="Arial" w:cs="Arial"/>
          <w:b/>
          <w:bCs/>
          <w:lang w:val="es-MX"/>
        </w:rPr>
        <w:t>Code</w:t>
      </w:r>
      <w:proofErr w:type="spellEnd"/>
      <w:r w:rsidR="002766A0">
        <w:rPr>
          <w:rFonts w:ascii="Arial" w:hAnsi="Arial" w:cs="Arial"/>
          <w:b/>
          <w:bCs/>
          <w:lang w:val="es-MX"/>
        </w:rPr>
        <w:t xml:space="preserve"> v1.76:</w:t>
      </w:r>
    </w:p>
    <w:p w:rsidR="00232ED7" w:rsidRDefault="002766A0">
      <w:pPr>
        <w:pStyle w:val="BodyText"/>
        <w:spacing w:line="360" w:lineRule="auto"/>
        <w:ind w:firstLine="0"/>
        <w:jc w:val="both"/>
        <w:rPr>
          <w:rFonts w:ascii="Arial" w:hAnsi="Arial" w:cs="Arial"/>
          <w:lang w:val="es-MX"/>
        </w:rPr>
      </w:pPr>
      <w:r>
        <w:rPr>
          <w:rFonts w:ascii="Arial" w:hAnsi="Arial" w:cs="Arial"/>
          <w:lang w:val="es-MX"/>
        </w:rPr>
        <w:t xml:space="preserve">Visual Studio </w:t>
      </w:r>
      <w:proofErr w:type="spellStart"/>
      <w:r>
        <w:rPr>
          <w:rFonts w:ascii="Arial" w:hAnsi="Arial" w:cs="Arial"/>
          <w:lang w:val="es-MX"/>
        </w:rPr>
        <w:t>Code</w:t>
      </w:r>
      <w:proofErr w:type="spellEnd"/>
      <w:r>
        <w:rPr>
          <w:rFonts w:ascii="Arial" w:hAnsi="Arial" w:cs="Arial"/>
          <w:lang w:val="es-MX"/>
        </w:rPr>
        <w:t xml:space="preserve"> es un editor de código fuente desarrollado por Microsoft que se utiliza principalmente para la programación de software. Algunas de sus principales características son: Posee una amplia gama de extensiones para diferentes lenguajes de programación y tecnologías, presenta una depuración integrada, está en relación integrada con </w:t>
      </w:r>
      <w:proofErr w:type="spellStart"/>
      <w:r>
        <w:rPr>
          <w:rFonts w:ascii="Arial" w:hAnsi="Arial" w:cs="Arial"/>
          <w:lang w:val="es-MX"/>
        </w:rPr>
        <w:t>Git</w:t>
      </w:r>
      <w:proofErr w:type="spellEnd"/>
      <w:r>
        <w:rPr>
          <w:rFonts w:ascii="Arial" w:hAnsi="Arial" w:cs="Arial"/>
          <w:lang w:val="es-MX"/>
        </w:rPr>
        <w:t xml:space="preserve">, presenta un soporte multiplataforma, pues </w:t>
      </w:r>
      <w:r w:rsidR="00A22638">
        <w:rPr>
          <w:rFonts w:ascii="Arial" w:hAnsi="Arial" w:cs="Arial"/>
          <w:lang w:val="es-MX"/>
        </w:rPr>
        <w:t>está</w:t>
      </w:r>
      <w:r>
        <w:rPr>
          <w:rFonts w:ascii="Arial" w:hAnsi="Arial" w:cs="Arial"/>
          <w:lang w:val="es-MX"/>
        </w:rPr>
        <w:t xml:space="preserve"> disponible para Windows, </w:t>
      </w:r>
      <w:proofErr w:type="spellStart"/>
      <w:r>
        <w:rPr>
          <w:rFonts w:ascii="Arial" w:hAnsi="Arial" w:cs="Arial"/>
          <w:lang w:val="es-MX"/>
        </w:rPr>
        <w:t>macOS</w:t>
      </w:r>
      <w:proofErr w:type="spellEnd"/>
      <w:r>
        <w:rPr>
          <w:rFonts w:ascii="Arial" w:hAnsi="Arial" w:cs="Arial"/>
          <w:lang w:val="es-MX"/>
        </w:rPr>
        <w:t xml:space="preserve"> y Linux. Visual Studio </w:t>
      </w:r>
      <w:proofErr w:type="spellStart"/>
      <w:r>
        <w:rPr>
          <w:rFonts w:ascii="Arial" w:hAnsi="Arial" w:cs="Arial"/>
          <w:lang w:val="es-MX"/>
        </w:rPr>
        <w:t>Code</w:t>
      </w:r>
      <w:proofErr w:type="spellEnd"/>
      <w:r>
        <w:rPr>
          <w:rFonts w:ascii="Arial" w:hAnsi="Arial" w:cs="Arial"/>
          <w:lang w:val="es-MX"/>
        </w:rPr>
        <w:t xml:space="preserve"> se utiliza principalmente en el desarrollo de software para ayudar a los programadores a escribir, depurar y mantener su código. </w:t>
      </w:r>
    </w:p>
    <w:p w:rsidR="00232ED7" w:rsidRDefault="00232ED7">
      <w:pPr>
        <w:pStyle w:val="BodyText"/>
        <w:spacing w:line="360" w:lineRule="auto"/>
        <w:ind w:firstLine="0"/>
        <w:jc w:val="both"/>
        <w:rPr>
          <w:rFonts w:ascii="Arial" w:hAnsi="Arial" w:cs="Arial"/>
          <w:b/>
          <w:bCs/>
          <w:lang w:val="es-MX"/>
        </w:rPr>
      </w:pPr>
    </w:p>
    <w:p w:rsidR="00232ED7" w:rsidRDefault="002E42DE">
      <w:pPr>
        <w:pStyle w:val="BodyText"/>
        <w:spacing w:line="360" w:lineRule="auto"/>
        <w:ind w:firstLine="0"/>
        <w:jc w:val="both"/>
        <w:rPr>
          <w:rFonts w:ascii="Arial" w:hAnsi="Arial" w:cs="Arial"/>
          <w:b/>
          <w:bCs/>
          <w:lang w:val="es-MX"/>
        </w:rPr>
      </w:pPr>
      <w:r>
        <w:rPr>
          <w:rFonts w:ascii="Arial" w:hAnsi="Arial" w:cs="Arial"/>
          <w:b/>
          <w:bCs/>
          <w:lang w:val="es-MX"/>
        </w:rPr>
        <w:t>I</w:t>
      </w:r>
      <w:r w:rsidR="00847B83">
        <w:rPr>
          <w:rFonts w:ascii="Arial" w:hAnsi="Arial" w:cs="Arial"/>
          <w:b/>
          <w:bCs/>
          <w:lang w:val="es-MX"/>
        </w:rPr>
        <w:t>.4.5</w:t>
      </w:r>
      <w:r w:rsidR="008808AD">
        <w:rPr>
          <w:rFonts w:ascii="Arial" w:hAnsi="Arial" w:cs="Arial"/>
          <w:b/>
          <w:bCs/>
          <w:lang w:val="es-MX"/>
        </w:rPr>
        <w:t xml:space="preserve"> Django</w:t>
      </w:r>
      <w:r w:rsidR="00CE445B">
        <w:rPr>
          <w:rFonts w:ascii="Arial" w:hAnsi="Arial" w:cs="Arial"/>
          <w:b/>
          <w:bCs/>
          <w:lang w:val="es-MX"/>
        </w:rPr>
        <w:t xml:space="preserve"> v4.2.</w:t>
      </w:r>
      <w:r w:rsidR="007A7862">
        <w:rPr>
          <w:rFonts w:ascii="Arial" w:hAnsi="Arial" w:cs="Arial"/>
          <w:b/>
          <w:bCs/>
          <w:lang w:val="es-MX"/>
        </w:rPr>
        <w:t>5</w:t>
      </w:r>
      <w:r w:rsidR="002766A0">
        <w:rPr>
          <w:rFonts w:ascii="Arial" w:hAnsi="Arial" w:cs="Arial"/>
          <w:b/>
          <w:bCs/>
          <w:lang w:val="es-MX"/>
        </w:rPr>
        <w:t>:</w:t>
      </w:r>
    </w:p>
    <w:p w:rsidR="007E3F2D" w:rsidRDefault="007E2FBD">
      <w:pPr>
        <w:pStyle w:val="BodyText"/>
        <w:spacing w:line="360" w:lineRule="auto"/>
        <w:ind w:firstLine="0"/>
        <w:jc w:val="both"/>
        <w:rPr>
          <w:rFonts w:ascii="Arial" w:hAnsi="Arial" w:cs="Arial"/>
          <w:lang w:val="es-MX"/>
        </w:rPr>
      </w:pPr>
      <w:r>
        <w:rPr>
          <w:rFonts w:ascii="Arial" w:hAnsi="Arial" w:cs="Arial"/>
          <w:lang w:val="es-MX"/>
        </w:rPr>
        <w:t xml:space="preserve">Django es un popular </w:t>
      </w:r>
      <w:proofErr w:type="spellStart"/>
      <w:r>
        <w:rPr>
          <w:rFonts w:ascii="Arial" w:hAnsi="Arial" w:cs="Arial"/>
          <w:lang w:val="es-MX"/>
        </w:rPr>
        <w:t>framework</w:t>
      </w:r>
      <w:proofErr w:type="spellEnd"/>
      <w:r>
        <w:rPr>
          <w:rFonts w:ascii="Arial" w:hAnsi="Arial" w:cs="Arial"/>
          <w:lang w:val="es-MX"/>
        </w:rPr>
        <w:t xml:space="preserve"> de desarrollo web en </w:t>
      </w:r>
      <w:proofErr w:type="spellStart"/>
      <w:r>
        <w:rPr>
          <w:rFonts w:ascii="Arial" w:hAnsi="Arial" w:cs="Arial"/>
          <w:lang w:val="es-MX"/>
        </w:rPr>
        <w:t>Python</w:t>
      </w:r>
      <w:proofErr w:type="spellEnd"/>
      <w:r w:rsidR="0081295F">
        <w:rPr>
          <w:rFonts w:ascii="Arial" w:hAnsi="Arial" w:cs="Arial"/>
          <w:lang w:val="es-MX"/>
        </w:rPr>
        <w:t>, siendo el mismo flexible, potente y seguro</w:t>
      </w:r>
      <w:r w:rsidR="002766A0">
        <w:rPr>
          <w:rFonts w:ascii="Arial" w:hAnsi="Arial" w:cs="Arial"/>
          <w:lang w:val="es-MX"/>
        </w:rPr>
        <w:t>.</w:t>
      </w:r>
      <w:r w:rsidR="002E42DE">
        <w:rPr>
          <w:rFonts w:ascii="Arial" w:hAnsi="Arial" w:cs="Arial"/>
          <w:lang w:val="es-MX"/>
        </w:rPr>
        <w:t xml:space="preserve"> </w:t>
      </w:r>
      <w:r w:rsidR="002766A0">
        <w:rPr>
          <w:rFonts w:ascii="Arial" w:hAnsi="Arial" w:cs="Arial"/>
          <w:lang w:val="es-MX"/>
        </w:rPr>
        <w:t xml:space="preserve">Presenta como características: </w:t>
      </w:r>
    </w:p>
    <w:p w:rsidR="007E3F2D" w:rsidRDefault="0081295F" w:rsidP="007E3F2D">
      <w:pPr>
        <w:pStyle w:val="BodyText"/>
        <w:numPr>
          <w:ilvl w:val="0"/>
          <w:numId w:val="15"/>
        </w:numPr>
        <w:spacing w:line="360" w:lineRule="auto"/>
        <w:jc w:val="both"/>
        <w:rPr>
          <w:rFonts w:ascii="Arial" w:hAnsi="Arial" w:cs="Arial"/>
          <w:lang w:val="es-MX"/>
        </w:rPr>
      </w:pPr>
      <w:r>
        <w:rPr>
          <w:rFonts w:ascii="Arial" w:hAnsi="Arial" w:cs="Arial"/>
          <w:lang w:val="es-MX"/>
        </w:rPr>
        <w:t>Utiliza el patrón de arquitectura MVC (Modelo-Vista-Controlador) para separar la lógica de negocio de la interfaz de usuario y la gestión de datos.</w:t>
      </w:r>
    </w:p>
    <w:p w:rsidR="007E3F2D" w:rsidRPr="0081295F" w:rsidRDefault="0081295F" w:rsidP="007E3F2D">
      <w:pPr>
        <w:pStyle w:val="BodyText"/>
        <w:numPr>
          <w:ilvl w:val="0"/>
          <w:numId w:val="15"/>
        </w:numPr>
        <w:spacing w:line="360" w:lineRule="auto"/>
        <w:jc w:val="both"/>
        <w:rPr>
          <w:rFonts w:ascii="Arial" w:hAnsi="Arial" w:cs="Arial"/>
        </w:rPr>
      </w:pPr>
      <w:r w:rsidRPr="0081295F">
        <w:rPr>
          <w:rFonts w:ascii="Arial" w:hAnsi="Arial" w:cs="Arial"/>
        </w:rPr>
        <w:t>Incluye un ORM (</w:t>
      </w:r>
      <w:proofErr w:type="spellStart"/>
      <w:r w:rsidRPr="0081295F">
        <w:rPr>
          <w:rFonts w:ascii="Arial" w:hAnsi="Arial" w:cs="Arial"/>
        </w:rPr>
        <w:t>Object-Relational</w:t>
      </w:r>
      <w:proofErr w:type="spellEnd"/>
      <w:r w:rsidRPr="0081295F">
        <w:rPr>
          <w:rFonts w:ascii="Arial" w:hAnsi="Arial" w:cs="Arial"/>
        </w:rPr>
        <w:t xml:space="preserve"> </w:t>
      </w:r>
      <w:proofErr w:type="spellStart"/>
      <w:r w:rsidRPr="0081295F">
        <w:rPr>
          <w:rFonts w:ascii="Arial" w:hAnsi="Arial" w:cs="Arial"/>
        </w:rPr>
        <w:t>Mapping</w:t>
      </w:r>
      <w:proofErr w:type="spellEnd"/>
      <w:r w:rsidRPr="0081295F">
        <w:rPr>
          <w:rFonts w:ascii="Arial" w:hAnsi="Arial" w:cs="Arial"/>
        </w:rPr>
        <w:t>)</w:t>
      </w:r>
      <w:r>
        <w:rPr>
          <w:rFonts w:ascii="Arial" w:hAnsi="Arial" w:cs="Arial"/>
        </w:rPr>
        <w:t xml:space="preserve"> que permite trabajar con </w:t>
      </w:r>
      <w:r w:rsidRPr="0081295F">
        <w:rPr>
          <w:rFonts w:ascii="Arial" w:hAnsi="Arial" w:cs="Arial"/>
        </w:rPr>
        <w:t>bases de datos</w:t>
      </w:r>
      <w:r>
        <w:rPr>
          <w:rFonts w:ascii="Arial" w:hAnsi="Arial" w:cs="Arial"/>
        </w:rPr>
        <w:t xml:space="preserve"> de manera más sencilla y eficiente.</w:t>
      </w:r>
    </w:p>
    <w:p w:rsidR="007E3F2D" w:rsidRDefault="009228B1" w:rsidP="007E3F2D">
      <w:pPr>
        <w:pStyle w:val="BodyText"/>
        <w:numPr>
          <w:ilvl w:val="0"/>
          <w:numId w:val="15"/>
        </w:numPr>
        <w:spacing w:line="360" w:lineRule="auto"/>
        <w:jc w:val="both"/>
        <w:rPr>
          <w:rFonts w:ascii="Arial" w:hAnsi="Arial" w:cs="Arial"/>
          <w:lang w:val="es-MX"/>
        </w:rPr>
      </w:pPr>
      <w:r>
        <w:rPr>
          <w:rFonts w:ascii="Arial" w:hAnsi="Arial" w:cs="Arial"/>
          <w:lang w:val="es-MX"/>
        </w:rPr>
        <w:lastRenderedPageBreak/>
        <w:t>Django presenta un enrutador de URL incorporado que puede manejar las solicitudes del cliente y dirigirlas a las vistas apropiadas.</w:t>
      </w:r>
    </w:p>
    <w:p w:rsidR="00232ED7" w:rsidRDefault="009228B1" w:rsidP="007E3F2D">
      <w:pPr>
        <w:pStyle w:val="BodyText"/>
        <w:numPr>
          <w:ilvl w:val="0"/>
          <w:numId w:val="15"/>
        </w:numPr>
        <w:spacing w:line="360" w:lineRule="auto"/>
        <w:jc w:val="both"/>
        <w:rPr>
          <w:rFonts w:ascii="Arial" w:hAnsi="Arial" w:cs="Arial"/>
          <w:lang w:val="es-MX"/>
        </w:rPr>
      </w:pPr>
      <w:r>
        <w:rPr>
          <w:rFonts w:ascii="Arial" w:hAnsi="Arial" w:cs="Arial"/>
          <w:lang w:val="es-MX"/>
        </w:rPr>
        <w:t>Django proporciona un administrador web incorporado que permite gestionar fácilmente los datos de la aplicación</w:t>
      </w:r>
      <w:r w:rsidR="002766A0">
        <w:rPr>
          <w:rFonts w:ascii="Arial" w:hAnsi="Arial" w:cs="Arial"/>
          <w:lang w:val="es-MX"/>
        </w:rPr>
        <w:t>.</w:t>
      </w:r>
    </w:p>
    <w:p w:rsidR="00847B83" w:rsidRDefault="009228B1" w:rsidP="007E3F2D">
      <w:pPr>
        <w:pStyle w:val="BodyText"/>
        <w:numPr>
          <w:ilvl w:val="0"/>
          <w:numId w:val="15"/>
        </w:numPr>
        <w:spacing w:line="360" w:lineRule="auto"/>
        <w:jc w:val="both"/>
        <w:rPr>
          <w:rFonts w:ascii="Arial" w:hAnsi="Arial" w:cs="Arial"/>
          <w:lang w:val="es-MX"/>
        </w:rPr>
      </w:pPr>
      <w:r>
        <w:rPr>
          <w:rFonts w:ascii="Arial" w:hAnsi="Arial" w:cs="Arial"/>
          <w:lang w:val="es-MX"/>
        </w:rPr>
        <w:t xml:space="preserve">Incorpora medidas de seguridad </w:t>
      </w:r>
      <w:r w:rsidR="00847B83">
        <w:rPr>
          <w:rFonts w:ascii="Arial" w:hAnsi="Arial" w:cs="Arial"/>
          <w:lang w:val="es-MX"/>
        </w:rPr>
        <w:t>para proteger las aplicaciones web contra vulnerabilidades comunes, como XSS y CSRF.</w:t>
      </w:r>
    </w:p>
    <w:p w:rsidR="009228B1" w:rsidRDefault="00847B83" w:rsidP="007E3F2D">
      <w:pPr>
        <w:pStyle w:val="BodyText"/>
        <w:numPr>
          <w:ilvl w:val="0"/>
          <w:numId w:val="15"/>
        </w:numPr>
        <w:spacing w:line="360" w:lineRule="auto"/>
        <w:jc w:val="both"/>
        <w:rPr>
          <w:rFonts w:ascii="Arial" w:hAnsi="Arial" w:cs="Arial"/>
          <w:lang w:val="es-MX"/>
        </w:rPr>
      </w:pPr>
      <w:r>
        <w:rPr>
          <w:rFonts w:ascii="Arial" w:hAnsi="Arial" w:cs="Arial"/>
          <w:lang w:val="es-MX"/>
        </w:rPr>
        <w:t xml:space="preserve">Cuenta con una gran comunidad de desarrolladores que contribuyen con su código y brindan soporte a otros desarrolladores. </w:t>
      </w:r>
    </w:p>
    <w:p w:rsidR="00232ED7" w:rsidRDefault="00232ED7">
      <w:pPr>
        <w:pStyle w:val="BodyText"/>
        <w:spacing w:line="360" w:lineRule="auto"/>
        <w:ind w:firstLine="0"/>
        <w:jc w:val="both"/>
        <w:rPr>
          <w:rFonts w:ascii="Arial" w:hAnsi="Arial" w:cs="Arial"/>
          <w:b/>
          <w:bCs/>
          <w:lang w:val="es-MX"/>
        </w:rPr>
      </w:pPr>
    </w:p>
    <w:p w:rsidR="00232ED7" w:rsidRDefault="002E42DE">
      <w:pPr>
        <w:pStyle w:val="BodyText"/>
        <w:spacing w:line="360" w:lineRule="auto"/>
        <w:ind w:firstLine="0"/>
        <w:jc w:val="both"/>
        <w:rPr>
          <w:rFonts w:ascii="Arial" w:hAnsi="Arial" w:cs="Arial"/>
          <w:b/>
          <w:bCs/>
          <w:lang w:val="es-MX"/>
        </w:rPr>
      </w:pPr>
      <w:r>
        <w:rPr>
          <w:rFonts w:ascii="Arial" w:hAnsi="Arial" w:cs="Arial"/>
          <w:b/>
          <w:bCs/>
          <w:lang w:val="es-MX"/>
        </w:rPr>
        <w:t>I.4.7</w:t>
      </w:r>
      <w:r w:rsidR="002766A0">
        <w:rPr>
          <w:rFonts w:ascii="Arial" w:hAnsi="Arial" w:cs="Arial"/>
          <w:b/>
          <w:bCs/>
          <w:lang w:val="es-MX"/>
        </w:rPr>
        <w:t xml:space="preserve"> </w:t>
      </w:r>
      <w:proofErr w:type="spellStart"/>
      <w:r w:rsidR="002766A0">
        <w:rPr>
          <w:rFonts w:ascii="Arial" w:hAnsi="Arial" w:cs="Arial"/>
          <w:b/>
          <w:bCs/>
          <w:lang w:val="es-MX"/>
        </w:rPr>
        <w:t>Bootstrap</w:t>
      </w:r>
      <w:proofErr w:type="spellEnd"/>
      <w:r w:rsidR="002766A0">
        <w:rPr>
          <w:rFonts w:ascii="Arial" w:hAnsi="Arial" w:cs="Arial"/>
          <w:b/>
          <w:bCs/>
          <w:lang w:val="es-MX"/>
        </w:rPr>
        <w:t xml:space="preserve"> v5.1:</w:t>
      </w:r>
    </w:p>
    <w:p w:rsidR="00232ED7" w:rsidRDefault="002766A0">
      <w:pPr>
        <w:pStyle w:val="BodyText"/>
        <w:spacing w:line="360" w:lineRule="auto"/>
        <w:ind w:firstLine="0"/>
        <w:jc w:val="both"/>
        <w:rPr>
          <w:rFonts w:ascii="Arial" w:hAnsi="Arial" w:cs="Arial"/>
          <w:lang w:val="es-MX"/>
        </w:rPr>
      </w:pPr>
      <w:proofErr w:type="spellStart"/>
      <w:r>
        <w:rPr>
          <w:rFonts w:ascii="Arial" w:hAnsi="Arial" w:cs="Arial"/>
          <w:lang w:val="es-MX"/>
        </w:rPr>
        <w:t>Bootstrap</w:t>
      </w:r>
      <w:proofErr w:type="spellEnd"/>
      <w:r>
        <w:rPr>
          <w:rFonts w:ascii="Arial" w:hAnsi="Arial" w:cs="Arial"/>
          <w:lang w:val="es-MX"/>
        </w:rPr>
        <w:t xml:space="preserve"> es un </w:t>
      </w:r>
      <w:proofErr w:type="spellStart"/>
      <w:r>
        <w:rPr>
          <w:rFonts w:ascii="Arial" w:hAnsi="Arial" w:cs="Arial"/>
          <w:lang w:val="es-MX"/>
        </w:rPr>
        <w:t>framework</w:t>
      </w:r>
      <w:proofErr w:type="spellEnd"/>
      <w:r>
        <w:rPr>
          <w:rFonts w:ascii="Arial" w:hAnsi="Arial" w:cs="Arial"/>
          <w:lang w:val="es-MX"/>
        </w:rPr>
        <w:t xml:space="preserve"> de diseño web de código abierto que se utiliza para crear sitios web y aplicaciones móviles </w:t>
      </w:r>
      <w:r w:rsidR="00157855">
        <w:rPr>
          <w:rFonts w:ascii="Arial" w:hAnsi="Arial" w:cs="Arial"/>
          <w:lang w:val="es-MX"/>
        </w:rPr>
        <w:t>responsivas</w:t>
      </w:r>
      <w:r>
        <w:rPr>
          <w:rFonts w:ascii="Arial" w:hAnsi="Arial" w:cs="Arial"/>
          <w:lang w:val="es-MX"/>
        </w:rPr>
        <w:t xml:space="preserve"> y con un diseño atractivo. Sus características principales son: Diseño responsivo, cuenta con una amplia variedad de componentes predefinidos, permite su personalización por el desarrollador en cuestión, cuenta con una documentación completa y detallada y es compatible con una amplia variedad de navegadores. </w:t>
      </w:r>
      <w:proofErr w:type="spellStart"/>
      <w:r>
        <w:rPr>
          <w:rFonts w:ascii="Arial" w:hAnsi="Arial" w:cs="Arial"/>
          <w:lang w:val="es-MX"/>
        </w:rPr>
        <w:t>Bootstrap</w:t>
      </w:r>
      <w:proofErr w:type="spellEnd"/>
      <w:r>
        <w:rPr>
          <w:rFonts w:ascii="Arial" w:hAnsi="Arial" w:cs="Arial"/>
          <w:lang w:val="es-MX"/>
        </w:rPr>
        <w:t xml:space="preserve"> es una herramienta muy útil para los desarrolladores web que buscan crear sitios web modernos y atractivos de manera rápida y eficiente.</w:t>
      </w:r>
    </w:p>
    <w:p w:rsidR="00F15D05" w:rsidRDefault="00F15D05">
      <w:pPr>
        <w:pStyle w:val="BodyText"/>
        <w:spacing w:line="360" w:lineRule="auto"/>
        <w:ind w:firstLine="0"/>
        <w:jc w:val="both"/>
        <w:rPr>
          <w:rFonts w:ascii="Arial" w:hAnsi="Arial" w:cs="Arial"/>
          <w:lang w:val="es-MX"/>
        </w:rPr>
      </w:pPr>
    </w:p>
    <w:p w:rsidR="00F15D05" w:rsidRPr="00CE445B" w:rsidRDefault="00F15D05">
      <w:pPr>
        <w:pStyle w:val="BodyText"/>
        <w:spacing w:line="360" w:lineRule="auto"/>
        <w:ind w:firstLine="0"/>
        <w:jc w:val="both"/>
        <w:rPr>
          <w:rFonts w:ascii="Arial" w:hAnsi="Arial" w:cs="Arial"/>
          <w:b/>
          <w:lang w:val="en-US"/>
        </w:rPr>
      </w:pPr>
      <w:r w:rsidRPr="00CE445B">
        <w:rPr>
          <w:rFonts w:ascii="Arial" w:hAnsi="Arial" w:cs="Arial"/>
          <w:b/>
          <w:lang w:val="en-US"/>
        </w:rPr>
        <w:t>I.4.8 DB Browser (SQLite)</w:t>
      </w:r>
      <w:r w:rsidR="00CE445B" w:rsidRPr="00CE445B">
        <w:rPr>
          <w:rFonts w:ascii="Arial" w:hAnsi="Arial" w:cs="Arial"/>
          <w:b/>
          <w:lang w:val="en-US"/>
        </w:rPr>
        <w:t xml:space="preserve"> v3.12.2</w:t>
      </w:r>
      <w:r w:rsidRPr="00CE445B">
        <w:rPr>
          <w:rFonts w:ascii="Arial" w:hAnsi="Arial" w:cs="Arial"/>
          <w:b/>
          <w:lang w:val="en-US"/>
        </w:rPr>
        <w:t>:</w:t>
      </w:r>
    </w:p>
    <w:p w:rsidR="00F15D05" w:rsidRPr="00E94204" w:rsidRDefault="00E94204">
      <w:pPr>
        <w:pStyle w:val="BodyText"/>
        <w:spacing w:line="360" w:lineRule="auto"/>
        <w:ind w:firstLine="0"/>
        <w:jc w:val="both"/>
        <w:rPr>
          <w:rFonts w:ascii="Arial" w:hAnsi="Arial" w:cs="Arial"/>
          <w:lang w:val="es-CU"/>
        </w:rPr>
      </w:pPr>
      <w:r w:rsidRPr="00E94204">
        <w:rPr>
          <w:rFonts w:ascii="Arial" w:hAnsi="Arial" w:cs="Arial"/>
          <w:lang w:val="es-CU"/>
        </w:rPr>
        <w:t>DB Browser for SQLite es una aplicación gratuita y de código abierto diseñada para facilitar la creación y administración de las bases de datos con SQLite</w:t>
      </w:r>
      <w:r>
        <w:rPr>
          <w:rFonts w:ascii="Arial" w:hAnsi="Arial" w:cs="Arial"/>
          <w:lang w:val="es-CU"/>
        </w:rPr>
        <w:t>. F</w:t>
      </w:r>
      <w:r w:rsidRPr="00E94204">
        <w:rPr>
          <w:rFonts w:ascii="Arial" w:hAnsi="Arial" w:cs="Arial"/>
          <w:lang w:val="es-CU"/>
        </w:rPr>
        <w:t>unciona con una interfaz muy clara y sencilla de utilizar, basada en tablas como las que podemos encontrar en Excel de manera que tanto usuarios sin mucha experiencia en la creación y administración de bases de datos, como los desarrolladores más avanzados</w:t>
      </w:r>
      <w:r>
        <w:rPr>
          <w:rFonts w:ascii="Arial" w:hAnsi="Arial" w:cs="Arial"/>
          <w:lang w:val="es-CU"/>
        </w:rPr>
        <w:t>,</w:t>
      </w:r>
      <w:r w:rsidRPr="00E94204">
        <w:rPr>
          <w:rFonts w:ascii="Arial" w:hAnsi="Arial" w:cs="Arial"/>
          <w:lang w:val="es-CU"/>
        </w:rPr>
        <w:t xml:space="preserve"> puedan trabajar cómodamente con sus bases de datos</w:t>
      </w:r>
      <w:r>
        <w:rPr>
          <w:rFonts w:ascii="Arial" w:hAnsi="Arial" w:cs="Arial"/>
          <w:lang w:val="es-CU"/>
        </w:rPr>
        <w:t>.</w:t>
      </w:r>
    </w:p>
    <w:p w:rsidR="00F15D05" w:rsidRPr="00E94204" w:rsidRDefault="00F15D05">
      <w:pPr>
        <w:pStyle w:val="BodyText"/>
        <w:spacing w:line="360" w:lineRule="auto"/>
        <w:ind w:firstLine="0"/>
        <w:jc w:val="both"/>
        <w:rPr>
          <w:rFonts w:ascii="Arial" w:hAnsi="Arial" w:cs="Arial"/>
          <w:lang w:val="es-CU"/>
        </w:rPr>
      </w:pPr>
    </w:p>
    <w:p w:rsidR="00232ED7" w:rsidRDefault="002766A0">
      <w:pPr>
        <w:pStyle w:val="BodyText"/>
        <w:spacing w:line="360" w:lineRule="auto"/>
        <w:ind w:firstLine="0"/>
        <w:jc w:val="both"/>
        <w:rPr>
          <w:rFonts w:ascii="Arial" w:hAnsi="Arial" w:cs="Arial"/>
          <w:b/>
          <w:bCs/>
          <w:lang w:val="es-MX"/>
        </w:rPr>
      </w:pPr>
      <w:r>
        <w:rPr>
          <w:rFonts w:ascii="Arial" w:hAnsi="Arial" w:cs="Arial"/>
          <w:b/>
          <w:bCs/>
          <w:lang w:val="es-MX"/>
        </w:rPr>
        <w:t>Lenguajes de programación:</w:t>
      </w:r>
    </w:p>
    <w:p w:rsidR="00232ED7" w:rsidRDefault="00586730">
      <w:pPr>
        <w:pStyle w:val="BodyText"/>
        <w:spacing w:line="360" w:lineRule="auto"/>
        <w:ind w:firstLine="0"/>
        <w:jc w:val="both"/>
        <w:rPr>
          <w:rFonts w:ascii="Arial" w:hAnsi="Arial" w:cs="Arial"/>
          <w:b/>
          <w:bCs/>
          <w:lang w:val="es-MX"/>
        </w:rPr>
      </w:pPr>
      <w:r>
        <w:rPr>
          <w:rFonts w:ascii="Arial" w:hAnsi="Arial" w:cs="Arial"/>
          <w:b/>
          <w:bCs/>
          <w:lang w:val="es-MX"/>
        </w:rPr>
        <w:t>I.4.9</w:t>
      </w:r>
      <w:r w:rsidR="002766A0">
        <w:rPr>
          <w:rFonts w:ascii="Arial" w:hAnsi="Arial" w:cs="Arial"/>
          <w:b/>
          <w:bCs/>
          <w:lang w:val="es-MX"/>
        </w:rPr>
        <w:t xml:space="preserve"> </w:t>
      </w:r>
      <w:proofErr w:type="spellStart"/>
      <w:r w:rsidR="008808AD">
        <w:rPr>
          <w:rFonts w:ascii="Arial" w:hAnsi="Arial" w:cs="Arial"/>
          <w:b/>
          <w:bCs/>
          <w:lang w:val="es-MX"/>
        </w:rPr>
        <w:t>Python</w:t>
      </w:r>
      <w:proofErr w:type="spellEnd"/>
      <w:r w:rsidR="008808AD">
        <w:rPr>
          <w:rFonts w:ascii="Arial" w:hAnsi="Arial" w:cs="Arial"/>
          <w:b/>
          <w:bCs/>
          <w:lang w:val="es-MX"/>
        </w:rPr>
        <w:t xml:space="preserve"> v</w:t>
      </w:r>
      <w:r w:rsidR="00BB5D14">
        <w:rPr>
          <w:rFonts w:ascii="Arial" w:hAnsi="Arial" w:cs="Arial"/>
          <w:b/>
          <w:bCs/>
          <w:lang w:val="es-MX"/>
        </w:rPr>
        <w:t>3</w:t>
      </w:r>
      <w:r w:rsidR="000B0E08">
        <w:rPr>
          <w:rFonts w:ascii="Arial" w:hAnsi="Arial" w:cs="Arial"/>
          <w:b/>
          <w:bCs/>
          <w:lang w:val="es-MX"/>
        </w:rPr>
        <w:t>.</w:t>
      </w:r>
      <w:r w:rsidR="00BB5D14">
        <w:rPr>
          <w:rFonts w:ascii="Arial" w:hAnsi="Arial" w:cs="Arial"/>
          <w:b/>
          <w:bCs/>
          <w:lang w:val="es-MX"/>
        </w:rPr>
        <w:t>11</w:t>
      </w:r>
      <w:r w:rsidR="000B0E08">
        <w:rPr>
          <w:rFonts w:ascii="Arial" w:hAnsi="Arial" w:cs="Arial"/>
          <w:b/>
          <w:bCs/>
          <w:lang w:val="es-MX"/>
        </w:rPr>
        <w:t>.4</w:t>
      </w:r>
      <w:r w:rsidR="002766A0">
        <w:rPr>
          <w:rFonts w:ascii="Arial" w:hAnsi="Arial" w:cs="Arial"/>
          <w:b/>
          <w:bCs/>
          <w:lang w:val="es-MX"/>
        </w:rPr>
        <w:t>:</w:t>
      </w:r>
    </w:p>
    <w:p w:rsidR="00232ED7" w:rsidRDefault="008808AD">
      <w:pPr>
        <w:pStyle w:val="BodyText"/>
        <w:spacing w:line="360" w:lineRule="auto"/>
        <w:ind w:firstLine="0"/>
        <w:jc w:val="both"/>
        <w:rPr>
          <w:rFonts w:ascii="Arial" w:hAnsi="Arial" w:cs="Arial"/>
          <w:lang w:val="es-MX"/>
        </w:rPr>
      </w:pPr>
      <w:proofErr w:type="spellStart"/>
      <w:r>
        <w:rPr>
          <w:rFonts w:ascii="Arial" w:hAnsi="Arial" w:cs="Arial"/>
          <w:lang w:val="es-MX"/>
        </w:rPr>
        <w:t>Python</w:t>
      </w:r>
      <w:proofErr w:type="spellEnd"/>
      <w:r w:rsidR="002766A0">
        <w:rPr>
          <w:rFonts w:ascii="Arial" w:hAnsi="Arial" w:cs="Arial"/>
          <w:lang w:val="es-MX"/>
        </w:rPr>
        <w:t xml:space="preserve"> es un lenguaje de programación de código abierto y gratuito que se utiliza principalmente para crear aplicaciones web dinámicas y sitios web interactivos. Sus </w:t>
      </w:r>
      <w:r w:rsidR="002766A0">
        <w:rPr>
          <w:rFonts w:ascii="Arial" w:hAnsi="Arial" w:cs="Arial"/>
          <w:lang w:val="es-MX"/>
        </w:rPr>
        <w:lastRenderedPageBreak/>
        <w:t xml:space="preserve">principales características son: Es un lenguaje de programación del lado del servidor, relativamente fácil de aprender y utilizar, presenta gran cantidad de recursos disponibles y se integra </w:t>
      </w:r>
      <w:r w:rsidR="007E3F2D">
        <w:rPr>
          <w:rFonts w:ascii="Arial" w:hAnsi="Arial" w:cs="Arial"/>
          <w:lang w:val="es-MX"/>
        </w:rPr>
        <w:t>fácilmente</w:t>
      </w:r>
      <w:r w:rsidR="002766A0">
        <w:rPr>
          <w:rFonts w:ascii="Arial" w:hAnsi="Arial" w:cs="Arial"/>
          <w:lang w:val="es-MX"/>
        </w:rPr>
        <w:t xml:space="preserve"> con otras tecnologías web como HTML, CSS, JavaScript y bases de datos. Por todas las características antes mencionadas es un lenguaje de programación popular entre los desarrolladores.</w:t>
      </w:r>
    </w:p>
    <w:p w:rsidR="00232ED7" w:rsidRDefault="00586730">
      <w:pPr>
        <w:pStyle w:val="BodyText"/>
        <w:spacing w:line="360" w:lineRule="auto"/>
        <w:ind w:firstLine="0"/>
        <w:jc w:val="both"/>
        <w:rPr>
          <w:rFonts w:ascii="Arial" w:hAnsi="Arial" w:cs="Arial"/>
          <w:b/>
          <w:bCs/>
          <w:lang w:val="es-MX"/>
        </w:rPr>
      </w:pPr>
      <w:r>
        <w:rPr>
          <w:rFonts w:ascii="Arial" w:hAnsi="Arial" w:cs="Arial"/>
          <w:b/>
          <w:bCs/>
          <w:lang w:val="es-MX"/>
        </w:rPr>
        <w:t>I.4.10</w:t>
      </w:r>
      <w:r w:rsidR="002766A0">
        <w:rPr>
          <w:rFonts w:ascii="Arial" w:hAnsi="Arial" w:cs="Arial"/>
          <w:b/>
          <w:bCs/>
          <w:lang w:val="es-MX"/>
        </w:rPr>
        <w:t xml:space="preserve"> </w:t>
      </w:r>
      <w:proofErr w:type="spellStart"/>
      <w:r w:rsidR="00196664">
        <w:rPr>
          <w:rFonts w:ascii="Arial" w:hAnsi="Arial" w:cs="Arial"/>
          <w:b/>
          <w:bCs/>
          <w:lang w:val="es-MX"/>
        </w:rPr>
        <w:t>SQLite</w:t>
      </w:r>
      <w:proofErr w:type="spellEnd"/>
      <w:r w:rsidR="00196664">
        <w:rPr>
          <w:rFonts w:ascii="Arial" w:hAnsi="Arial" w:cs="Arial"/>
          <w:b/>
          <w:bCs/>
          <w:lang w:val="es-MX"/>
        </w:rPr>
        <w:t xml:space="preserve"> v3.35.5</w:t>
      </w:r>
      <w:r w:rsidR="002E42DE">
        <w:rPr>
          <w:rFonts w:ascii="Arial" w:hAnsi="Arial" w:cs="Arial"/>
          <w:b/>
          <w:bCs/>
          <w:lang w:val="es-MX"/>
        </w:rPr>
        <w:t>:</w:t>
      </w:r>
    </w:p>
    <w:p w:rsidR="00E94204" w:rsidRDefault="00E94204">
      <w:pPr>
        <w:pStyle w:val="BodyText"/>
        <w:spacing w:line="360" w:lineRule="auto"/>
        <w:ind w:firstLine="0"/>
        <w:jc w:val="both"/>
        <w:rPr>
          <w:rFonts w:ascii="Arial" w:hAnsi="Arial" w:cs="Arial"/>
          <w:lang w:val="es-MX"/>
        </w:rPr>
      </w:pPr>
      <w:proofErr w:type="spellStart"/>
      <w:r w:rsidRPr="00E94204">
        <w:rPr>
          <w:rFonts w:ascii="Arial" w:hAnsi="Arial" w:cs="Arial"/>
          <w:lang w:val="es-MX"/>
        </w:rPr>
        <w:t>SQLite</w:t>
      </w:r>
      <w:proofErr w:type="spellEnd"/>
      <w:r w:rsidRPr="00E94204">
        <w:rPr>
          <w:rFonts w:ascii="Arial" w:hAnsi="Arial" w:cs="Arial"/>
          <w:lang w:val="es-MX"/>
        </w:rPr>
        <w:t xml:space="preserve"> es una herramienta de software libre, que permite almacenar información en dispositivos empotrados de una forma sencilla, eficaz, potente, rápida y en equipos con pocas capacidades de hardware, como puede ser una PDA o un teléfono celular</w:t>
      </w:r>
      <w:r>
        <w:rPr>
          <w:rFonts w:ascii="Arial" w:hAnsi="Arial" w:cs="Arial"/>
          <w:lang w:val="es-MX"/>
        </w:rPr>
        <w:t xml:space="preserve">. </w:t>
      </w:r>
      <w:proofErr w:type="spellStart"/>
      <w:r w:rsidRPr="00E94204">
        <w:rPr>
          <w:rFonts w:ascii="Arial" w:hAnsi="Arial" w:cs="Arial"/>
          <w:lang w:val="es-MX"/>
        </w:rPr>
        <w:t>SQLite</w:t>
      </w:r>
      <w:proofErr w:type="spellEnd"/>
      <w:r w:rsidRPr="00E94204">
        <w:rPr>
          <w:rFonts w:ascii="Arial" w:hAnsi="Arial" w:cs="Arial"/>
          <w:lang w:val="es-MX"/>
        </w:rPr>
        <w:t xml:space="preserve"> es uno de los motores de bases de datos SQL gratuito y de código abierto más conocidos y utilizados en toda la red. Este motor se caracteriza principalmente por incluir todo lo necesario para funcionar con unos clics, además de no necesitar un servidor ni complicadas configuraciones para funcionar al 100% y de forma segura</w:t>
      </w:r>
      <w:r>
        <w:rPr>
          <w:rFonts w:ascii="Arial" w:hAnsi="Arial" w:cs="Arial"/>
          <w:lang w:val="es-MX"/>
        </w:rPr>
        <w:t>.</w:t>
      </w:r>
    </w:p>
    <w:p w:rsidR="007E3F2D" w:rsidRDefault="00586730">
      <w:pPr>
        <w:pStyle w:val="BodyText"/>
        <w:spacing w:line="360" w:lineRule="auto"/>
        <w:ind w:firstLine="0"/>
        <w:jc w:val="both"/>
        <w:rPr>
          <w:rFonts w:ascii="Arial" w:hAnsi="Arial" w:cs="Arial"/>
          <w:b/>
          <w:lang w:val="es-MX"/>
        </w:rPr>
      </w:pPr>
      <w:r>
        <w:rPr>
          <w:rFonts w:ascii="Arial" w:hAnsi="Arial" w:cs="Arial"/>
          <w:b/>
          <w:lang w:val="es-MX"/>
        </w:rPr>
        <w:t>I.4.11</w:t>
      </w:r>
      <w:r w:rsidR="007E3F2D">
        <w:rPr>
          <w:rFonts w:ascii="Arial" w:hAnsi="Arial" w:cs="Arial"/>
          <w:b/>
          <w:lang w:val="es-MX"/>
        </w:rPr>
        <w:t xml:space="preserve"> JavaScript:</w:t>
      </w:r>
    </w:p>
    <w:p w:rsidR="007E3F2D" w:rsidRDefault="005C1F0C">
      <w:pPr>
        <w:pStyle w:val="BodyText"/>
        <w:spacing w:line="360" w:lineRule="auto"/>
        <w:ind w:firstLine="0"/>
        <w:jc w:val="both"/>
        <w:rPr>
          <w:rFonts w:ascii="Arial" w:hAnsi="Arial" w:cs="Arial"/>
          <w:lang w:val="es-MX"/>
        </w:rPr>
      </w:pPr>
      <w:r>
        <w:rPr>
          <w:rFonts w:ascii="Arial" w:hAnsi="Arial" w:cs="Arial"/>
          <w:lang w:val="es-MX"/>
        </w:rPr>
        <w:t>JavaScript es un lenguaje de programación interpretado, lo que significa, que no necesita ser compilado antes de ser ejecutado. Concede la creación de objetos y la definición de clases. Una de sus principales características es ser un lenguaje dinámico, permitiendo que las variables puedan cambiar su tipo en tiempo de ejecución. Puede ser usado en diferentes sistemas operativos y navegadores web otorgando una visión multiplataforma. Es utilizado principalmente en el desarrollo web</w:t>
      </w:r>
      <w:r w:rsidR="00417DB4">
        <w:rPr>
          <w:rFonts w:ascii="Arial" w:hAnsi="Arial" w:cs="Arial"/>
          <w:lang w:val="es-MX"/>
        </w:rPr>
        <w:t>.</w:t>
      </w:r>
    </w:p>
    <w:p w:rsidR="004F7B47" w:rsidRDefault="002E13C4" w:rsidP="004F7B47">
      <w:pPr>
        <w:pStyle w:val="BodyText"/>
        <w:spacing w:line="360" w:lineRule="auto"/>
        <w:ind w:firstLine="0"/>
        <w:jc w:val="both"/>
        <w:rPr>
          <w:rFonts w:ascii="Arial" w:hAnsi="Arial" w:cs="Arial"/>
          <w:b/>
          <w:lang w:val="es-MX"/>
        </w:rPr>
      </w:pPr>
      <w:r>
        <w:rPr>
          <w:rFonts w:ascii="Arial" w:hAnsi="Arial" w:cs="Arial"/>
          <w:b/>
          <w:lang w:val="es-MX"/>
        </w:rPr>
        <w:t>Herramientas de pruebas y validación de la propuesta de solución:</w:t>
      </w:r>
    </w:p>
    <w:p w:rsidR="004F7B47" w:rsidRPr="004F7B47" w:rsidRDefault="002E13C4" w:rsidP="004F7B47">
      <w:pPr>
        <w:pStyle w:val="BodyText"/>
        <w:spacing w:line="360" w:lineRule="auto"/>
        <w:ind w:firstLine="0"/>
        <w:jc w:val="both"/>
        <w:rPr>
          <w:rFonts w:ascii="Arial" w:hAnsi="Arial" w:cs="Arial"/>
          <w:lang w:val="es-CU"/>
        </w:rPr>
      </w:pPr>
      <w:r w:rsidRPr="004F7B47">
        <w:rPr>
          <w:rFonts w:ascii="Arial" w:hAnsi="Arial" w:cs="Arial"/>
          <w:b/>
          <w:lang w:val="es-CU"/>
        </w:rPr>
        <w:t>I.4.12 Acunetix Trial Edition v</w:t>
      </w:r>
      <w:r w:rsidR="003D5A6E" w:rsidRPr="004F7B47">
        <w:rPr>
          <w:rFonts w:ascii="Arial" w:hAnsi="Arial" w:cs="Arial"/>
          <w:b/>
          <w:lang w:val="es-CU"/>
        </w:rPr>
        <w:t>11</w:t>
      </w:r>
      <w:r w:rsidRPr="004F7B47">
        <w:rPr>
          <w:rFonts w:ascii="Arial" w:hAnsi="Arial" w:cs="Arial"/>
          <w:b/>
          <w:lang w:val="es-CU"/>
        </w:rPr>
        <w:t>:</w:t>
      </w:r>
      <w:r w:rsidR="004F7B47" w:rsidRPr="004F7B47">
        <w:rPr>
          <w:rFonts w:ascii="Arial" w:hAnsi="Arial" w:cs="Arial"/>
          <w:b/>
          <w:lang w:val="es-CU"/>
        </w:rPr>
        <w:t xml:space="preserve"> </w:t>
      </w:r>
      <w:r w:rsidR="004F7B47" w:rsidRPr="004F7B47">
        <w:rPr>
          <w:rFonts w:ascii="Arial" w:hAnsi="Arial" w:cs="Arial"/>
          <w:lang w:val="es-CU"/>
        </w:rPr>
        <w:t>Acunetix es el escáner de vulnerabilidades web más maduro del mercado, desarrollado por un equipo especializado desde 2005. El motor está construido con C ++, lo que significa que es mucho más rápido que otras soluciones</w:t>
      </w:r>
      <w:r w:rsidR="004F7B47">
        <w:rPr>
          <w:rFonts w:ascii="Arial" w:hAnsi="Arial" w:cs="Arial"/>
          <w:lang w:val="es-CU"/>
        </w:rPr>
        <w:t xml:space="preserve"> </w:t>
      </w:r>
      <w:r w:rsidR="004F7B47">
        <w:rPr>
          <w:rFonts w:ascii="Arial" w:hAnsi="Arial" w:cs="Arial"/>
          <w:lang w:val="es-CU"/>
        </w:rPr>
        <w:fldChar w:fldCharType="begin"/>
      </w:r>
      <w:r w:rsidR="00595583">
        <w:rPr>
          <w:rFonts w:ascii="Arial" w:hAnsi="Arial" w:cs="Arial"/>
          <w:lang w:val="es-CU"/>
        </w:rPr>
        <w:instrText xml:space="preserve"> ADDIN ZOTERO_ITEM CSL_CITATION {"citationID":"w6YtcksE","properties":{"formattedCitation":"({\\i{}\\uc0\\u191{}Que es Acunetix?}, 2021)","plainCitation":"(¿Que es Acunetix?, 2021)","noteIndex":0},"citationItems":[{"id":"Jxzjd3cH/0QXiqLB3","uris":["http://zotero.org/users/local/TwduRvc1/items/HXH2NNR2"],"itemData":{"id":9,"type":"webpage","abstract":"¿Que es Acunetix? .. es una solución de pruebas de seguridad de aplicaciones que lo ayuda a abordar las vulnerabilidades en todos sus activos web críticos. Acunetix es el escáner de vulnerabilidades web más maduro del mercado, desarrollado por un…","container-title":"NORTH NETWORKS","language":"es","note":"section: Que es","title":"¿Que es Acunetix?, Pruebas de Vulnerabilidad Web","title-short":"¿Que es Acunetix?","URL":"https://www.north-networks.com/que-es-acunetix/","accessed":{"date-parts":[["2023",9,28]]},"issued":{"date-parts":[["2021",7,16]]}}}],"schema":"https://github.com/citation-style-language/schema/raw/master/csl-citation.json"} </w:instrText>
      </w:r>
      <w:r w:rsidR="004F7B47">
        <w:rPr>
          <w:rFonts w:ascii="Arial" w:hAnsi="Arial" w:cs="Arial"/>
          <w:lang w:val="es-CU"/>
        </w:rPr>
        <w:fldChar w:fldCharType="separate"/>
      </w:r>
      <w:r w:rsidR="004F7B47" w:rsidRPr="004F7B47">
        <w:rPr>
          <w:rFonts w:ascii="Arial" w:hAnsi="Arial" w:cs="Arial"/>
        </w:rPr>
        <w:t>(</w:t>
      </w:r>
      <w:r w:rsidR="004F7B47" w:rsidRPr="004F7B47">
        <w:rPr>
          <w:rFonts w:ascii="Arial" w:hAnsi="Arial" w:cs="Arial"/>
          <w:i/>
          <w:iCs/>
        </w:rPr>
        <w:t>¿Que es Acunetix?</w:t>
      </w:r>
      <w:r w:rsidR="004F7B47" w:rsidRPr="004F7B47">
        <w:rPr>
          <w:rFonts w:ascii="Arial" w:hAnsi="Arial" w:cs="Arial"/>
        </w:rPr>
        <w:t>, 2021)</w:t>
      </w:r>
      <w:r w:rsidR="004F7B47">
        <w:rPr>
          <w:rFonts w:ascii="Arial" w:hAnsi="Arial" w:cs="Arial"/>
          <w:lang w:val="es-CU"/>
        </w:rPr>
        <w:fldChar w:fldCharType="end"/>
      </w:r>
      <w:r w:rsidR="004F7B47" w:rsidRPr="004F7B47">
        <w:rPr>
          <w:rFonts w:ascii="Arial" w:hAnsi="Arial" w:cs="Arial"/>
          <w:lang w:val="es-CU"/>
        </w:rPr>
        <w:t>.</w:t>
      </w:r>
      <w:r w:rsidR="004F7B47">
        <w:rPr>
          <w:rFonts w:ascii="Arial" w:hAnsi="Arial" w:cs="Arial"/>
          <w:lang w:val="es-CU"/>
        </w:rPr>
        <w:t xml:space="preserve"> </w:t>
      </w:r>
      <w:r w:rsidR="004F7B47" w:rsidRPr="004F7B47">
        <w:rPr>
          <w:rFonts w:ascii="Arial" w:hAnsi="Arial" w:cs="Arial"/>
          <w:lang w:val="es-CU"/>
        </w:rPr>
        <w:t>Acunetix es una solución de seguridad de aplicaciones web todo en uno, totalmente automatizada que le permite realizar escaneos de aplicaciones web de caja negra, caja gris (IAST), del lado del cliente y fuera de banda</w:t>
      </w:r>
      <w:r w:rsidR="004F7B47">
        <w:rPr>
          <w:rFonts w:ascii="Arial" w:hAnsi="Arial" w:cs="Arial"/>
          <w:lang w:val="es-CU"/>
        </w:rPr>
        <w:t xml:space="preserve"> </w:t>
      </w:r>
      <w:r w:rsidR="004F7B47">
        <w:rPr>
          <w:rFonts w:ascii="Arial" w:hAnsi="Arial" w:cs="Arial"/>
          <w:lang w:val="es-CU"/>
        </w:rPr>
        <w:fldChar w:fldCharType="begin"/>
      </w:r>
      <w:r w:rsidR="00595583">
        <w:rPr>
          <w:rFonts w:ascii="Arial" w:hAnsi="Arial" w:cs="Arial"/>
          <w:lang w:val="es-CU"/>
        </w:rPr>
        <w:instrText xml:space="preserve"> ADDIN ZOTERO_ITEM CSL_CITATION {"citationID":"bW3lF1qt","properties":{"formattedCitation":"({\\i{}\\uc0\\u191{}Que es Acunetix?}, 2021)","plainCitation":"(¿Que es Acunetix?, 2021)","noteIndex":0},"citationItems":[{"id":"Jxzjd3cH/0QXiqLB3","uris":["http://zotero.org/users/local/TwduRvc1/items/HXH2NNR2"],"itemData":{"id":9,"type":"webpage","abstract":"¿Que es Acunetix? .. es una solución de pruebas de seguridad de aplicaciones que lo ayuda a abordar las vulnerabilidades en todos sus activos web críticos. Acunetix es el escáner de vulnerabilidades web más maduro del mercado, desarrollado por un…","container-title":"NORTH NETWORKS","language":"es","note":"section: Que es","title":"¿Que es Acunetix?, Pruebas de Vulnerabilidad Web","title-short":"¿Que es Acunetix?","URL":"https://www.north-networks.com/que-es-acunetix/","accessed":{"date-parts":[["2023",9,28]]},"issued":{"date-parts":[["2021",7,16]]}}}],"schema":"https://github.com/citation-style-language/schema/raw/master/csl-citation.json"} </w:instrText>
      </w:r>
      <w:r w:rsidR="004F7B47">
        <w:rPr>
          <w:rFonts w:ascii="Arial" w:hAnsi="Arial" w:cs="Arial"/>
          <w:lang w:val="es-CU"/>
        </w:rPr>
        <w:fldChar w:fldCharType="separate"/>
      </w:r>
      <w:r w:rsidR="004F7B47" w:rsidRPr="004F7B47">
        <w:rPr>
          <w:rFonts w:ascii="Arial" w:hAnsi="Arial" w:cs="Arial"/>
        </w:rPr>
        <w:t>(</w:t>
      </w:r>
      <w:r w:rsidR="004F7B47" w:rsidRPr="004F7B47">
        <w:rPr>
          <w:rFonts w:ascii="Arial" w:hAnsi="Arial" w:cs="Arial"/>
          <w:i/>
          <w:iCs/>
        </w:rPr>
        <w:t>¿Que es Acunetix?</w:t>
      </w:r>
      <w:r w:rsidR="004F7B47" w:rsidRPr="004F7B47">
        <w:rPr>
          <w:rFonts w:ascii="Arial" w:hAnsi="Arial" w:cs="Arial"/>
        </w:rPr>
        <w:t>, 2021)</w:t>
      </w:r>
      <w:r w:rsidR="004F7B47">
        <w:rPr>
          <w:rFonts w:ascii="Arial" w:hAnsi="Arial" w:cs="Arial"/>
          <w:lang w:val="es-CU"/>
        </w:rPr>
        <w:fldChar w:fldCharType="end"/>
      </w:r>
      <w:r w:rsidR="004F7B47" w:rsidRPr="004F7B47">
        <w:rPr>
          <w:rFonts w:ascii="Arial" w:hAnsi="Arial" w:cs="Arial"/>
          <w:lang w:val="es-CU"/>
        </w:rPr>
        <w:t>.</w:t>
      </w:r>
    </w:p>
    <w:p w:rsidR="004F7B47" w:rsidRPr="004F7B47" w:rsidRDefault="003D5A6E" w:rsidP="004F7B47">
      <w:pPr>
        <w:pStyle w:val="BodyText"/>
        <w:spacing w:line="360" w:lineRule="auto"/>
        <w:ind w:firstLine="0"/>
        <w:jc w:val="both"/>
        <w:rPr>
          <w:rFonts w:ascii="Arial" w:hAnsi="Arial" w:cs="Arial"/>
          <w:lang w:val="es-CU"/>
        </w:rPr>
      </w:pPr>
      <w:r w:rsidRPr="003D5A6E">
        <w:rPr>
          <w:rFonts w:ascii="Arial" w:hAnsi="Arial" w:cs="Arial"/>
          <w:b/>
          <w:lang w:val="es-CU"/>
        </w:rPr>
        <w:t>I.4.13 Apache Jmeter v5.5:</w:t>
      </w:r>
      <w:r w:rsidR="00333668">
        <w:rPr>
          <w:rFonts w:ascii="Arial" w:hAnsi="Arial" w:cs="Arial"/>
          <w:b/>
          <w:lang w:val="es-CU"/>
        </w:rPr>
        <w:t xml:space="preserve"> </w:t>
      </w:r>
      <w:r w:rsidR="00780996" w:rsidRPr="004F7B47">
        <w:rPr>
          <w:rFonts w:ascii="Arial" w:hAnsi="Arial" w:cs="Arial"/>
          <w:lang w:val="es-CU"/>
        </w:rPr>
        <w:t xml:space="preserve">La aplicación Apache JMeter™ es un software de código abierto, una aplicación Java 100% pura diseñada para cargar pruebas de comportamiento funcional y medir el rendimiento. Fue Diseñado originalmente para probar aplicaciones web, </w:t>
      </w:r>
      <w:r w:rsidR="00780996" w:rsidRPr="004F7B47">
        <w:rPr>
          <w:rFonts w:ascii="Arial" w:hAnsi="Arial" w:cs="Arial"/>
          <w:lang w:val="es-CU"/>
        </w:rPr>
        <w:lastRenderedPageBreak/>
        <w:t>pero tiene desde entonces se expandió a otras funciones de prueba</w:t>
      </w:r>
      <w:r w:rsidR="004F7B47">
        <w:rPr>
          <w:rFonts w:ascii="Arial" w:hAnsi="Arial" w:cs="Arial"/>
          <w:lang w:val="es-CU"/>
        </w:rPr>
        <w:t xml:space="preserve"> </w:t>
      </w:r>
      <w:r w:rsidR="004F7B47">
        <w:rPr>
          <w:rFonts w:ascii="Arial" w:hAnsi="Arial" w:cs="Arial"/>
          <w:lang w:val="es-CU"/>
        </w:rPr>
        <w:fldChar w:fldCharType="begin"/>
      </w:r>
      <w:r w:rsidR="00595583">
        <w:rPr>
          <w:rFonts w:ascii="Arial" w:hAnsi="Arial" w:cs="Arial"/>
          <w:lang w:val="es-CU"/>
        </w:rPr>
        <w:instrText xml:space="preserve"> ADDIN ZOTERO_ITEM CSL_CITATION {"citationID":"jIYMuQEZ","properties":{"formattedCitation":"({\\i{}Apache JMeter - Apache JMeter\\super TM\\nosupersub{}}, s.\\uc0\\u160{}f.)","plainCitation":"(Apache JMeter - Apache JMeterTM, s. f.)","noteIndex":0},"citationItems":[{"id":"Jxzjd3cH/2oMUJ7vK","uris":["http://zotero.org/users/local/TwduRvc1/items/Y5DX39CR"],"itemData":{"id":7,"type":"webpage","title":"Apache JMeter - Apache JMeter™","URL":"https://jmeter.apache.org/","accessed":{"date-parts":[["2023",9,28]]}}}],"schema":"https://github.com/citation-style-language/schema/raw/master/csl-citation.json"} </w:instrText>
      </w:r>
      <w:r w:rsidR="004F7B47">
        <w:rPr>
          <w:rFonts w:ascii="Arial" w:hAnsi="Arial" w:cs="Arial"/>
          <w:lang w:val="es-CU"/>
        </w:rPr>
        <w:fldChar w:fldCharType="separate"/>
      </w:r>
      <w:r w:rsidR="004F7B47" w:rsidRPr="004F7B47">
        <w:rPr>
          <w:rFonts w:ascii="Arial" w:hAnsi="Arial" w:cs="Arial"/>
        </w:rPr>
        <w:t>(</w:t>
      </w:r>
      <w:r w:rsidR="004F7B47" w:rsidRPr="004F7B47">
        <w:rPr>
          <w:rFonts w:ascii="Arial" w:hAnsi="Arial" w:cs="Arial"/>
          <w:i/>
          <w:iCs/>
        </w:rPr>
        <w:t>Apache JMeter - Apache JMeter</w:t>
      </w:r>
      <w:r w:rsidR="004F7B47" w:rsidRPr="004F7B47">
        <w:rPr>
          <w:rFonts w:ascii="Arial" w:hAnsi="Arial" w:cs="Arial"/>
          <w:i/>
          <w:iCs/>
          <w:vertAlign w:val="superscript"/>
        </w:rPr>
        <w:t>TM</w:t>
      </w:r>
      <w:r w:rsidR="004F7B47" w:rsidRPr="004F7B47">
        <w:rPr>
          <w:rFonts w:ascii="Arial" w:hAnsi="Arial" w:cs="Arial"/>
        </w:rPr>
        <w:t>, s. f.)</w:t>
      </w:r>
      <w:r w:rsidR="004F7B47">
        <w:rPr>
          <w:rFonts w:ascii="Arial" w:hAnsi="Arial" w:cs="Arial"/>
          <w:lang w:val="es-CU"/>
        </w:rPr>
        <w:fldChar w:fldCharType="end"/>
      </w:r>
      <w:r w:rsidR="00780996" w:rsidRPr="004F7B47">
        <w:rPr>
          <w:rFonts w:ascii="Arial" w:hAnsi="Arial" w:cs="Arial"/>
          <w:lang w:val="es-CU"/>
        </w:rPr>
        <w:t>.</w:t>
      </w:r>
      <w:r w:rsidR="004F7B47">
        <w:rPr>
          <w:rFonts w:ascii="Arial" w:hAnsi="Arial" w:cs="Arial"/>
          <w:lang w:val="es-CU"/>
        </w:rPr>
        <w:t xml:space="preserve"> </w:t>
      </w:r>
      <w:r w:rsidR="004F7B47" w:rsidRPr="004F7B47">
        <w:rPr>
          <w:rFonts w:ascii="Arial" w:hAnsi="Arial" w:cs="Arial"/>
          <w:lang w:val="es-CU"/>
        </w:rPr>
        <w:t>Apache JMeter se puede utilizar para probar el rendimiento tanto en modo estático como dinámico. recursos, aplicaciones web dinámicas.</w:t>
      </w:r>
    </w:p>
    <w:p w:rsidR="003D5A6E" w:rsidRPr="003D5A6E" w:rsidRDefault="004F7B47" w:rsidP="004F7B47">
      <w:pPr>
        <w:pStyle w:val="BodyText"/>
        <w:spacing w:line="360" w:lineRule="auto"/>
        <w:ind w:firstLine="0"/>
        <w:jc w:val="both"/>
        <w:rPr>
          <w:rFonts w:ascii="Arial" w:hAnsi="Arial" w:cs="Arial"/>
          <w:b/>
          <w:lang w:val="es-CU"/>
        </w:rPr>
      </w:pPr>
      <w:r w:rsidRPr="004F7B47">
        <w:rPr>
          <w:rFonts w:ascii="Arial" w:hAnsi="Arial" w:cs="Arial"/>
          <w:lang w:val="es-CU"/>
        </w:rPr>
        <w:t>Se puede utilizar para simular una carga pesada en un servidor, grupo de servidores, Red u objeto para probar su resistencia o analizar el rendimiento general. bajo diferentes tipos de carga.</w:t>
      </w:r>
    </w:p>
    <w:p w:rsidR="003D5A6E" w:rsidRPr="003D5A6E" w:rsidRDefault="003D5A6E">
      <w:pPr>
        <w:pStyle w:val="BodyText"/>
        <w:spacing w:line="360" w:lineRule="auto"/>
        <w:ind w:firstLine="0"/>
        <w:jc w:val="both"/>
        <w:rPr>
          <w:rFonts w:ascii="Arial" w:hAnsi="Arial" w:cs="Arial"/>
          <w:b/>
          <w:lang w:val="es-CU"/>
        </w:rPr>
      </w:pPr>
      <w:r w:rsidRPr="003D5A6E">
        <w:rPr>
          <w:rFonts w:ascii="Arial" w:hAnsi="Arial" w:cs="Arial"/>
          <w:b/>
          <w:lang w:val="es-CU"/>
        </w:rPr>
        <w:t xml:space="preserve">I.4.14 Selenium IDE: </w:t>
      </w:r>
      <w:r w:rsidRPr="003D5A6E">
        <w:rPr>
          <w:rFonts w:ascii="Arial" w:hAnsi="Arial" w:cs="Arial"/>
          <w:lang w:val="es-CU"/>
        </w:rPr>
        <w:t>Selenium es una herramienta de pruebas para aplicaciones web que emplea scripts en cualquier lenguaje de programación para realizar pruebas en el navegador. En pocas palabras, Selenium automatiza el uso del navegador y, con este poder, las posibilidades de uso están abiertas</w:t>
      </w:r>
      <w:r w:rsidR="00333668">
        <w:rPr>
          <w:rFonts w:ascii="Arial" w:hAnsi="Arial" w:cs="Arial"/>
          <w:lang w:val="es-CU"/>
        </w:rPr>
        <w:t xml:space="preserve"> </w:t>
      </w:r>
      <w:r w:rsidR="00780996">
        <w:rPr>
          <w:rFonts w:ascii="Arial" w:hAnsi="Arial" w:cs="Arial"/>
          <w:lang w:val="es-CU"/>
        </w:rPr>
        <w:fldChar w:fldCharType="begin"/>
      </w:r>
      <w:r w:rsidR="00595583">
        <w:rPr>
          <w:rFonts w:ascii="Arial" w:hAnsi="Arial" w:cs="Arial"/>
          <w:lang w:val="es-CU"/>
        </w:rPr>
        <w:instrText xml:space="preserve"> ADDIN ZOTERO_ITEM CSL_CITATION {"citationID":"Ldx0oVIX","properties":{"formattedCitation":"(Hiberus, 2023)","plainCitation":"(Hiberus, 2023)","noteIndex":0},"citationItems":[{"id":"Jxzjd3cH/BG9LH8zE","uris":["http://zotero.org/users/local/TwduRvc1/items/CDUQX5L6"],"itemData":{"id":5,"type":"post-weblog","abstract":"Automatizar pruebas funcionales ayuda a garantizar el cumplimiento de los objetivos del proyecto en cuanto a calidad y resultados esperados.","container-title":"Blog de Hiberus Tecnología","language":"es","title":"Cómo automatizar pruebas funcionales con Selenium","URL":"https://www.hiberus.com/crecemos-contigo/como-automatizar-pruebas-funcionales-con-selenium/","author":[{"family":"Hiberus","given":""}],"accessed":{"date-parts":[["2023",9,27]]},"issued":{"date-parts":[["2023",1,10]]}}}],"schema":"https://github.com/citation-style-language/schema/raw/master/csl-citation.json"} </w:instrText>
      </w:r>
      <w:r w:rsidR="00780996">
        <w:rPr>
          <w:rFonts w:ascii="Arial" w:hAnsi="Arial" w:cs="Arial"/>
          <w:lang w:val="es-CU"/>
        </w:rPr>
        <w:fldChar w:fldCharType="separate"/>
      </w:r>
      <w:r w:rsidR="00780996" w:rsidRPr="00780996">
        <w:rPr>
          <w:rFonts w:ascii="Arial" w:hAnsi="Arial" w:cs="Arial"/>
        </w:rPr>
        <w:t>(Hiberus, 2023)</w:t>
      </w:r>
      <w:r w:rsidR="00780996">
        <w:rPr>
          <w:rFonts w:ascii="Arial" w:hAnsi="Arial" w:cs="Arial"/>
          <w:lang w:val="es-CU"/>
        </w:rPr>
        <w:fldChar w:fldCharType="end"/>
      </w:r>
      <w:r w:rsidRPr="003D5A6E">
        <w:rPr>
          <w:rFonts w:ascii="Arial" w:hAnsi="Arial" w:cs="Arial"/>
          <w:lang w:val="es-CU"/>
        </w:rPr>
        <w:t>.</w:t>
      </w:r>
      <w:r w:rsidR="00333668">
        <w:rPr>
          <w:rFonts w:ascii="Arial" w:hAnsi="Arial" w:cs="Arial"/>
          <w:lang w:val="es-CU"/>
        </w:rPr>
        <w:t xml:space="preserve"> </w:t>
      </w:r>
      <w:r w:rsidR="00333668" w:rsidRPr="00333668">
        <w:rPr>
          <w:rFonts w:ascii="Arial" w:hAnsi="Arial" w:cs="Arial"/>
          <w:lang w:val="es-CU"/>
        </w:rPr>
        <w:t>El principal objetivo de esta herramienta es la automatización de pruebas sobre aplicaciones web. Su uso se limita a esta actividad, ya que aquellas tareas repetitivas a través del navegador pueden y deberían automatizarse.</w:t>
      </w:r>
    </w:p>
    <w:p w:rsidR="00232ED7" w:rsidRPr="003D5A6E" w:rsidRDefault="00232ED7">
      <w:pPr>
        <w:pStyle w:val="Heading2"/>
        <w:rPr>
          <w:iCs w:val="0"/>
          <w:szCs w:val="24"/>
          <w:lang w:val="es-CU"/>
        </w:rPr>
      </w:pPr>
      <w:bookmarkStart w:id="14" w:name="__RefHeading___Toc1697_4066780807"/>
      <w:bookmarkEnd w:id="14"/>
    </w:p>
    <w:p w:rsidR="00232ED7" w:rsidRDefault="002766A0">
      <w:pPr>
        <w:pStyle w:val="Heading2"/>
        <w:rPr>
          <w:iCs w:val="0"/>
          <w:szCs w:val="24"/>
        </w:rPr>
      </w:pPr>
      <w:bookmarkStart w:id="15" w:name="_Toc149385660"/>
      <w:r>
        <w:t>Conclusiones del capítulo</w:t>
      </w:r>
      <w:bookmarkEnd w:id="15"/>
    </w:p>
    <w:p w:rsidR="00AE7E34" w:rsidRDefault="002766A0">
      <w:pPr>
        <w:pStyle w:val="BodyText"/>
        <w:spacing w:line="360" w:lineRule="auto"/>
        <w:ind w:firstLine="0"/>
        <w:jc w:val="both"/>
        <w:rPr>
          <w:rFonts w:ascii="Arial" w:hAnsi="Arial" w:cs="Arial"/>
          <w:lang w:val="es-MX"/>
        </w:rPr>
        <w:sectPr w:rsidR="00AE7E34">
          <w:headerReference w:type="even" r:id="rId50"/>
          <w:pgSz w:w="12240" w:h="15840"/>
          <w:pgMar w:top="1472" w:right="1134" w:bottom="1700" w:left="1134" w:header="1134" w:footer="1134" w:gutter="0"/>
          <w:cols w:space="720"/>
          <w:formProt w:val="0"/>
          <w:docGrid w:linePitch="100"/>
        </w:sectPr>
      </w:pPr>
      <w:r>
        <w:rPr>
          <w:rFonts w:ascii="Arial" w:hAnsi="Arial" w:cs="Arial"/>
          <w:lang w:val="es-MX"/>
        </w:rPr>
        <w:t xml:space="preserve">Queda plasmado en este capítulo la situación problemática por la que se encuentra la gestión de incidencias en el Centro de Soporte de la Universidad de </w:t>
      </w:r>
      <w:r w:rsidR="002E35E3">
        <w:rPr>
          <w:rFonts w:ascii="Arial" w:hAnsi="Arial" w:cs="Arial"/>
          <w:lang w:val="es-MX"/>
        </w:rPr>
        <w:t xml:space="preserve">las </w:t>
      </w:r>
      <w:r>
        <w:rPr>
          <w:rFonts w:ascii="Arial" w:hAnsi="Arial" w:cs="Arial"/>
          <w:lang w:val="es-MX"/>
        </w:rPr>
        <w:t xml:space="preserve">Ciencias Informáticas que, a modo de </w:t>
      </w:r>
      <w:r w:rsidR="002E42DE">
        <w:rPr>
          <w:rFonts w:ascii="Arial" w:hAnsi="Arial" w:cs="Arial"/>
          <w:lang w:val="es-MX"/>
        </w:rPr>
        <w:t>resumen</w:t>
      </w:r>
      <w:r>
        <w:rPr>
          <w:rFonts w:ascii="Arial" w:hAnsi="Arial" w:cs="Arial"/>
          <w:lang w:val="es-MX"/>
        </w:rPr>
        <w:t xml:space="preserve">, el principal problema que se observa es la falta de </w:t>
      </w:r>
      <w:r w:rsidR="002E35E3">
        <w:rPr>
          <w:rFonts w:ascii="Arial" w:hAnsi="Arial" w:cs="Arial"/>
          <w:lang w:val="es-MX"/>
        </w:rPr>
        <w:t xml:space="preserve">una Base de Conocimientos, siendo una de las principales funcionalidades </w:t>
      </w:r>
      <w:r>
        <w:rPr>
          <w:rFonts w:ascii="Arial" w:hAnsi="Arial" w:cs="Arial"/>
          <w:lang w:val="es-MX"/>
        </w:rPr>
        <w:t>por las que se apoya</w:t>
      </w:r>
      <w:r w:rsidR="002E35E3">
        <w:rPr>
          <w:rFonts w:ascii="Arial" w:hAnsi="Arial" w:cs="Arial"/>
          <w:lang w:val="es-MX"/>
        </w:rPr>
        <w:t>n</w:t>
      </w:r>
      <w:r>
        <w:rPr>
          <w:rFonts w:ascii="Arial" w:hAnsi="Arial" w:cs="Arial"/>
          <w:lang w:val="es-MX"/>
        </w:rPr>
        <w:t xml:space="preserve"> </w:t>
      </w:r>
      <w:r w:rsidR="002E35E3">
        <w:rPr>
          <w:rFonts w:ascii="Arial" w:hAnsi="Arial" w:cs="Arial"/>
          <w:lang w:val="es-MX"/>
        </w:rPr>
        <w:t>los</w:t>
      </w:r>
      <w:r>
        <w:rPr>
          <w:rFonts w:ascii="Arial" w:hAnsi="Arial" w:cs="Arial"/>
          <w:lang w:val="es-MX"/>
        </w:rPr>
        <w:t xml:space="preserve"> módulo</w:t>
      </w:r>
      <w:r w:rsidR="002E35E3">
        <w:rPr>
          <w:rFonts w:ascii="Arial" w:hAnsi="Arial" w:cs="Arial"/>
          <w:lang w:val="es-MX"/>
        </w:rPr>
        <w:t>s investigados</w:t>
      </w:r>
      <w:r>
        <w:rPr>
          <w:rFonts w:ascii="Arial" w:hAnsi="Arial" w:cs="Arial"/>
          <w:lang w:val="es-MX"/>
        </w:rPr>
        <w:t xml:space="preserve"> mediante el</w:t>
      </w:r>
      <w:r w:rsidR="002E35E3">
        <w:rPr>
          <w:rFonts w:ascii="Arial" w:hAnsi="Arial" w:cs="Arial"/>
          <w:lang w:val="es-MX"/>
        </w:rPr>
        <w:t xml:space="preserve"> estudio de homólogos realizado. S</w:t>
      </w:r>
      <w:r>
        <w:rPr>
          <w:rFonts w:ascii="Arial" w:hAnsi="Arial" w:cs="Arial"/>
          <w:lang w:val="es-MX"/>
        </w:rPr>
        <w:t xml:space="preserve">e </w:t>
      </w:r>
      <w:r w:rsidR="002E42DE">
        <w:rPr>
          <w:rFonts w:ascii="Arial" w:hAnsi="Arial" w:cs="Arial"/>
          <w:lang w:val="es-MX"/>
        </w:rPr>
        <w:t>absorbieron</w:t>
      </w:r>
      <w:r>
        <w:rPr>
          <w:rFonts w:ascii="Arial" w:hAnsi="Arial" w:cs="Arial"/>
          <w:lang w:val="es-MX"/>
        </w:rPr>
        <w:t xml:space="preserve"> características referentes a los mismos, que presentan cierto grado de importancia y que se tendrán en cuenta para la actualización del módulo propuesto. Igual, se escogieron las herramientas necesarias para la creación de la respuesta a desarrollar para el problema planteado, haciendo uso de las mismas siempre teniendo en cuenta las características de la metodología escogida, qu</w:t>
      </w:r>
      <w:r w:rsidR="002E42DE">
        <w:rPr>
          <w:rFonts w:ascii="Arial" w:hAnsi="Arial" w:cs="Arial"/>
          <w:lang w:val="es-MX"/>
        </w:rPr>
        <w:t>e</w:t>
      </w:r>
      <w:r>
        <w:rPr>
          <w:rFonts w:ascii="Arial" w:hAnsi="Arial" w:cs="Arial"/>
          <w:lang w:val="es-MX"/>
        </w:rPr>
        <w:t>, en este caso, tal y como está enmarcado en el capítulo, se hará uso de</w:t>
      </w:r>
      <w:r w:rsidR="002E42DE">
        <w:rPr>
          <w:rFonts w:ascii="Arial" w:hAnsi="Arial" w:cs="Arial"/>
          <w:lang w:val="es-MX"/>
        </w:rPr>
        <w:t xml:space="preserve"> AUP-UCI en su escenario 4</w:t>
      </w:r>
      <w:r>
        <w:rPr>
          <w:rFonts w:ascii="Arial" w:hAnsi="Arial" w:cs="Arial"/>
          <w:lang w:val="es-MX"/>
        </w:rPr>
        <w:t xml:space="preserve">. </w:t>
      </w:r>
    </w:p>
    <w:p w:rsidR="00232ED7" w:rsidRDefault="00232ED7">
      <w:pPr>
        <w:pStyle w:val="BodyText"/>
        <w:spacing w:line="360" w:lineRule="auto"/>
        <w:ind w:firstLine="0"/>
        <w:jc w:val="both"/>
      </w:pPr>
    </w:p>
    <w:p w:rsidR="000A76B6" w:rsidRDefault="000A76B6" w:rsidP="002B00A2">
      <w:pPr>
        <w:pStyle w:val="Heading1"/>
        <w:sectPr w:rsidR="000A76B6" w:rsidSect="00AE7E34">
          <w:type w:val="continuous"/>
          <w:pgSz w:w="12240" w:h="15840"/>
          <w:pgMar w:top="1472" w:right="1134" w:bottom="1700" w:left="1134" w:header="1134" w:footer="1134" w:gutter="0"/>
          <w:cols w:space="720"/>
          <w:formProt w:val="0"/>
          <w:docGrid w:linePitch="100"/>
        </w:sectPr>
      </w:pPr>
      <w:bookmarkStart w:id="16" w:name="__RefHeading___Toc1699_4066780807"/>
      <w:bookmarkEnd w:id="16"/>
    </w:p>
    <w:p w:rsidR="00232ED7" w:rsidRDefault="002766A0" w:rsidP="002B00A2">
      <w:pPr>
        <w:pStyle w:val="Heading1"/>
      </w:pPr>
      <w:bookmarkStart w:id="17" w:name="_Toc149385661"/>
      <w:r>
        <w:lastRenderedPageBreak/>
        <w:t>CAPÍTULO II: DISEÑO DE LA SOLUCIÓN PROPUESTA AL PROBLEMA CIENTÍFICO</w:t>
      </w:r>
      <w:bookmarkEnd w:id="17"/>
    </w:p>
    <w:p w:rsidR="000072D7" w:rsidRDefault="000072D7" w:rsidP="002B00A2">
      <w:pPr>
        <w:pStyle w:val="BodyText"/>
        <w:spacing w:line="360" w:lineRule="auto"/>
        <w:ind w:firstLine="0"/>
        <w:jc w:val="both"/>
      </w:pPr>
      <w:r>
        <w:rPr>
          <w:rFonts w:ascii="Arial" w:hAnsi="Arial" w:cs="Arial"/>
        </w:rPr>
        <w:t>Este capítulo persigue como objetivo visualizar y diseñar el módulo de gesti</w:t>
      </w:r>
      <w:r w:rsidR="001A09A2">
        <w:rPr>
          <w:rFonts w:ascii="Arial" w:hAnsi="Arial" w:cs="Arial"/>
        </w:rPr>
        <w:t>ón de incidencias tecnológicas a través de la utilización de la metodología AUP-UCI en su escenario 4. Se especifican los requisitos funcionales y no funcionales de la propuesta de soluci</w:t>
      </w:r>
      <w:r w:rsidR="00DF68B8">
        <w:rPr>
          <w:rFonts w:ascii="Arial" w:hAnsi="Arial" w:cs="Arial"/>
        </w:rPr>
        <w:t>ón, así como las historias de usuarios correspondientes.</w:t>
      </w:r>
      <w:r w:rsidR="00902AAB">
        <w:rPr>
          <w:rFonts w:ascii="Arial" w:hAnsi="Arial" w:cs="Arial"/>
        </w:rPr>
        <w:t xml:space="preserve"> </w:t>
      </w:r>
      <w:r w:rsidR="00924227">
        <w:rPr>
          <w:rFonts w:ascii="Arial" w:hAnsi="Arial" w:cs="Arial"/>
        </w:rPr>
        <w:t>.</w:t>
      </w:r>
      <w:r w:rsidR="00494C72">
        <w:rPr>
          <w:rFonts w:ascii="Arial" w:hAnsi="Arial" w:cs="Arial"/>
        </w:rPr>
        <w:t>Se realiza un amplio análisis y diseño de los diagramas necesarios para visualizar una correcta implementación de la propuesta de solución</w:t>
      </w:r>
      <w:r w:rsidR="00C1619C">
        <w:rPr>
          <w:rFonts w:ascii="Arial" w:hAnsi="Arial" w:cs="Arial"/>
        </w:rPr>
        <w:t xml:space="preserve"> donde quedan explícitos los patrones de diseño generales utilizados</w:t>
      </w:r>
      <w:r w:rsidR="00494C72">
        <w:rPr>
          <w:rFonts w:ascii="Arial" w:hAnsi="Arial" w:cs="Arial"/>
        </w:rPr>
        <w:t>, se muestran las interfaces gráficas del módulo</w:t>
      </w:r>
      <w:r w:rsidR="0054131D">
        <w:rPr>
          <w:rFonts w:ascii="Arial" w:hAnsi="Arial" w:cs="Arial"/>
        </w:rPr>
        <w:t xml:space="preserve"> y el proceso de despliegue del mismo</w:t>
      </w:r>
      <w:r w:rsidR="008F4E2A">
        <w:rPr>
          <w:rFonts w:ascii="Arial" w:hAnsi="Arial" w:cs="Arial"/>
        </w:rPr>
        <w:t>.</w:t>
      </w:r>
      <w:r w:rsidR="00494C72">
        <w:rPr>
          <w:rFonts w:ascii="Arial" w:hAnsi="Arial" w:cs="Arial"/>
        </w:rPr>
        <w:t xml:space="preserve"> </w:t>
      </w:r>
    </w:p>
    <w:p w:rsidR="00232ED7" w:rsidRDefault="002766A0" w:rsidP="002B00A2">
      <w:pPr>
        <w:pStyle w:val="Heading2"/>
        <w:rPr>
          <w:iCs w:val="0"/>
          <w:szCs w:val="24"/>
        </w:rPr>
      </w:pPr>
      <w:bookmarkStart w:id="18" w:name="__RefHeading___Toc1701_4066780807"/>
      <w:bookmarkStart w:id="19" w:name="_Toc149385662"/>
      <w:bookmarkEnd w:id="18"/>
      <w:r>
        <w:t xml:space="preserve">II.1 </w:t>
      </w:r>
      <w:r w:rsidR="00947038">
        <w:t>Modelado del proceso de gestión de incidencias tecnológicas de soporte</w:t>
      </w:r>
      <w:bookmarkEnd w:id="19"/>
    </w:p>
    <w:p w:rsidR="00232ED7" w:rsidRDefault="002766A0" w:rsidP="002B00A2">
      <w:pPr>
        <w:pStyle w:val="BodyText"/>
        <w:spacing w:line="360" w:lineRule="auto"/>
        <w:ind w:firstLine="0"/>
        <w:jc w:val="both"/>
      </w:pPr>
      <w:r>
        <w:rPr>
          <w:rFonts w:ascii="Arial" w:hAnsi="Arial" w:cs="Arial"/>
        </w:rPr>
        <w:t>&lt;Generalmente este epígrafe se dedica al modelado de los procesos y subprocesos que componen el objeto de estudio, por lo que debe ser consecuencia del epígrafe del capítulo 1 donde se realizó la descripción de dicho proceso en términos textuales&gt;</w:t>
      </w:r>
    </w:p>
    <w:p w:rsidR="00232ED7" w:rsidRDefault="002766A0" w:rsidP="002B00A2">
      <w:pPr>
        <w:pStyle w:val="Heading2"/>
        <w:rPr>
          <w:iCs w:val="0"/>
          <w:szCs w:val="24"/>
          <w:lang w:val="es-CU"/>
        </w:rPr>
      </w:pPr>
      <w:bookmarkStart w:id="20" w:name="__RefHeading___Toc1703_4066780807"/>
      <w:bookmarkStart w:id="21" w:name="_Toc149385663"/>
      <w:bookmarkEnd w:id="20"/>
      <w:r>
        <w:rPr>
          <w:iCs w:val="0"/>
          <w:szCs w:val="24"/>
        </w:rPr>
        <w:t xml:space="preserve">II.2 </w:t>
      </w:r>
      <w:r w:rsidR="00947038">
        <w:rPr>
          <w:iCs w:val="0"/>
          <w:szCs w:val="24"/>
        </w:rPr>
        <w:t>Requisitos,</w:t>
      </w:r>
      <w:r w:rsidR="00947038">
        <w:rPr>
          <w:iCs w:val="0"/>
          <w:szCs w:val="24"/>
          <w:lang w:val="es-CU"/>
        </w:rPr>
        <w:t xml:space="preserve"> análisis y diseño del módulo de gestión de incidencias tecnológicas de soporte</w:t>
      </w:r>
      <w:bookmarkEnd w:id="21"/>
      <w:r w:rsidR="00947038">
        <w:rPr>
          <w:iCs w:val="0"/>
          <w:szCs w:val="24"/>
          <w:lang w:val="es-CU"/>
        </w:rPr>
        <w:t xml:space="preserve"> </w:t>
      </w:r>
    </w:p>
    <w:p w:rsidR="00E91603" w:rsidRDefault="00E91603" w:rsidP="002B00A2">
      <w:pPr>
        <w:pStyle w:val="BodyText"/>
        <w:spacing w:line="360" w:lineRule="auto"/>
        <w:ind w:firstLine="0"/>
        <w:rPr>
          <w:rFonts w:ascii="Arial" w:hAnsi="Arial" w:cs="Arial"/>
          <w:b/>
          <w:lang w:val="es-CU"/>
        </w:rPr>
      </w:pPr>
      <w:r>
        <w:rPr>
          <w:rFonts w:ascii="Arial" w:hAnsi="Arial" w:cs="Arial"/>
          <w:b/>
          <w:lang w:val="es-CU"/>
        </w:rPr>
        <w:t>II.2.1 Requisitos Funcionales</w:t>
      </w:r>
    </w:p>
    <w:tbl>
      <w:tblPr>
        <w:tblStyle w:val="TableGrid"/>
        <w:tblW w:w="0" w:type="auto"/>
        <w:tblLook w:val="04A0" w:firstRow="1" w:lastRow="0" w:firstColumn="1" w:lastColumn="0" w:noHBand="0" w:noVBand="1"/>
      </w:tblPr>
      <w:tblGrid>
        <w:gridCol w:w="846"/>
        <w:gridCol w:w="2268"/>
        <w:gridCol w:w="3823"/>
        <w:gridCol w:w="1280"/>
        <w:gridCol w:w="1745"/>
      </w:tblGrid>
      <w:tr w:rsidR="00D70A88" w:rsidTr="00C26BB9">
        <w:tc>
          <w:tcPr>
            <w:tcW w:w="846" w:type="dxa"/>
            <w:shd w:val="clear" w:color="auto" w:fill="5B9BD5" w:themeFill="accent5"/>
          </w:tcPr>
          <w:p w:rsidR="00D70A88" w:rsidRPr="00D70A88" w:rsidRDefault="00D70A88" w:rsidP="002B00A2">
            <w:pPr>
              <w:pStyle w:val="BodyText"/>
              <w:spacing w:line="360" w:lineRule="auto"/>
              <w:ind w:firstLine="0"/>
              <w:rPr>
                <w:rFonts w:ascii="Arial" w:hAnsi="Arial" w:cs="Arial"/>
                <w:b/>
                <w:lang w:val="es-CU"/>
              </w:rPr>
            </w:pPr>
            <w:r>
              <w:rPr>
                <w:rFonts w:ascii="Arial" w:hAnsi="Arial" w:cs="Arial"/>
                <w:b/>
                <w:lang w:val="es-CU"/>
              </w:rPr>
              <w:t>No.</w:t>
            </w:r>
          </w:p>
        </w:tc>
        <w:tc>
          <w:tcPr>
            <w:tcW w:w="2268" w:type="dxa"/>
            <w:shd w:val="clear" w:color="auto" w:fill="5B9BD5" w:themeFill="accent5"/>
          </w:tcPr>
          <w:p w:rsidR="00D70A88" w:rsidRPr="00D70A88" w:rsidRDefault="00D70A88" w:rsidP="002B00A2">
            <w:pPr>
              <w:pStyle w:val="BodyText"/>
              <w:spacing w:line="360" w:lineRule="auto"/>
              <w:ind w:firstLine="0"/>
              <w:rPr>
                <w:rFonts w:ascii="Arial" w:hAnsi="Arial" w:cs="Arial"/>
                <w:b/>
                <w:lang w:val="es-CU"/>
              </w:rPr>
            </w:pPr>
            <w:r>
              <w:rPr>
                <w:rFonts w:ascii="Arial" w:hAnsi="Arial" w:cs="Arial"/>
                <w:b/>
                <w:lang w:val="es-CU"/>
              </w:rPr>
              <w:t>Nombre</w:t>
            </w:r>
          </w:p>
        </w:tc>
        <w:tc>
          <w:tcPr>
            <w:tcW w:w="3823" w:type="dxa"/>
            <w:shd w:val="clear" w:color="auto" w:fill="5B9BD5" w:themeFill="accent5"/>
          </w:tcPr>
          <w:p w:rsidR="00D70A88" w:rsidRPr="00D70A88" w:rsidRDefault="00D70A88" w:rsidP="002B00A2">
            <w:pPr>
              <w:pStyle w:val="BodyText"/>
              <w:spacing w:line="360" w:lineRule="auto"/>
              <w:ind w:firstLine="0"/>
              <w:rPr>
                <w:rFonts w:ascii="Arial" w:hAnsi="Arial" w:cs="Arial"/>
                <w:b/>
                <w:lang w:val="es-CU"/>
              </w:rPr>
            </w:pPr>
            <w:r>
              <w:rPr>
                <w:rFonts w:ascii="Arial" w:hAnsi="Arial" w:cs="Arial"/>
                <w:b/>
                <w:lang w:val="es-CU"/>
              </w:rPr>
              <w:t>Descripción</w:t>
            </w:r>
          </w:p>
        </w:tc>
        <w:tc>
          <w:tcPr>
            <w:tcW w:w="1280" w:type="dxa"/>
            <w:shd w:val="clear" w:color="auto" w:fill="5B9BD5" w:themeFill="accent5"/>
          </w:tcPr>
          <w:p w:rsidR="00D70A88" w:rsidRPr="00D70A88" w:rsidRDefault="00D70A88" w:rsidP="002B00A2">
            <w:pPr>
              <w:pStyle w:val="BodyText"/>
              <w:spacing w:line="360" w:lineRule="auto"/>
              <w:ind w:firstLine="0"/>
              <w:rPr>
                <w:rFonts w:ascii="Arial" w:hAnsi="Arial" w:cs="Arial"/>
                <w:b/>
                <w:lang w:val="es-CU"/>
              </w:rPr>
            </w:pPr>
            <w:r>
              <w:rPr>
                <w:rFonts w:ascii="Arial" w:hAnsi="Arial" w:cs="Arial"/>
                <w:b/>
                <w:lang w:val="es-CU"/>
              </w:rPr>
              <w:t>Prioridad</w:t>
            </w:r>
          </w:p>
        </w:tc>
        <w:tc>
          <w:tcPr>
            <w:tcW w:w="1745" w:type="dxa"/>
            <w:shd w:val="clear" w:color="auto" w:fill="5B9BD5" w:themeFill="accent5"/>
          </w:tcPr>
          <w:p w:rsidR="00D70A88" w:rsidRPr="00D70A88" w:rsidRDefault="00D70A88" w:rsidP="002B00A2">
            <w:pPr>
              <w:pStyle w:val="BodyText"/>
              <w:spacing w:line="360" w:lineRule="auto"/>
              <w:ind w:firstLine="0"/>
              <w:rPr>
                <w:rFonts w:ascii="Arial" w:hAnsi="Arial" w:cs="Arial"/>
                <w:b/>
                <w:lang w:val="es-CU"/>
              </w:rPr>
            </w:pPr>
            <w:r>
              <w:rPr>
                <w:rFonts w:ascii="Arial" w:hAnsi="Arial" w:cs="Arial"/>
                <w:b/>
                <w:lang w:val="es-CU"/>
              </w:rPr>
              <w:t>Complejidad</w:t>
            </w:r>
          </w:p>
        </w:tc>
      </w:tr>
      <w:tr w:rsidR="00D70A88" w:rsidTr="00C26BB9">
        <w:tc>
          <w:tcPr>
            <w:tcW w:w="846" w:type="dxa"/>
          </w:tcPr>
          <w:p w:rsidR="00D70A88" w:rsidRPr="00AC571D" w:rsidRDefault="00BD5B4C"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Rf-1</w:t>
            </w:r>
          </w:p>
        </w:tc>
        <w:tc>
          <w:tcPr>
            <w:tcW w:w="2268" w:type="dxa"/>
          </w:tcPr>
          <w:p w:rsidR="00D70A88" w:rsidRPr="00AC571D" w:rsidRDefault="00B47AD3" w:rsidP="00782A5F">
            <w:pPr>
              <w:pStyle w:val="BodyText"/>
              <w:spacing w:line="360" w:lineRule="auto"/>
              <w:ind w:firstLine="0"/>
              <w:rPr>
                <w:rFonts w:ascii="Arial" w:hAnsi="Arial" w:cs="Arial"/>
                <w:sz w:val="20"/>
                <w:szCs w:val="20"/>
                <w:lang w:val="es-CU"/>
              </w:rPr>
            </w:pPr>
            <w:r>
              <w:rPr>
                <w:rFonts w:ascii="Arial" w:hAnsi="Arial" w:cs="Arial"/>
                <w:sz w:val="20"/>
                <w:szCs w:val="20"/>
                <w:lang w:val="es-CU"/>
              </w:rPr>
              <w:t>Autentica</w:t>
            </w:r>
            <w:r w:rsidR="00782A5F">
              <w:rPr>
                <w:rFonts w:ascii="Arial" w:hAnsi="Arial" w:cs="Arial"/>
                <w:sz w:val="20"/>
                <w:szCs w:val="20"/>
                <w:lang w:val="es-CU"/>
              </w:rPr>
              <w:t xml:space="preserve">r </w:t>
            </w:r>
            <w:r>
              <w:rPr>
                <w:rFonts w:ascii="Arial" w:hAnsi="Arial" w:cs="Arial"/>
                <w:sz w:val="20"/>
                <w:szCs w:val="20"/>
                <w:lang w:val="es-CU"/>
              </w:rPr>
              <w:t>Usuarios</w:t>
            </w:r>
          </w:p>
        </w:tc>
        <w:tc>
          <w:tcPr>
            <w:tcW w:w="3823" w:type="dxa"/>
          </w:tcPr>
          <w:p w:rsidR="00D70A88" w:rsidRPr="00AC571D" w:rsidRDefault="00D70A88" w:rsidP="002B00A2">
            <w:pPr>
              <w:pStyle w:val="BodyText"/>
              <w:spacing w:line="360" w:lineRule="auto"/>
              <w:ind w:firstLine="0"/>
              <w:rPr>
                <w:rFonts w:ascii="Arial" w:hAnsi="Arial" w:cs="Arial"/>
                <w:sz w:val="20"/>
                <w:szCs w:val="20"/>
                <w:lang w:val="es-CU"/>
              </w:rPr>
            </w:pPr>
          </w:p>
        </w:tc>
        <w:tc>
          <w:tcPr>
            <w:tcW w:w="1280" w:type="dxa"/>
          </w:tcPr>
          <w:p w:rsidR="00D70A88" w:rsidRPr="00AC571D" w:rsidRDefault="00E41289"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c>
          <w:tcPr>
            <w:tcW w:w="1745" w:type="dxa"/>
          </w:tcPr>
          <w:p w:rsidR="00D70A88"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r>
      <w:tr w:rsidR="00D26DCD" w:rsidTr="00C26BB9">
        <w:tc>
          <w:tcPr>
            <w:tcW w:w="846" w:type="dxa"/>
          </w:tcPr>
          <w:p w:rsidR="00D26DCD" w:rsidRDefault="00D26DCD"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Rf-2</w:t>
            </w:r>
          </w:p>
        </w:tc>
        <w:tc>
          <w:tcPr>
            <w:tcW w:w="2268" w:type="dxa"/>
          </w:tcPr>
          <w:p w:rsidR="00D26DCD" w:rsidRPr="00AC571D" w:rsidRDefault="00B47AD3" w:rsidP="00782A5F">
            <w:pPr>
              <w:pStyle w:val="BodyText"/>
              <w:spacing w:line="360" w:lineRule="auto"/>
              <w:ind w:firstLine="0"/>
              <w:rPr>
                <w:rFonts w:ascii="Arial" w:hAnsi="Arial" w:cs="Arial"/>
                <w:sz w:val="20"/>
                <w:szCs w:val="20"/>
                <w:lang w:val="es-CU"/>
              </w:rPr>
            </w:pPr>
            <w:r w:rsidRPr="00AC571D">
              <w:rPr>
                <w:rFonts w:ascii="Arial" w:hAnsi="Arial" w:cs="Arial"/>
                <w:sz w:val="20"/>
                <w:szCs w:val="20"/>
                <w:lang w:val="es-CU"/>
              </w:rPr>
              <w:t>Manej</w:t>
            </w:r>
            <w:r w:rsidR="00782A5F">
              <w:rPr>
                <w:rFonts w:ascii="Arial" w:hAnsi="Arial" w:cs="Arial"/>
                <w:sz w:val="20"/>
                <w:szCs w:val="20"/>
                <w:lang w:val="es-CU"/>
              </w:rPr>
              <w:t>ar</w:t>
            </w:r>
            <w:r w:rsidRPr="00AC571D">
              <w:rPr>
                <w:rFonts w:ascii="Arial" w:hAnsi="Arial" w:cs="Arial"/>
                <w:sz w:val="20"/>
                <w:szCs w:val="20"/>
                <w:lang w:val="es-CU"/>
              </w:rPr>
              <w:t xml:space="preserve"> Usuarios</w:t>
            </w:r>
          </w:p>
        </w:tc>
        <w:tc>
          <w:tcPr>
            <w:tcW w:w="3823" w:type="dxa"/>
          </w:tcPr>
          <w:p w:rsidR="00D26DCD" w:rsidRPr="00AC571D" w:rsidRDefault="00D26DCD" w:rsidP="002B00A2">
            <w:pPr>
              <w:pStyle w:val="BodyText"/>
              <w:spacing w:line="360" w:lineRule="auto"/>
              <w:ind w:firstLine="0"/>
              <w:rPr>
                <w:rFonts w:ascii="Arial" w:hAnsi="Arial" w:cs="Arial"/>
                <w:sz w:val="20"/>
                <w:szCs w:val="20"/>
                <w:lang w:val="es-CU"/>
              </w:rPr>
            </w:pPr>
          </w:p>
        </w:tc>
        <w:tc>
          <w:tcPr>
            <w:tcW w:w="1280" w:type="dxa"/>
          </w:tcPr>
          <w:p w:rsidR="00D26DCD" w:rsidRDefault="00DE37D2"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Media</w:t>
            </w:r>
          </w:p>
        </w:tc>
        <w:tc>
          <w:tcPr>
            <w:tcW w:w="1745" w:type="dxa"/>
          </w:tcPr>
          <w:p w:rsidR="00D26DCD" w:rsidRDefault="00DE37D2"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Media</w:t>
            </w:r>
          </w:p>
        </w:tc>
      </w:tr>
      <w:tr w:rsidR="00D70A88" w:rsidTr="00C26BB9">
        <w:tc>
          <w:tcPr>
            <w:tcW w:w="846" w:type="dxa"/>
          </w:tcPr>
          <w:p w:rsidR="00D70A88" w:rsidRPr="00AC571D" w:rsidRDefault="00D96A1A"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Rf-3</w:t>
            </w:r>
          </w:p>
        </w:tc>
        <w:tc>
          <w:tcPr>
            <w:tcW w:w="2268" w:type="dxa"/>
          </w:tcPr>
          <w:p w:rsidR="00D70A88" w:rsidRPr="00AC571D" w:rsidRDefault="00782A5F"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Crear</w:t>
            </w:r>
            <w:r w:rsidR="00B47AD3">
              <w:rPr>
                <w:rFonts w:ascii="Arial" w:hAnsi="Arial" w:cs="Arial"/>
                <w:sz w:val="20"/>
                <w:szCs w:val="20"/>
                <w:lang w:val="es-CU"/>
              </w:rPr>
              <w:t xml:space="preserve"> Base de Conocimientos</w:t>
            </w:r>
          </w:p>
        </w:tc>
        <w:tc>
          <w:tcPr>
            <w:tcW w:w="3823" w:type="dxa"/>
          </w:tcPr>
          <w:p w:rsidR="00D70A88" w:rsidRPr="00AC571D" w:rsidRDefault="00D70A88" w:rsidP="002B00A2">
            <w:pPr>
              <w:pStyle w:val="BodyText"/>
              <w:spacing w:line="360" w:lineRule="auto"/>
              <w:ind w:firstLine="0"/>
              <w:rPr>
                <w:rFonts w:ascii="Arial" w:hAnsi="Arial" w:cs="Arial"/>
                <w:sz w:val="20"/>
                <w:szCs w:val="20"/>
                <w:lang w:val="es-CU"/>
              </w:rPr>
            </w:pPr>
          </w:p>
        </w:tc>
        <w:tc>
          <w:tcPr>
            <w:tcW w:w="1280" w:type="dxa"/>
          </w:tcPr>
          <w:p w:rsidR="00D70A88" w:rsidRPr="00AC571D" w:rsidRDefault="00E41289"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c>
          <w:tcPr>
            <w:tcW w:w="1745" w:type="dxa"/>
          </w:tcPr>
          <w:p w:rsidR="00D70A88"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r>
      <w:tr w:rsidR="00F15B89" w:rsidTr="00C26BB9">
        <w:tc>
          <w:tcPr>
            <w:tcW w:w="846" w:type="dxa"/>
          </w:tcPr>
          <w:p w:rsidR="00F15B89" w:rsidRDefault="00F15B89"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Rf-4</w:t>
            </w:r>
          </w:p>
        </w:tc>
        <w:tc>
          <w:tcPr>
            <w:tcW w:w="2268" w:type="dxa"/>
          </w:tcPr>
          <w:p w:rsidR="00F15B89" w:rsidRDefault="004A2C58" w:rsidP="00782A5F">
            <w:pPr>
              <w:pStyle w:val="BodyText"/>
              <w:spacing w:line="360" w:lineRule="auto"/>
              <w:ind w:firstLine="0"/>
              <w:rPr>
                <w:rFonts w:ascii="Arial" w:hAnsi="Arial" w:cs="Arial"/>
                <w:sz w:val="20"/>
                <w:szCs w:val="20"/>
                <w:lang w:val="es-CU"/>
              </w:rPr>
            </w:pPr>
            <w:r>
              <w:rPr>
                <w:rFonts w:ascii="Arial" w:hAnsi="Arial" w:cs="Arial"/>
                <w:sz w:val="20"/>
                <w:szCs w:val="20"/>
                <w:lang w:val="es-CU"/>
              </w:rPr>
              <w:t>Visualiza</w:t>
            </w:r>
            <w:r w:rsidR="00782A5F">
              <w:rPr>
                <w:rFonts w:ascii="Arial" w:hAnsi="Arial" w:cs="Arial"/>
                <w:sz w:val="20"/>
                <w:szCs w:val="20"/>
                <w:lang w:val="es-CU"/>
              </w:rPr>
              <w:t xml:space="preserve">r </w:t>
            </w:r>
            <w:r>
              <w:rPr>
                <w:rFonts w:ascii="Arial" w:hAnsi="Arial" w:cs="Arial"/>
                <w:sz w:val="20"/>
                <w:szCs w:val="20"/>
                <w:lang w:val="es-CU"/>
              </w:rPr>
              <w:t>Base de Conocimiento</w:t>
            </w:r>
          </w:p>
        </w:tc>
        <w:tc>
          <w:tcPr>
            <w:tcW w:w="3823" w:type="dxa"/>
          </w:tcPr>
          <w:p w:rsidR="00F15B89" w:rsidRPr="00AC571D" w:rsidRDefault="00F15B89" w:rsidP="002B00A2">
            <w:pPr>
              <w:pStyle w:val="BodyText"/>
              <w:spacing w:line="360" w:lineRule="auto"/>
              <w:ind w:firstLine="0"/>
              <w:rPr>
                <w:rFonts w:ascii="Arial" w:hAnsi="Arial" w:cs="Arial"/>
                <w:sz w:val="20"/>
                <w:szCs w:val="20"/>
                <w:lang w:val="es-CU"/>
              </w:rPr>
            </w:pPr>
          </w:p>
        </w:tc>
        <w:tc>
          <w:tcPr>
            <w:tcW w:w="1280" w:type="dxa"/>
          </w:tcPr>
          <w:p w:rsidR="00F15B89" w:rsidRDefault="00F90DD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c>
          <w:tcPr>
            <w:tcW w:w="1745" w:type="dxa"/>
          </w:tcPr>
          <w:p w:rsidR="00F15B89" w:rsidRDefault="00F90DD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r>
      <w:tr w:rsidR="00F15B89" w:rsidTr="00C26BB9">
        <w:tc>
          <w:tcPr>
            <w:tcW w:w="846" w:type="dxa"/>
          </w:tcPr>
          <w:p w:rsidR="00F15B89" w:rsidRDefault="00F15B89"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Rf-5</w:t>
            </w:r>
          </w:p>
        </w:tc>
        <w:tc>
          <w:tcPr>
            <w:tcW w:w="2268" w:type="dxa"/>
          </w:tcPr>
          <w:p w:rsidR="00F15B89" w:rsidRDefault="004A2C58" w:rsidP="00782A5F">
            <w:pPr>
              <w:pStyle w:val="BodyText"/>
              <w:spacing w:line="360" w:lineRule="auto"/>
              <w:ind w:firstLine="0"/>
              <w:rPr>
                <w:rFonts w:ascii="Arial" w:hAnsi="Arial" w:cs="Arial"/>
                <w:sz w:val="20"/>
                <w:szCs w:val="20"/>
                <w:lang w:val="es-CU"/>
              </w:rPr>
            </w:pPr>
            <w:r>
              <w:rPr>
                <w:rFonts w:ascii="Arial" w:hAnsi="Arial" w:cs="Arial"/>
                <w:sz w:val="20"/>
                <w:szCs w:val="20"/>
                <w:lang w:val="es-CU"/>
              </w:rPr>
              <w:t>Modifica</w:t>
            </w:r>
            <w:r w:rsidR="00782A5F">
              <w:rPr>
                <w:rFonts w:ascii="Arial" w:hAnsi="Arial" w:cs="Arial"/>
                <w:sz w:val="20"/>
                <w:szCs w:val="20"/>
                <w:lang w:val="es-CU"/>
              </w:rPr>
              <w:t xml:space="preserve">r </w:t>
            </w:r>
            <w:r>
              <w:rPr>
                <w:rFonts w:ascii="Arial" w:hAnsi="Arial" w:cs="Arial"/>
                <w:sz w:val="20"/>
                <w:szCs w:val="20"/>
                <w:lang w:val="es-CU"/>
              </w:rPr>
              <w:t>Base de Conocimiento</w:t>
            </w:r>
          </w:p>
        </w:tc>
        <w:tc>
          <w:tcPr>
            <w:tcW w:w="3823" w:type="dxa"/>
          </w:tcPr>
          <w:p w:rsidR="00F15B89" w:rsidRPr="00AC571D" w:rsidRDefault="00F15B89" w:rsidP="002B00A2">
            <w:pPr>
              <w:pStyle w:val="BodyText"/>
              <w:spacing w:line="360" w:lineRule="auto"/>
              <w:ind w:firstLine="0"/>
              <w:rPr>
                <w:rFonts w:ascii="Arial" w:hAnsi="Arial" w:cs="Arial"/>
                <w:sz w:val="20"/>
                <w:szCs w:val="20"/>
                <w:lang w:val="es-CU"/>
              </w:rPr>
            </w:pPr>
          </w:p>
        </w:tc>
        <w:tc>
          <w:tcPr>
            <w:tcW w:w="1280" w:type="dxa"/>
          </w:tcPr>
          <w:p w:rsidR="00F15B89" w:rsidRDefault="00F90DD6" w:rsidP="00F90DD6">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c>
          <w:tcPr>
            <w:tcW w:w="1745" w:type="dxa"/>
          </w:tcPr>
          <w:p w:rsidR="00F15B89" w:rsidRDefault="00F90DD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r>
      <w:tr w:rsidR="00F15B89" w:rsidTr="00C26BB9">
        <w:tc>
          <w:tcPr>
            <w:tcW w:w="846" w:type="dxa"/>
          </w:tcPr>
          <w:p w:rsidR="00F15B89" w:rsidRDefault="00F15B89"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Rf-6</w:t>
            </w:r>
          </w:p>
        </w:tc>
        <w:tc>
          <w:tcPr>
            <w:tcW w:w="2268" w:type="dxa"/>
          </w:tcPr>
          <w:p w:rsidR="00F15B89" w:rsidRDefault="004A2C58" w:rsidP="00782A5F">
            <w:pPr>
              <w:pStyle w:val="BodyText"/>
              <w:spacing w:line="360" w:lineRule="auto"/>
              <w:ind w:firstLine="0"/>
              <w:rPr>
                <w:rFonts w:ascii="Arial" w:hAnsi="Arial" w:cs="Arial"/>
                <w:sz w:val="20"/>
                <w:szCs w:val="20"/>
                <w:lang w:val="es-CU"/>
              </w:rPr>
            </w:pPr>
            <w:r>
              <w:rPr>
                <w:rFonts w:ascii="Arial" w:hAnsi="Arial" w:cs="Arial"/>
                <w:sz w:val="20"/>
                <w:szCs w:val="20"/>
                <w:lang w:val="es-CU"/>
              </w:rPr>
              <w:t>Elimina</w:t>
            </w:r>
            <w:r w:rsidR="00782A5F">
              <w:rPr>
                <w:rFonts w:ascii="Arial" w:hAnsi="Arial" w:cs="Arial"/>
                <w:sz w:val="20"/>
                <w:szCs w:val="20"/>
                <w:lang w:val="es-CU"/>
              </w:rPr>
              <w:t xml:space="preserve">r </w:t>
            </w:r>
            <w:r>
              <w:rPr>
                <w:rFonts w:ascii="Arial" w:hAnsi="Arial" w:cs="Arial"/>
                <w:sz w:val="20"/>
                <w:szCs w:val="20"/>
                <w:lang w:val="es-CU"/>
              </w:rPr>
              <w:t>Base de Conocimientos</w:t>
            </w:r>
          </w:p>
        </w:tc>
        <w:tc>
          <w:tcPr>
            <w:tcW w:w="3823" w:type="dxa"/>
          </w:tcPr>
          <w:p w:rsidR="00F15B89" w:rsidRPr="00AC571D" w:rsidRDefault="00F15B89" w:rsidP="002B00A2">
            <w:pPr>
              <w:pStyle w:val="BodyText"/>
              <w:spacing w:line="360" w:lineRule="auto"/>
              <w:ind w:firstLine="0"/>
              <w:rPr>
                <w:rFonts w:ascii="Arial" w:hAnsi="Arial" w:cs="Arial"/>
                <w:sz w:val="20"/>
                <w:szCs w:val="20"/>
                <w:lang w:val="es-CU"/>
              </w:rPr>
            </w:pPr>
          </w:p>
        </w:tc>
        <w:tc>
          <w:tcPr>
            <w:tcW w:w="1280" w:type="dxa"/>
          </w:tcPr>
          <w:p w:rsidR="00F15B89" w:rsidRDefault="00F90DD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c>
          <w:tcPr>
            <w:tcW w:w="1745" w:type="dxa"/>
          </w:tcPr>
          <w:p w:rsidR="00F15B89" w:rsidRDefault="00F90DD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r>
      <w:tr w:rsidR="00E91523" w:rsidTr="00C26BB9">
        <w:tc>
          <w:tcPr>
            <w:tcW w:w="846" w:type="dxa"/>
          </w:tcPr>
          <w:p w:rsidR="00E91523" w:rsidRPr="00AC571D" w:rsidRDefault="00AC571D"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w:t>
            </w:r>
            <w:r w:rsidR="004A2C58">
              <w:rPr>
                <w:rFonts w:ascii="Arial" w:hAnsi="Arial" w:cs="Arial"/>
                <w:sz w:val="20"/>
                <w:szCs w:val="20"/>
                <w:lang w:val="es-CU"/>
              </w:rPr>
              <w:t>f-7</w:t>
            </w:r>
          </w:p>
        </w:tc>
        <w:tc>
          <w:tcPr>
            <w:tcW w:w="2268" w:type="dxa"/>
          </w:tcPr>
          <w:p w:rsidR="00E91523" w:rsidRPr="00AC571D" w:rsidRDefault="00B47AD3" w:rsidP="00866389">
            <w:pPr>
              <w:pStyle w:val="BodyText"/>
              <w:spacing w:line="360" w:lineRule="auto"/>
              <w:ind w:firstLine="0"/>
              <w:rPr>
                <w:rFonts w:ascii="Arial" w:hAnsi="Arial" w:cs="Arial"/>
                <w:sz w:val="20"/>
                <w:szCs w:val="20"/>
                <w:lang w:val="es-CU"/>
              </w:rPr>
            </w:pPr>
            <w:r w:rsidRPr="00AC571D">
              <w:rPr>
                <w:rFonts w:ascii="Arial" w:hAnsi="Arial" w:cs="Arial"/>
                <w:sz w:val="20"/>
                <w:szCs w:val="20"/>
                <w:lang w:val="es-CU"/>
              </w:rPr>
              <w:t>Visualiza</w:t>
            </w:r>
            <w:r w:rsidR="00866389">
              <w:rPr>
                <w:rFonts w:ascii="Arial" w:hAnsi="Arial" w:cs="Arial"/>
                <w:sz w:val="20"/>
                <w:szCs w:val="20"/>
                <w:lang w:val="es-CU"/>
              </w:rPr>
              <w:t xml:space="preserve">r </w:t>
            </w:r>
            <w:r w:rsidRPr="00AC571D">
              <w:rPr>
                <w:rFonts w:ascii="Arial" w:hAnsi="Arial" w:cs="Arial"/>
                <w:sz w:val="20"/>
                <w:szCs w:val="20"/>
                <w:lang w:val="es-CU"/>
              </w:rPr>
              <w:t>estados de las incidencias</w:t>
            </w:r>
          </w:p>
        </w:tc>
        <w:tc>
          <w:tcPr>
            <w:tcW w:w="3823" w:type="dxa"/>
          </w:tcPr>
          <w:p w:rsidR="00E91523" w:rsidRPr="00AC571D" w:rsidRDefault="00E91523" w:rsidP="002B00A2">
            <w:pPr>
              <w:pStyle w:val="BodyText"/>
              <w:spacing w:line="360" w:lineRule="auto"/>
              <w:ind w:firstLine="0"/>
              <w:rPr>
                <w:rFonts w:ascii="Arial" w:hAnsi="Arial" w:cs="Arial"/>
                <w:sz w:val="20"/>
                <w:szCs w:val="20"/>
                <w:lang w:val="es-CU"/>
              </w:rPr>
            </w:pPr>
          </w:p>
        </w:tc>
        <w:tc>
          <w:tcPr>
            <w:tcW w:w="1280" w:type="dxa"/>
          </w:tcPr>
          <w:p w:rsidR="00E91523" w:rsidRPr="00AC571D" w:rsidRDefault="00E41289"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c>
          <w:tcPr>
            <w:tcW w:w="1745"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r>
      <w:tr w:rsidR="00E91523" w:rsidTr="00C26BB9">
        <w:tc>
          <w:tcPr>
            <w:tcW w:w="846" w:type="dxa"/>
          </w:tcPr>
          <w:p w:rsidR="00E91523" w:rsidRPr="00AC571D" w:rsidRDefault="00AC571D"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w:t>
            </w:r>
            <w:r w:rsidR="004A2C58">
              <w:rPr>
                <w:rFonts w:ascii="Arial" w:hAnsi="Arial" w:cs="Arial"/>
                <w:sz w:val="20"/>
                <w:szCs w:val="20"/>
                <w:lang w:val="es-CU"/>
              </w:rPr>
              <w:t>f-8</w:t>
            </w:r>
          </w:p>
        </w:tc>
        <w:tc>
          <w:tcPr>
            <w:tcW w:w="2268" w:type="dxa"/>
          </w:tcPr>
          <w:p w:rsidR="00E91523" w:rsidRPr="00AC571D" w:rsidRDefault="00D93C63"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 xml:space="preserve">Listar las incidencias por su estado </w:t>
            </w:r>
            <w:r>
              <w:rPr>
                <w:rFonts w:ascii="Arial" w:hAnsi="Arial" w:cs="Arial"/>
                <w:sz w:val="20"/>
                <w:szCs w:val="20"/>
                <w:lang w:val="es-CU"/>
              </w:rPr>
              <w:lastRenderedPageBreak/>
              <w:t>asociado</w:t>
            </w:r>
          </w:p>
        </w:tc>
        <w:tc>
          <w:tcPr>
            <w:tcW w:w="3823" w:type="dxa"/>
          </w:tcPr>
          <w:p w:rsidR="00E91523" w:rsidRPr="00AC571D" w:rsidRDefault="00E91523" w:rsidP="002B00A2">
            <w:pPr>
              <w:pStyle w:val="BodyText"/>
              <w:spacing w:line="360" w:lineRule="auto"/>
              <w:ind w:firstLine="0"/>
              <w:rPr>
                <w:rFonts w:ascii="Arial" w:hAnsi="Arial" w:cs="Arial"/>
                <w:sz w:val="20"/>
                <w:szCs w:val="20"/>
                <w:lang w:val="es-CU"/>
              </w:rPr>
            </w:pPr>
          </w:p>
        </w:tc>
        <w:tc>
          <w:tcPr>
            <w:tcW w:w="1280" w:type="dxa"/>
          </w:tcPr>
          <w:p w:rsidR="00E91523" w:rsidRPr="00AC571D" w:rsidRDefault="00E41289"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c>
          <w:tcPr>
            <w:tcW w:w="1745"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r>
      <w:tr w:rsidR="00E91523" w:rsidTr="00C26BB9">
        <w:tc>
          <w:tcPr>
            <w:tcW w:w="846" w:type="dxa"/>
          </w:tcPr>
          <w:p w:rsidR="00E91523" w:rsidRPr="00AC571D" w:rsidRDefault="00AC571D"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lastRenderedPageBreak/>
              <w:t>R</w:t>
            </w:r>
            <w:r w:rsidR="00C26BB9">
              <w:rPr>
                <w:rFonts w:ascii="Arial" w:hAnsi="Arial" w:cs="Arial"/>
                <w:sz w:val="20"/>
                <w:szCs w:val="20"/>
                <w:lang w:val="es-CU"/>
              </w:rPr>
              <w:t>f-9</w:t>
            </w:r>
          </w:p>
        </w:tc>
        <w:tc>
          <w:tcPr>
            <w:tcW w:w="2268" w:type="dxa"/>
          </w:tcPr>
          <w:p w:rsidR="00E91523" w:rsidRPr="00AC571D" w:rsidRDefault="00AC571D" w:rsidP="00866389">
            <w:pPr>
              <w:pStyle w:val="BodyText"/>
              <w:spacing w:line="360" w:lineRule="auto"/>
              <w:ind w:firstLine="0"/>
              <w:rPr>
                <w:rFonts w:ascii="Arial" w:hAnsi="Arial" w:cs="Arial"/>
                <w:sz w:val="20"/>
                <w:szCs w:val="20"/>
                <w:lang w:val="es-CU"/>
              </w:rPr>
            </w:pPr>
            <w:r>
              <w:rPr>
                <w:rFonts w:ascii="Arial" w:hAnsi="Arial" w:cs="Arial"/>
                <w:sz w:val="20"/>
                <w:szCs w:val="20"/>
                <w:lang w:val="es-CU"/>
              </w:rPr>
              <w:t>Crea</w:t>
            </w:r>
            <w:r w:rsidR="00866389">
              <w:rPr>
                <w:rFonts w:ascii="Arial" w:hAnsi="Arial" w:cs="Arial"/>
                <w:sz w:val="20"/>
                <w:szCs w:val="20"/>
                <w:lang w:val="es-CU"/>
              </w:rPr>
              <w:t xml:space="preserve">r las </w:t>
            </w:r>
            <w:r>
              <w:rPr>
                <w:rFonts w:ascii="Arial" w:hAnsi="Arial" w:cs="Arial"/>
                <w:sz w:val="20"/>
                <w:szCs w:val="20"/>
                <w:lang w:val="es-CU"/>
              </w:rPr>
              <w:t>incidencias</w:t>
            </w:r>
          </w:p>
        </w:tc>
        <w:tc>
          <w:tcPr>
            <w:tcW w:w="3823" w:type="dxa"/>
          </w:tcPr>
          <w:p w:rsidR="00E91523" w:rsidRPr="00AC571D" w:rsidRDefault="00E91523" w:rsidP="002B00A2">
            <w:pPr>
              <w:pStyle w:val="BodyText"/>
              <w:spacing w:line="360" w:lineRule="auto"/>
              <w:ind w:firstLine="0"/>
              <w:rPr>
                <w:rFonts w:ascii="Arial" w:hAnsi="Arial" w:cs="Arial"/>
                <w:sz w:val="20"/>
                <w:szCs w:val="20"/>
                <w:lang w:val="es-CU"/>
              </w:rPr>
            </w:pPr>
          </w:p>
        </w:tc>
        <w:tc>
          <w:tcPr>
            <w:tcW w:w="1280" w:type="dxa"/>
          </w:tcPr>
          <w:p w:rsidR="00E91523" w:rsidRPr="00AC571D" w:rsidRDefault="00E41289"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c>
          <w:tcPr>
            <w:tcW w:w="1745"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r>
      <w:tr w:rsidR="00E91523" w:rsidTr="00C26BB9">
        <w:tc>
          <w:tcPr>
            <w:tcW w:w="846" w:type="dxa"/>
          </w:tcPr>
          <w:p w:rsidR="00E91523" w:rsidRPr="00AC571D" w:rsidRDefault="00AC571D"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w:t>
            </w:r>
            <w:r w:rsidR="00C26BB9">
              <w:rPr>
                <w:rFonts w:ascii="Arial" w:hAnsi="Arial" w:cs="Arial"/>
                <w:sz w:val="20"/>
                <w:szCs w:val="20"/>
                <w:lang w:val="es-CU"/>
              </w:rPr>
              <w:t>f-10</w:t>
            </w:r>
          </w:p>
        </w:tc>
        <w:tc>
          <w:tcPr>
            <w:tcW w:w="2268" w:type="dxa"/>
          </w:tcPr>
          <w:p w:rsidR="00E91523" w:rsidRPr="00AC571D" w:rsidRDefault="00AC571D" w:rsidP="00866389">
            <w:pPr>
              <w:pStyle w:val="BodyText"/>
              <w:spacing w:line="360" w:lineRule="auto"/>
              <w:ind w:firstLine="0"/>
              <w:rPr>
                <w:rFonts w:ascii="Arial" w:hAnsi="Arial" w:cs="Arial"/>
                <w:sz w:val="20"/>
                <w:szCs w:val="20"/>
                <w:lang w:val="es-CU"/>
              </w:rPr>
            </w:pPr>
            <w:r>
              <w:rPr>
                <w:rFonts w:ascii="Arial" w:hAnsi="Arial" w:cs="Arial"/>
                <w:sz w:val="20"/>
                <w:szCs w:val="20"/>
                <w:lang w:val="es-CU"/>
              </w:rPr>
              <w:t>Visualiza</w:t>
            </w:r>
            <w:r w:rsidR="00866389">
              <w:rPr>
                <w:rFonts w:ascii="Arial" w:hAnsi="Arial" w:cs="Arial"/>
                <w:sz w:val="20"/>
                <w:szCs w:val="20"/>
                <w:lang w:val="es-CU"/>
              </w:rPr>
              <w:t xml:space="preserve">r </w:t>
            </w:r>
            <w:r>
              <w:rPr>
                <w:rFonts w:ascii="Arial" w:hAnsi="Arial" w:cs="Arial"/>
                <w:sz w:val="20"/>
                <w:szCs w:val="20"/>
                <w:lang w:val="es-CU"/>
              </w:rPr>
              <w:t>las incidencias</w:t>
            </w:r>
          </w:p>
        </w:tc>
        <w:tc>
          <w:tcPr>
            <w:tcW w:w="3823" w:type="dxa"/>
          </w:tcPr>
          <w:p w:rsidR="00E91523" w:rsidRPr="00AC571D" w:rsidRDefault="00E91523" w:rsidP="002B00A2">
            <w:pPr>
              <w:pStyle w:val="BodyText"/>
              <w:spacing w:line="360" w:lineRule="auto"/>
              <w:ind w:firstLine="0"/>
              <w:rPr>
                <w:rFonts w:ascii="Arial" w:hAnsi="Arial" w:cs="Arial"/>
                <w:sz w:val="20"/>
                <w:szCs w:val="20"/>
                <w:lang w:val="es-CU"/>
              </w:rPr>
            </w:pPr>
          </w:p>
        </w:tc>
        <w:tc>
          <w:tcPr>
            <w:tcW w:w="1280" w:type="dxa"/>
          </w:tcPr>
          <w:p w:rsidR="00E91523" w:rsidRPr="00AC571D" w:rsidRDefault="00E41289"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c>
          <w:tcPr>
            <w:tcW w:w="1745"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r>
      <w:tr w:rsidR="00E91523" w:rsidTr="00C26BB9">
        <w:tc>
          <w:tcPr>
            <w:tcW w:w="846" w:type="dxa"/>
          </w:tcPr>
          <w:p w:rsidR="00E91523" w:rsidRPr="00AC571D" w:rsidRDefault="00AC571D"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w:t>
            </w:r>
            <w:r w:rsidR="00C26BB9">
              <w:rPr>
                <w:rFonts w:ascii="Arial" w:hAnsi="Arial" w:cs="Arial"/>
                <w:sz w:val="20"/>
                <w:szCs w:val="20"/>
                <w:lang w:val="es-CU"/>
              </w:rPr>
              <w:t>f-11</w:t>
            </w:r>
          </w:p>
        </w:tc>
        <w:tc>
          <w:tcPr>
            <w:tcW w:w="2268" w:type="dxa"/>
          </w:tcPr>
          <w:p w:rsidR="00E91523" w:rsidRPr="00AC571D" w:rsidRDefault="00AC571D" w:rsidP="00866389">
            <w:pPr>
              <w:pStyle w:val="BodyText"/>
              <w:spacing w:line="360" w:lineRule="auto"/>
              <w:ind w:firstLine="0"/>
              <w:rPr>
                <w:rFonts w:ascii="Arial" w:hAnsi="Arial" w:cs="Arial"/>
                <w:sz w:val="20"/>
                <w:szCs w:val="20"/>
                <w:lang w:val="es-CU"/>
              </w:rPr>
            </w:pPr>
            <w:r>
              <w:rPr>
                <w:rFonts w:ascii="Arial" w:hAnsi="Arial" w:cs="Arial"/>
                <w:sz w:val="20"/>
                <w:szCs w:val="20"/>
                <w:lang w:val="es-CU"/>
              </w:rPr>
              <w:t>Modifica</w:t>
            </w:r>
            <w:r w:rsidR="00866389">
              <w:rPr>
                <w:rFonts w:ascii="Arial" w:hAnsi="Arial" w:cs="Arial"/>
                <w:sz w:val="20"/>
                <w:szCs w:val="20"/>
                <w:lang w:val="es-CU"/>
              </w:rPr>
              <w:t xml:space="preserve">r las </w:t>
            </w:r>
            <w:r>
              <w:rPr>
                <w:rFonts w:ascii="Arial" w:hAnsi="Arial" w:cs="Arial"/>
                <w:sz w:val="20"/>
                <w:szCs w:val="20"/>
                <w:lang w:val="es-CU"/>
              </w:rPr>
              <w:t>incidencias</w:t>
            </w:r>
          </w:p>
        </w:tc>
        <w:tc>
          <w:tcPr>
            <w:tcW w:w="3823" w:type="dxa"/>
          </w:tcPr>
          <w:p w:rsidR="00E91523" w:rsidRPr="00AC571D" w:rsidRDefault="00E91523" w:rsidP="002B00A2">
            <w:pPr>
              <w:pStyle w:val="BodyText"/>
              <w:spacing w:line="360" w:lineRule="auto"/>
              <w:ind w:firstLine="0"/>
              <w:rPr>
                <w:rFonts w:ascii="Arial" w:hAnsi="Arial" w:cs="Arial"/>
                <w:sz w:val="20"/>
                <w:szCs w:val="20"/>
                <w:lang w:val="es-CU"/>
              </w:rPr>
            </w:pPr>
          </w:p>
        </w:tc>
        <w:tc>
          <w:tcPr>
            <w:tcW w:w="1280" w:type="dxa"/>
          </w:tcPr>
          <w:p w:rsidR="00E91523" w:rsidRPr="00AC571D" w:rsidRDefault="00E41289"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c>
          <w:tcPr>
            <w:tcW w:w="1745"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r>
      <w:tr w:rsidR="00E91523" w:rsidTr="00C26BB9">
        <w:tc>
          <w:tcPr>
            <w:tcW w:w="846" w:type="dxa"/>
          </w:tcPr>
          <w:p w:rsidR="00E91523" w:rsidRPr="00AC571D" w:rsidRDefault="00AC571D"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Rf-</w:t>
            </w:r>
            <w:r w:rsidR="00C26BB9">
              <w:rPr>
                <w:rFonts w:ascii="Arial" w:hAnsi="Arial" w:cs="Arial"/>
                <w:sz w:val="20"/>
                <w:szCs w:val="20"/>
                <w:lang w:val="es-CU"/>
              </w:rPr>
              <w:t>12</w:t>
            </w:r>
          </w:p>
        </w:tc>
        <w:tc>
          <w:tcPr>
            <w:tcW w:w="2268" w:type="dxa"/>
          </w:tcPr>
          <w:p w:rsidR="00E91523" w:rsidRPr="00AC571D" w:rsidRDefault="00BD5B4C" w:rsidP="00866389">
            <w:pPr>
              <w:pStyle w:val="BodyText"/>
              <w:spacing w:line="360" w:lineRule="auto"/>
              <w:ind w:firstLine="0"/>
              <w:rPr>
                <w:rFonts w:ascii="Arial" w:hAnsi="Arial" w:cs="Arial"/>
                <w:sz w:val="20"/>
                <w:szCs w:val="20"/>
                <w:lang w:val="es-CU"/>
              </w:rPr>
            </w:pPr>
            <w:r>
              <w:rPr>
                <w:rFonts w:ascii="Arial" w:hAnsi="Arial" w:cs="Arial"/>
                <w:sz w:val="20"/>
                <w:szCs w:val="20"/>
                <w:lang w:val="es-CU"/>
              </w:rPr>
              <w:t>Elimina</w:t>
            </w:r>
            <w:r w:rsidR="00866389">
              <w:rPr>
                <w:rFonts w:ascii="Arial" w:hAnsi="Arial" w:cs="Arial"/>
                <w:sz w:val="20"/>
                <w:szCs w:val="20"/>
                <w:lang w:val="es-CU"/>
              </w:rPr>
              <w:t xml:space="preserve">r las </w:t>
            </w:r>
            <w:r>
              <w:rPr>
                <w:rFonts w:ascii="Arial" w:hAnsi="Arial" w:cs="Arial"/>
                <w:sz w:val="20"/>
                <w:szCs w:val="20"/>
                <w:lang w:val="es-CU"/>
              </w:rPr>
              <w:t>incidencias</w:t>
            </w:r>
          </w:p>
        </w:tc>
        <w:tc>
          <w:tcPr>
            <w:tcW w:w="3823" w:type="dxa"/>
          </w:tcPr>
          <w:p w:rsidR="00E91523" w:rsidRPr="00AC571D" w:rsidRDefault="00E91523" w:rsidP="002B00A2">
            <w:pPr>
              <w:pStyle w:val="BodyText"/>
              <w:spacing w:line="360" w:lineRule="auto"/>
              <w:ind w:firstLine="0"/>
              <w:rPr>
                <w:rFonts w:ascii="Arial" w:hAnsi="Arial" w:cs="Arial"/>
                <w:sz w:val="20"/>
                <w:szCs w:val="20"/>
                <w:lang w:val="es-CU"/>
              </w:rPr>
            </w:pPr>
          </w:p>
        </w:tc>
        <w:tc>
          <w:tcPr>
            <w:tcW w:w="1280" w:type="dxa"/>
          </w:tcPr>
          <w:p w:rsidR="00E91523" w:rsidRPr="00AC571D" w:rsidRDefault="00E41289"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c>
          <w:tcPr>
            <w:tcW w:w="1745"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r>
      <w:tr w:rsidR="00E91523" w:rsidTr="00C26BB9">
        <w:tc>
          <w:tcPr>
            <w:tcW w:w="846" w:type="dxa"/>
          </w:tcPr>
          <w:p w:rsidR="00E91523" w:rsidRPr="00AC571D" w:rsidRDefault="00AC571D"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w:t>
            </w:r>
            <w:r w:rsidR="00C26BB9">
              <w:rPr>
                <w:rFonts w:ascii="Arial" w:hAnsi="Arial" w:cs="Arial"/>
                <w:sz w:val="20"/>
                <w:szCs w:val="20"/>
                <w:lang w:val="es-CU"/>
              </w:rPr>
              <w:t>f-13</w:t>
            </w:r>
          </w:p>
        </w:tc>
        <w:tc>
          <w:tcPr>
            <w:tcW w:w="2268" w:type="dxa"/>
          </w:tcPr>
          <w:p w:rsidR="00E91523" w:rsidRPr="00AC571D" w:rsidRDefault="00BD5B4C" w:rsidP="00866389">
            <w:pPr>
              <w:pStyle w:val="BodyText"/>
              <w:spacing w:line="360" w:lineRule="auto"/>
              <w:ind w:firstLine="0"/>
              <w:rPr>
                <w:rFonts w:ascii="Arial" w:hAnsi="Arial" w:cs="Arial"/>
                <w:sz w:val="20"/>
                <w:szCs w:val="20"/>
                <w:lang w:val="es-CU"/>
              </w:rPr>
            </w:pPr>
            <w:r>
              <w:rPr>
                <w:rFonts w:ascii="Arial" w:hAnsi="Arial" w:cs="Arial"/>
                <w:sz w:val="20"/>
                <w:szCs w:val="20"/>
                <w:lang w:val="es-CU"/>
              </w:rPr>
              <w:t>C</w:t>
            </w:r>
            <w:r w:rsidR="00866389">
              <w:rPr>
                <w:rFonts w:ascii="Arial" w:hAnsi="Arial" w:cs="Arial"/>
                <w:sz w:val="20"/>
                <w:szCs w:val="20"/>
                <w:lang w:val="es-CU"/>
              </w:rPr>
              <w:t xml:space="preserve">errar </w:t>
            </w:r>
            <w:r>
              <w:rPr>
                <w:rFonts w:ascii="Arial" w:hAnsi="Arial" w:cs="Arial"/>
                <w:sz w:val="20"/>
                <w:szCs w:val="20"/>
                <w:lang w:val="es-CU"/>
              </w:rPr>
              <w:t>incidencias</w:t>
            </w:r>
          </w:p>
        </w:tc>
        <w:tc>
          <w:tcPr>
            <w:tcW w:w="3823" w:type="dxa"/>
          </w:tcPr>
          <w:p w:rsidR="00E91523" w:rsidRPr="00AC571D" w:rsidRDefault="00E91523" w:rsidP="002B00A2">
            <w:pPr>
              <w:pStyle w:val="BodyText"/>
              <w:spacing w:line="360" w:lineRule="auto"/>
              <w:ind w:firstLine="0"/>
              <w:rPr>
                <w:rFonts w:ascii="Arial" w:hAnsi="Arial" w:cs="Arial"/>
                <w:sz w:val="20"/>
                <w:szCs w:val="20"/>
                <w:lang w:val="es-CU"/>
              </w:rPr>
            </w:pPr>
          </w:p>
        </w:tc>
        <w:tc>
          <w:tcPr>
            <w:tcW w:w="1280" w:type="dxa"/>
          </w:tcPr>
          <w:p w:rsidR="00E91523" w:rsidRPr="00AC571D" w:rsidRDefault="00E41289"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c>
          <w:tcPr>
            <w:tcW w:w="1745"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Media</w:t>
            </w:r>
          </w:p>
        </w:tc>
      </w:tr>
      <w:tr w:rsidR="00E91523" w:rsidTr="00C26BB9">
        <w:tc>
          <w:tcPr>
            <w:tcW w:w="846" w:type="dxa"/>
          </w:tcPr>
          <w:p w:rsidR="00E91523" w:rsidRPr="00AC571D" w:rsidRDefault="00BD5B4C"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Rf-1</w:t>
            </w:r>
            <w:r w:rsidR="00C26BB9">
              <w:rPr>
                <w:rFonts w:ascii="Arial" w:hAnsi="Arial" w:cs="Arial"/>
                <w:sz w:val="20"/>
                <w:szCs w:val="20"/>
                <w:lang w:val="es-CU"/>
              </w:rPr>
              <w:t>4</w:t>
            </w:r>
          </w:p>
        </w:tc>
        <w:tc>
          <w:tcPr>
            <w:tcW w:w="2268" w:type="dxa"/>
          </w:tcPr>
          <w:p w:rsidR="00E91523" w:rsidRPr="00AC571D" w:rsidRDefault="00BD5B4C"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 xml:space="preserve">Permitir el adjunto de archivos a las </w:t>
            </w:r>
            <w:r w:rsidR="003C04CD">
              <w:rPr>
                <w:rFonts w:ascii="Arial" w:hAnsi="Arial" w:cs="Arial"/>
                <w:sz w:val="20"/>
                <w:szCs w:val="20"/>
                <w:lang w:val="es-CU"/>
              </w:rPr>
              <w:t>Base de Conocimientos</w:t>
            </w:r>
          </w:p>
        </w:tc>
        <w:tc>
          <w:tcPr>
            <w:tcW w:w="3823" w:type="dxa"/>
          </w:tcPr>
          <w:p w:rsidR="00E91523" w:rsidRPr="00AC571D" w:rsidRDefault="00E91523" w:rsidP="002B00A2">
            <w:pPr>
              <w:pStyle w:val="BodyText"/>
              <w:spacing w:line="360" w:lineRule="auto"/>
              <w:ind w:firstLine="0"/>
              <w:rPr>
                <w:rFonts w:ascii="Arial" w:hAnsi="Arial" w:cs="Arial"/>
                <w:sz w:val="20"/>
                <w:szCs w:val="20"/>
                <w:lang w:val="es-CU"/>
              </w:rPr>
            </w:pPr>
          </w:p>
        </w:tc>
        <w:tc>
          <w:tcPr>
            <w:tcW w:w="1280" w:type="dxa"/>
          </w:tcPr>
          <w:p w:rsidR="00E91523" w:rsidRPr="00AC571D" w:rsidRDefault="003C6DCF"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c>
          <w:tcPr>
            <w:tcW w:w="1745"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Media</w:t>
            </w:r>
          </w:p>
        </w:tc>
      </w:tr>
      <w:tr w:rsidR="00E91523" w:rsidTr="00C26BB9">
        <w:tc>
          <w:tcPr>
            <w:tcW w:w="846" w:type="dxa"/>
          </w:tcPr>
          <w:p w:rsidR="00E91523" w:rsidRPr="00AC571D" w:rsidRDefault="00BD5B4C"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w:t>
            </w:r>
            <w:r w:rsidR="00C26BB9">
              <w:rPr>
                <w:rFonts w:ascii="Arial" w:hAnsi="Arial" w:cs="Arial"/>
                <w:sz w:val="20"/>
                <w:szCs w:val="20"/>
                <w:lang w:val="es-CU"/>
              </w:rPr>
              <w:t>f-15</w:t>
            </w:r>
          </w:p>
        </w:tc>
        <w:tc>
          <w:tcPr>
            <w:tcW w:w="2268" w:type="dxa"/>
          </w:tcPr>
          <w:p w:rsidR="00E91523" w:rsidRPr="00AC571D" w:rsidRDefault="00BD5B4C" w:rsidP="00866389">
            <w:pPr>
              <w:pStyle w:val="BodyText"/>
              <w:spacing w:line="360" w:lineRule="auto"/>
              <w:ind w:firstLine="0"/>
              <w:rPr>
                <w:rFonts w:ascii="Arial" w:hAnsi="Arial" w:cs="Arial"/>
                <w:sz w:val="20"/>
                <w:szCs w:val="20"/>
                <w:lang w:val="es-CU"/>
              </w:rPr>
            </w:pPr>
            <w:r>
              <w:rPr>
                <w:rFonts w:ascii="Arial" w:hAnsi="Arial" w:cs="Arial"/>
                <w:sz w:val="20"/>
                <w:szCs w:val="20"/>
                <w:lang w:val="es-CU"/>
              </w:rPr>
              <w:t>Visualiz</w:t>
            </w:r>
            <w:r w:rsidR="00866389">
              <w:rPr>
                <w:rFonts w:ascii="Arial" w:hAnsi="Arial" w:cs="Arial"/>
                <w:sz w:val="20"/>
                <w:szCs w:val="20"/>
                <w:lang w:val="es-CU"/>
              </w:rPr>
              <w:t xml:space="preserve">ar el </w:t>
            </w:r>
            <w:r>
              <w:rPr>
                <w:rFonts w:ascii="Arial" w:hAnsi="Arial" w:cs="Arial"/>
                <w:sz w:val="20"/>
                <w:szCs w:val="20"/>
                <w:lang w:val="es-CU"/>
              </w:rPr>
              <w:t>nivel de las incidencias</w:t>
            </w:r>
          </w:p>
        </w:tc>
        <w:tc>
          <w:tcPr>
            <w:tcW w:w="3823" w:type="dxa"/>
          </w:tcPr>
          <w:p w:rsidR="00E91523" w:rsidRPr="00AC571D" w:rsidRDefault="00E91523" w:rsidP="002B00A2">
            <w:pPr>
              <w:pStyle w:val="BodyText"/>
              <w:spacing w:line="360" w:lineRule="auto"/>
              <w:ind w:firstLine="0"/>
              <w:rPr>
                <w:rFonts w:ascii="Arial" w:hAnsi="Arial" w:cs="Arial"/>
                <w:sz w:val="20"/>
                <w:szCs w:val="20"/>
                <w:lang w:val="es-CU"/>
              </w:rPr>
            </w:pPr>
          </w:p>
        </w:tc>
        <w:tc>
          <w:tcPr>
            <w:tcW w:w="1280"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Media</w:t>
            </w:r>
          </w:p>
        </w:tc>
        <w:tc>
          <w:tcPr>
            <w:tcW w:w="1745"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Media</w:t>
            </w:r>
          </w:p>
        </w:tc>
      </w:tr>
      <w:tr w:rsidR="00E91523" w:rsidTr="00C26BB9">
        <w:tc>
          <w:tcPr>
            <w:tcW w:w="846" w:type="dxa"/>
          </w:tcPr>
          <w:p w:rsidR="00E91523" w:rsidRPr="00AC571D" w:rsidRDefault="00BD5B4C"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Rf</w:t>
            </w:r>
            <w:r w:rsidR="00C26BB9">
              <w:rPr>
                <w:rFonts w:ascii="Arial" w:hAnsi="Arial" w:cs="Arial"/>
                <w:sz w:val="20"/>
                <w:szCs w:val="20"/>
                <w:lang w:val="es-CU"/>
              </w:rPr>
              <w:t>-16</w:t>
            </w:r>
          </w:p>
        </w:tc>
        <w:tc>
          <w:tcPr>
            <w:tcW w:w="2268" w:type="dxa"/>
          </w:tcPr>
          <w:p w:rsidR="00E91523" w:rsidRPr="00AC571D" w:rsidRDefault="004153FD" w:rsidP="00866389">
            <w:pPr>
              <w:pStyle w:val="BodyText"/>
              <w:spacing w:line="360" w:lineRule="auto"/>
              <w:ind w:firstLine="0"/>
              <w:rPr>
                <w:rFonts w:ascii="Arial" w:hAnsi="Arial" w:cs="Arial"/>
                <w:sz w:val="20"/>
                <w:szCs w:val="20"/>
                <w:lang w:val="es-CU"/>
              </w:rPr>
            </w:pPr>
            <w:r>
              <w:rPr>
                <w:rFonts w:ascii="Arial" w:hAnsi="Arial" w:cs="Arial"/>
                <w:sz w:val="20"/>
                <w:szCs w:val="20"/>
                <w:lang w:val="es-CU"/>
              </w:rPr>
              <w:t>Gesti</w:t>
            </w:r>
            <w:r w:rsidR="00866389">
              <w:rPr>
                <w:rFonts w:ascii="Arial" w:hAnsi="Arial" w:cs="Arial"/>
                <w:sz w:val="20"/>
                <w:szCs w:val="20"/>
                <w:lang w:val="es-CU"/>
              </w:rPr>
              <w:t>o</w:t>
            </w:r>
            <w:r>
              <w:rPr>
                <w:rFonts w:ascii="Arial" w:hAnsi="Arial" w:cs="Arial"/>
                <w:sz w:val="20"/>
                <w:szCs w:val="20"/>
                <w:lang w:val="es-CU"/>
              </w:rPr>
              <w:t>n</w:t>
            </w:r>
            <w:r w:rsidR="00866389">
              <w:rPr>
                <w:rFonts w:ascii="Arial" w:hAnsi="Arial" w:cs="Arial"/>
                <w:sz w:val="20"/>
                <w:szCs w:val="20"/>
                <w:lang w:val="es-CU"/>
              </w:rPr>
              <w:t xml:space="preserve">ar </w:t>
            </w:r>
            <w:r>
              <w:rPr>
                <w:rFonts w:ascii="Arial" w:hAnsi="Arial" w:cs="Arial"/>
                <w:sz w:val="20"/>
                <w:szCs w:val="20"/>
                <w:lang w:val="es-CU"/>
              </w:rPr>
              <w:t>la prioridad</w:t>
            </w:r>
            <w:r w:rsidR="00BD5B4C">
              <w:rPr>
                <w:rFonts w:ascii="Arial" w:hAnsi="Arial" w:cs="Arial"/>
                <w:sz w:val="20"/>
                <w:szCs w:val="20"/>
                <w:lang w:val="es-CU"/>
              </w:rPr>
              <w:t xml:space="preserve"> de las incidencias</w:t>
            </w:r>
            <w:r>
              <w:rPr>
                <w:rFonts w:ascii="Arial" w:hAnsi="Arial" w:cs="Arial"/>
                <w:sz w:val="20"/>
                <w:szCs w:val="20"/>
                <w:lang w:val="es-CU"/>
              </w:rPr>
              <w:t>.</w:t>
            </w:r>
          </w:p>
        </w:tc>
        <w:tc>
          <w:tcPr>
            <w:tcW w:w="3823" w:type="dxa"/>
          </w:tcPr>
          <w:p w:rsidR="00E91523" w:rsidRPr="00AC571D" w:rsidRDefault="00E91523" w:rsidP="002B00A2">
            <w:pPr>
              <w:pStyle w:val="BodyText"/>
              <w:spacing w:line="360" w:lineRule="auto"/>
              <w:ind w:firstLine="0"/>
              <w:rPr>
                <w:rFonts w:ascii="Arial" w:hAnsi="Arial" w:cs="Arial"/>
                <w:sz w:val="20"/>
                <w:szCs w:val="20"/>
                <w:lang w:val="es-CU"/>
              </w:rPr>
            </w:pPr>
          </w:p>
        </w:tc>
        <w:tc>
          <w:tcPr>
            <w:tcW w:w="1280"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Media</w:t>
            </w:r>
          </w:p>
        </w:tc>
        <w:tc>
          <w:tcPr>
            <w:tcW w:w="1745"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Media</w:t>
            </w:r>
          </w:p>
        </w:tc>
      </w:tr>
      <w:tr w:rsidR="00E91523" w:rsidTr="00C26BB9">
        <w:tc>
          <w:tcPr>
            <w:tcW w:w="846" w:type="dxa"/>
          </w:tcPr>
          <w:p w:rsidR="00E91523" w:rsidRPr="00AC571D" w:rsidRDefault="00BD5B4C"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w:t>
            </w:r>
            <w:r w:rsidR="00FE4983">
              <w:rPr>
                <w:rFonts w:ascii="Arial" w:hAnsi="Arial" w:cs="Arial"/>
                <w:sz w:val="20"/>
                <w:szCs w:val="20"/>
                <w:lang w:val="es-CU"/>
              </w:rPr>
              <w:t>f-17</w:t>
            </w:r>
          </w:p>
        </w:tc>
        <w:tc>
          <w:tcPr>
            <w:tcW w:w="2268" w:type="dxa"/>
          </w:tcPr>
          <w:p w:rsidR="00E91523" w:rsidRPr="00AC571D" w:rsidRDefault="00BD5B4C" w:rsidP="00866389">
            <w:pPr>
              <w:pStyle w:val="BodyText"/>
              <w:spacing w:line="360" w:lineRule="auto"/>
              <w:ind w:firstLine="0"/>
              <w:rPr>
                <w:rFonts w:ascii="Arial" w:hAnsi="Arial" w:cs="Arial"/>
                <w:sz w:val="20"/>
                <w:szCs w:val="20"/>
                <w:lang w:val="es-CU"/>
              </w:rPr>
            </w:pPr>
            <w:r>
              <w:rPr>
                <w:rFonts w:ascii="Arial" w:hAnsi="Arial" w:cs="Arial"/>
                <w:sz w:val="20"/>
                <w:szCs w:val="20"/>
                <w:lang w:val="es-CU"/>
              </w:rPr>
              <w:t>Gesti</w:t>
            </w:r>
            <w:r w:rsidR="00866389">
              <w:rPr>
                <w:rFonts w:ascii="Arial" w:hAnsi="Arial" w:cs="Arial"/>
                <w:sz w:val="20"/>
                <w:szCs w:val="20"/>
                <w:lang w:val="es-CU"/>
              </w:rPr>
              <w:t xml:space="preserve">onar </w:t>
            </w:r>
            <w:r w:rsidR="00D54CE0">
              <w:rPr>
                <w:rFonts w:ascii="Arial" w:hAnsi="Arial" w:cs="Arial"/>
                <w:sz w:val="20"/>
                <w:szCs w:val="20"/>
                <w:lang w:val="es-CU"/>
              </w:rPr>
              <w:t>la organización y sistema</w:t>
            </w:r>
            <w:r>
              <w:rPr>
                <w:rFonts w:ascii="Arial" w:hAnsi="Arial" w:cs="Arial"/>
                <w:sz w:val="20"/>
                <w:szCs w:val="20"/>
                <w:lang w:val="es-CU"/>
              </w:rPr>
              <w:t xml:space="preserve"> asociado a la incidencia</w:t>
            </w:r>
          </w:p>
        </w:tc>
        <w:tc>
          <w:tcPr>
            <w:tcW w:w="3823" w:type="dxa"/>
          </w:tcPr>
          <w:p w:rsidR="00E91523" w:rsidRPr="00AC571D" w:rsidRDefault="00E91523" w:rsidP="002B00A2">
            <w:pPr>
              <w:pStyle w:val="BodyText"/>
              <w:spacing w:line="360" w:lineRule="auto"/>
              <w:ind w:firstLine="0"/>
              <w:rPr>
                <w:rFonts w:ascii="Arial" w:hAnsi="Arial" w:cs="Arial"/>
                <w:sz w:val="20"/>
                <w:szCs w:val="20"/>
                <w:lang w:val="es-CU"/>
              </w:rPr>
            </w:pPr>
          </w:p>
        </w:tc>
        <w:tc>
          <w:tcPr>
            <w:tcW w:w="1280"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Media</w:t>
            </w:r>
          </w:p>
        </w:tc>
        <w:tc>
          <w:tcPr>
            <w:tcW w:w="1745"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Media</w:t>
            </w:r>
          </w:p>
        </w:tc>
      </w:tr>
      <w:tr w:rsidR="00E91523" w:rsidTr="00C26BB9">
        <w:tc>
          <w:tcPr>
            <w:tcW w:w="846" w:type="dxa"/>
          </w:tcPr>
          <w:p w:rsidR="00E91523" w:rsidRPr="00AC571D" w:rsidRDefault="00BD5B4C"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w:t>
            </w:r>
            <w:r w:rsidR="00FE4983">
              <w:rPr>
                <w:rFonts w:ascii="Arial" w:hAnsi="Arial" w:cs="Arial"/>
                <w:sz w:val="20"/>
                <w:szCs w:val="20"/>
                <w:lang w:val="es-CU"/>
              </w:rPr>
              <w:t>f-18</w:t>
            </w:r>
          </w:p>
        </w:tc>
        <w:tc>
          <w:tcPr>
            <w:tcW w:w="2268" w:type="dxa"/>
          </w:tcPr>
          <w:p w:rsidR="00E91523" w:rsidRPr="00AC571D" w:rsidRDefault="00BD5B4C" w:rsidP="00866389">
            <w:pPr>
              <w:pStyle w:val="BodyText"/>
              <w:spacing w:line="360" w:lineRule="auto"/>
              <w:ind w:firstLine="0"/>
              <w:rPr>
                <w:rFonts w:ascii="Arial" w:hAnsi="Arial" w:cs="Arial"/>
                <w:sz w:val="20"/>
                <w:szCs w:val="20"/>
                <w:lang w:val="es-CU"/>
              </w:rPr>
            </w:pPr>
            <w:r>
              <w:rPr>
                <w:rFonts w:ascii="Arial" w:hAnsi="Arial" w:cs="Arial"/>
                <w:sz w:val="20"/>
                <w:szCs w:val="20"/>
                <w:lang w:val="es-CU"/>
              </w:rPr>
              <w:t>Escala</w:t>
            </w:r>
            <w:r w:rsidR="00866389">
              <w:rPr>
                <w:rFonts w:ascii="Arial" w:hAnsi="Arial" w:cs="Arial"/>
                <w:sz w:val="20"/>
                <w:szCs w:val="20"/>
                <w:lang w:val="es-CU"/>
              </w:rPr>
              <w:t xml:space="preserve">r las </w:t>
            </w:r>
            <w:r>
              <w:rPr>
                <w:rFonts w:ascii="Arial" w:hAnsi="Arial" w:cs="Arial"/>
                <w:sz w:val="20"/>
                <w:szCs w:val="20"/>
                <w:lang w:val="es-CU"/>
              </w:rPr>
              <w:t>incidencias a diferente nivel</w:t>
            </w:r>
          </w:p>
        </w:tc>
        <w:tc>
          <w:tcPr>
            <w:tcW w:w="3823" w:type="dxa"/>
          </w:tcPr>
          <w:p w:rsidR="00E91523" w:rsidRPr="00AC571D" w:rsidRDefault="00E91523" w:rsidP="002B00A2">
            <w:pPr>
              <w:pStyle w:val="BodyText"/>
              <w:spacing w:line="360" w:lineRule="auto"/>
              <w:ind w:firstLine="0"/>
              <w:rPr>
                <w:rFonts w:ascii="Arial" w:hAnsi="Arial" w:cs="Arial"/>
                <w:sz w:val="20"/>
                <w:szCs w:val="20"/>
                <w:lang w:val="es-CU"/>
              </w:rPr>
            </w:pPr>
          </w:p>
        </w:tc>
        <w:tc>
          <w:tcPr>
            <w:tcW w:w="1280"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Media</w:t>
            </w:r>
          </w:p>
        </w:tc>
        <w:tc>
          <w:tcPr>
            <w:tcW w:w="1745"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Baja</w:t>
            </w:r>
          </w:p>
        </w:tc>
      </w:tr>
      <w:tr w:rsidR="00E91523" w:rsidTr="00C26BB9">
        <w:tc>
          <w:tcPr>
            <w:tcW w:w="846" w:type="dxa"/>
          </w:tcPr>
          <w:p w:rsidR="00E91523" w:rsidRPr="00AC571D" w:rsidRDefault="00BD5B4C"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w:t>
            </w:r>
            <w:r w:rsidR="00FE4983">
              <w:rPr>
                <w:rFonts w:ascii="Arial" w:hAnsi="Arial" w:cs="Arial"/>
                <w:sz w:val="20"/>
                <w:szCs w:val="20"/>
                <w:lang w:val="es-CU"/>
              </w:rPr>
              <w:t>f-19</w:t>
            </w:r>
          </w:p>
        </w:tc>
        <w:tc>
          <w:tcPr>
            <w:tcW w:w="2268" w:type="dxa"/>
          </w:tcPr>
          <w:p w:rsidR="00E91523" w:rsidRPr="00AC571D" w:rsidRDefault="00F15B89" w:rsidP="00866389">
            <w:pPr>
              <w:pStyle w:val="BodyText"/>
              <w:spacing w:line="360" w:lineRule="auto"/>
              <w:ind w:firstLine="0"/>
              <w:rPr>
                <w:rFonts w:ascii="Arial" w:hAnsi="Arial" w:cs="Arial"/>
                <w:sz w:val="20"/>
                <w:szCs w:val="20"/>
                <w:lang w:val="es-CU"/>
              </w:rPr>
            </w:pPr>
            <w:r>
              <w:rPr>
                <w:rFonts w:ascii="Arial" w:hAnsi="Arial" w:cs="Arial"/>
                <w:sz w:val="20"/>
                <w:szCs w:val="20"/>
                <w:lang w:val="es-CU"/>
              </w:rPr>
              <w:t>Asocia</w:t>
            </w:r>
            <w:r w:rsidR="00866389">
              <w:rPr>
                <w:rFonts w:ascii="Arial" w:hAnsi="Arial" w:cs="Arial"/>
                <w:sz w:val="20"/>
                <w:szCs w:val="20"/>
                <w:lang w:val="es-CU"/>
              </w:rPr>
              <w:t xml:space="preserve">r </w:t>
            </w:r>
            <w:r>
              <w:rPr>
                <w:rFonts w:ascii="Arial" w:hAnsi="Arial" w:cs="Arial"/>
                <w:sz w:val="20"/>
                <w:szCs w:val="20"/>
                <w:lang w:val="es-CU"/>
              </w:rPr>
              <w:t>las Bases de Conocimientos a las Incidencias</w:t>
            </w:r>
          </w:p>
        </w:tc>
        <w:tc>
          <w:tcPr>
            <w:tcW w:w="3823" w:type="dxa"/>
          </w:tcPr>
          <w:p w:rsidR="00E91523" w:rsidRPr="00AC571D" w:rsidRDefault="00E91523" w:rsidP="002B00A2">
            <w:pPr>
              <w:pStyle w:val="BodyText"/>
              <w:spacing w:line="360" w:lineRule="auto"/>
              <w:ind w:firstLine="0"/>
              <w:rPr>
                <w:rFonts w:ascii="Arial" w:hAnsi="Arial" w:cs="Arial"/>
                <w:sz w:val="20"/>
                <w:szCs w:val="20"/>
                <w:lang w:val="es-CU"/>
              </w:rPr>
            </w:pPr>
          </w:p>
        </w:tc>
        <w:tc>
          <w:tcPr>
            <w:tcW w:w="1280" w:type="dxa"/>
          </w:tcPr>
          <w:p w:rsidR="00E91523" w:rsidRPr="00AC571D" w:rsidRDefault="00DE37D2"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c>
          <w:tcPr>
            <w:tcW w:w="1745"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Media</w:t>
            </w:r>
          </w:p>
        </w:tc>
      </w:tr>
      <w:tr w:rsidR="00E91523" w:rsidTr="00C26BB9">
        <w:tc>
          <w:tcPr>
            <w:tcW w:w="846" w:type="dxa"/>
          </w:tcPr>
          <w:p w:rsidR="00E91523" w:rsidRPr="00AC571D" w:rsidRDefault="00D93C63"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Rf-20</w:t>
            </w:r>
          </w:p>
        </w:tc>
        <w:tc>
          <w:tcPr>
            <w:tcW w:w="2268" w:type="dxa"/>
          </w:tcPr>
          <w:p w:rsidR="00E91523" w:rsidRPr="00AC571D" w:rsidRDefault="008D2464" w:rsidP="00866389">
            <w:pPr>
              <w:pStyle w:val="BodyText"/>
              <w:spacing w:line="360" w:lineRule="auto"/>
              <w:ind w:firstLine="0"/>
              <w:rPr>
                <w:rFonts w:ascii="Arial" w:hAnsi="Arial" w:cs="Arial"/>
                <w:sz w:val="20"/>
                <w:szCs w:val="20"/>
                <w:lang w:val="es-CU"/>
              </w:rPr>
            </w:pPr>
            <w:r>
              <w:rPr>
                <w:rFonts w:ascii="Arial" w:hAnsi="Arial" w:cs="Arial"/>
                <w:sz w:val="20"/>
                <w:szCs w:val="20"/>
                <w:lang w:val="es-CU"/>
              </w:rPr>
              <w:t>Gesti</w:t>
            </w:r>
            <w:r w:rsidR="00866389">
              <w:rPr>
                <w:rFonts w:ascii="Arial" w:hAnsi="Arial" w:cs="Arial"/>
                <w:sz w:val="20"/>
                <w:szCs w:val="20"/>
                <w:lang w:val="es-CU"/>
              </w:rPr>
              <w:t xml:space="preserve">onar el </w:t>
            </w:r>
            <w:r>
              <w:rPr>
                <w:rFonts w:ascii="Arial" w:hAnsi="Arial" w:cs="Arial"/>
                <w:sz w:val="20"/>
                <w:szCs w:val="20"/>
                <w:lang w:val="es-CU"/>
              </w:rPr>
              <w:t>modo de entrada de las incidencias</w:t>
            </w:r>
          </w:p>
        </w:tc>
        <w:tc>
          <w:tcPr>
            <w:tcW w:w="3823" w:type="dxa"/>
          </w:tcPr>
          <w:p w:rsidR="00E91523" w:rsidRPr="00AC571D" w:rsidRDefault="00E91523" w:rsidP="002B00A2">
            <w:pPr>
              <w:pStyle w:val="BodyText"/>
              <w:spacing w:line="360" w:lineRule="auto"/>
              <w:ind w:firstLine="0"/>
              <w:rPr>
                <w:rFonts w:ascii="Arial" w:hAnsi="Arial" w:cs="Arial"/>
                <w:sz w:val="20"/>
                <w:szCs w:val="20"/>
                <w:lang w:val="es-CU"/>
              </w:rPr>
            </w:pPr>
          </w:p>
        </w:tc>
        <w:tc>
          <w:tcPr>
            <w:tcW w:w="1280"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Baja</w:t>
            </w:r>
          </w:p>
        </w:tc>
        <w:tc>
          <w:tcPr>
            <w:tcW w:w="1745" w:type="dxa"/>
          </w:tcPr>
          <w:p w:rsidR="00E91523" w:rsidRPr="00AC571D" w:rsidRDefault="00FC2A86" w:rsidP="00EB3102">
            <w:pPr>
              <w:pStyle w:val="BodyText"/>
              <w:keepNext/>
              <w:spacing w:line="360" w:lineRule="auto"/>
              <w:ind w:firstLine="0"/>
              <w:rPr>
                <w:rFonts w:ascii="Arial" w:hAnsi="Arial" w:cs="Arial"/>
                <w:sz w:val="20"/>
                <w:szCs w:val="20"/>
                <w:lang w:val="es-CU"/>
              </w:rPr>
            </w:pPr>
            <w:r>
              <w:rPr>
                <w:rFonts w:ascii="Arial" w:hAnsi="Arial" w:cs="Arial"/>
                <w:sz w:val="20"/>
                <w:szCs w:val="20"/>
                <w:lang w:val="es-CU"/>
              </w:rPr>
              <w:t>Baja</w:t>
            </w:r>
          </w:p>
        </w:tc>
      </w:tr>
    </w:tbl>
    <w:p w:rsidR="00EB3102" w:rsidRDefault="00EB3102" w:rsidP="00EB3102">
      <w:pPr>
        <w:pStyle w:val="Caption"/>
        <w:jc w:val="center"/>
        <w:rPr>
          <w:sz w:val="22"/>
          <w:szCs w:val="22"/>
        </w:rPr>
      </w:pPr>
      <w:bookmarkStart w:id="22" w:name="_Toc149387944"/>
      <w:r w:rsidRPr="00EB3102">
        <w:rPr>
          <w:sz w:val="22"/>
          <w:szCs w:val="22"/>
        </w:rPr>
        <w:t xml:space="preserve">Tabla </w:t>
      </w:r>
      <w:r w:rsidRPr="00EB3102">
        <w:rPr>
          <w:sz w:val="22"/>
          <w:szCs w:val="22"/>
        </w:rPr>
        <w:fldChar w:fldCharType="begin"/>
      </w:r>
      <w:r w:rsidRPr="00EB3102">
        <w:rPr>
          <w:sz w:val="22"/>
          <w:szCs w:val="22"/>
        </w:rPr>
        <w:instrText xml:space="preserve"> SEQ Tabla \* ARABIC </w:instrText>
      </w:r>
      <w:r w:rsidRPr="00EB3102">
        <w:rPr>
          <w:sz w:val="22"/>
          <w:szCs w:val="22"/>
        </w:rPr>
        <w:fldChar w:fldCharType="separate"/>
      </w:r>
      <w:r w:rsidR="008F70D9">
        <w:rPr>
          <w:noProof/>
          <w:sz w:val="22"/>
          <w:szCs w:val="22"/>
        </w:rPr>
        <w:t>2</w:t>
      </w:r>
      <w:r w:rsidRPr="00EB3102">
        <w:rPr>
          <w:sz w:val="22"/>
          <w:szCs w:val="22"/>
        </w:rPr>
        <w:fldChar w:fldCharType="end"/>
      </w:r>
      <w:r w:rsidRPr="00EB3102">
        <w:rPr>
          <w:sz w:val="22"/>
          <w:szCs w:val="22"/>
        </w:rPr>
        <w:t>: Requisitos Funcionales</w:t>
      </w:r>
      <w:bookmarkEnd w:id="22"/>
    </w:p>
    <w:p w:rsidR="0017756A" w:rsidRPr="0017756A" w:rsidRDefault="0017756A" w:rsidP="0017756A"/>
    <w:p w:rsidR="00111A35" w:rsidRDefault="00111A35" w:rsidP="002B00A2">
      <w:pPr>
        <w:pStyle w:val="BodyText"/>
        <w:spacing w:line="360" w:lineRule="auto"/>
        <w:ind w:firstLine="0"/>
        <w:jc w:val="both"/>
        <w:rPr>
          <w:rFonts w:ascii="Arial" w:hAnsi="Arial" w:cs="Arial"/>
          <w:b/>
        </w:rPr>
      </w:pPr>
      <w:r>
        <w:rPr>
          <w:rFonts w:ascii="Arial" w:hAnsi="Arial" w:cs="Arial"/>
          <w:b/>
        </w:rPr>
        <w:t>II.2.2 Requisitos no Funcionales.</w:t>
      </w:r>
    </w:p>
    <w:p w:rsidR="00111A35" w:rsidRDefault="00111A35" w:rsidP="002B00A2">
      <w:pPr>
        <w:pStyle w:val="BodyText"/>
        <w:spacing w:line="360" w:lineRule="auto"/>
        <w:ind w:firstLine="0"/>
        <w:jc w:val="both"/>
        <w:rPr>
          <w:rFonts w:ascii="Arial" w:hAnsi="Arial" w:cs="Arial"/>
          <w:b/>
        </w:rPr>
      </w:pPr>
      <w:r>
        <w:rPr>
          <w:rFonts w:ascii="Arial" w:hAnsi="Arial" w:cs="Arial"/>
          <w:b/>
        </w:rPr>
        <w:t>RnF-1 Usabilidad:</w:t>
      </w:r>
    </w:p>
    <w:p w:rsidR="00CF2ADD" w:rsidRDefault="00CF2ADD" w:rsidP="00685FAE">
      <w:pPr>
        <w:pStyle w:val="BodyText"/>
        <w:numPr>
          <w:ilvl w:val="0"/>
          <w:numId w:val="33"/>
        </w:numPr>
        <w:spacing w:line="360" w:lineRule="auto"/>
        <w:jc w:val="both"/>
        <w:rPr>
          <w:rFonts w:ascii="Arial" w:hAnsi="Arial" w:cs="Arial"/>
        </w:rPr>
      </w:pPr>
      <w:r w:rsidRPr="00CF2ADD">
        <w:rPr>
          <w:rFonts w:ascii="Arial" w:hAnsi="Arial" w:cs="Arial"/>
        </w:rPr>
        <w:t>RnF-1.1</w:t>
      </w:r>
      <w:r w:rsidR="0062650D">
        <w:rPr>
          <w:rFonts w:ascii="Arial" w:hAnsi="Arial" w:cs="Arial"/>
        </w:rPr>
        <w:t xml:space="preserve"> La propuesta de solución debe brindar un acceso fácil y rápido</w:t>
      </w:r>
      <w:r w:rsidR="00167E4E">
        <w:rPr>
          <w:rFonts w:ascii="Arial" w:hAnsi="Arial" w:cs="Arial"/>
        </w:rPr>
        <w:t>.</w:t>
      </w:r>
    </w:p>
    <w:p w:rsidR="0062650D" w:rsidRDefault="0062650D" w:rsidP="00685FAE">
      <w:pPr>
        <w:pStyle w:val="BodyText"/>
        <w:numPr>
          <w:ilvl w:val="0"/>
          <w:numId w:val="33"/>
        </w:numPr>
        <w:spacing w:line="360" w:lineRule="auto"/>
        <w:jc w:val="both"/>
        <w:rPr>
          <w:rFonts w:ascii="Arial" w:hAnsi="Arial" w:cs="Arial"/>
        </w:rPr>
      </w:pPr>
      <w:r w:rsidRPr="0062650D">
        <w:rPr>
          <w:rFonts w:ascii="Arial" w:hAnsi="Arial" w:cs="Arial"/>
        </w:rPr>
        <w:t xml:space="preserve">RnF-1.2 La interfaz debe ser amigable y sencilla </w:t>
      </w:r>
      <w:r>
        <w:rPr>
          <w:rFonts w:ascii="Arial" w:hAnsi="Arial" w:cs="Arial"/>
        </w:rPr>
        <w:t>para la comodidad del usuario.</w:t>
      </w:r>
    </w:p>
    <w:p w:rsidR="0062650D" w:rsidRPr="0062650D" w:rsidRDefault="0062650D" w:rsidP="00685FAE">
      <w:pPr>
        <w:pStyle w:val="BodyText"/>
        <w:numPr>
          <w:ilvl w:val="0"/>
          <w:numId w:val="33"/>
        </w:numPr>
        <w:spacing w:line="360" w:lineRule="auto"/>
        <w:jc w:val="both"/>
        <w:rPr>
          <w:rFonts w:ascii="Arial" w:hAnsi="Arial" w:cs="Arial"/>
        </w:rPr>
      </w:pPr>
      <w:r>
        <w:rPr>
          <w:rFonts w:ascii="Arial" w:hAnsi="Arial" w:cs="Arial"/>
        </w:rPr>
        <w:lastRenderedPageBreak/>
        <w:t>RnF-1.3 Las opciones más usadas serán cómodas de invocarse y presentarán accesos directos.</w:t>
      </w:r>
    </w:p>
    <w:p w:rsidR="00CF2ADD" w:rsidRPr="0099010C" w:rsidRDefault="00CF2ADD" w:rsidP="002B00A2">
      <w:pPr>
        <w:pStyle w:val="BodyText"/>
        <w:spacing w:line="360" w:lineRule="auto"/>
        <w:ind w:firstLine="0"/>
        <w:jc w:val="both"/>
        <w:rPr>
          <w:rFonts w:ascii="Arial" w:hAnsi="Arial" w:cs="Arial"/>
          <w:b/>
        </w:rPr>
      </w:pPr>
      <w:r w:rsidRPr="0099010C">
        <w:rPr>
          <w:rFonts w:ascii="Arial" w:hAnsi="Arial" w:cs="Arial"/>
          <w:b/>
        </w:rPr>
        <w:t>RnF-2 Software:</w:t>
      </w:r>
    </w:p>
    <w:p w:rsidR="00CF2ADD" w:rsidRPr="0062650D" w:rsidRDefault="0062650D" w:rsidP="00685FAE">
      <w:pPr>
        <w:pStyle w:val="BodyText"/>
        <w:numPr>
          <w:ilvl w:val="0"/>
          <w:numId w:val="34"/>
        </w:numPr>
        <w:spacing w:line="360" w:lineRule="auto"/>
        <w:jc w:val="both"/>
        <w:rPr>
          <w:rFonts w:ascii="Arial" w:hAnsi="Arial" w:cs="Arial"/>
        </w:rPr>
      </w:pPr>
      <w:r w:rsidRPr="0062650D">
        <w:rPr>
          <w:rFonts w:ascii="Arial" w:hAnsi="Arial" w:cs="Arial"/>
        </w:rPr>
        <w:t xml:space="preserve">RnF-2.1 Para la visualización en la </w:t>
      </w:r>
      <w:r>
        <w:rPr>
          <w:rFonts w:ascii="Arial" w:hAnsi="Arial" w:cs="Arial"/>
        </w:rPr>
        <w:t>Pc cliente y su correcto funcionamiento será necesario Firefox, Google Crome</w:t>
      </w:r>
      <w:r w:rsidR="00826AA7">
        <w:rPr>
          <w:rFonts w:ascii="Arial" w:hAnsi="Arial" w:cs="Arial"/>
        </w:rPr>
        <w:t>, Opera</w:t>
      </w:r>
      <w:r w:rsidR="00167E4E">
        <w:rPr>
          <w:rFonts w:ascii="Arial" w:hAnsi="Arial" w:cs="Arial"/>
        </w:rPr>
        <w:t xml:space="preserve"> o Microsoft </w:t>
      </w:r>
      <w:proofErr w:type="spellStart"/>
      <w:r w:rsidR="00167E4E">
        <w:rPr>
          <w:rFonts w:ascii="Arial" w:hAnsi="Arial" w:cs="Arial"/>
        </w:rPr>
        <w:t>Edge</w:t>
      </w:r>
      <w:proofErr w:type="spellEnd"/>
      <w:r w:rsidR="00167E4E">
        <w:rPr>
          <w:rFonts w:ascii="Arial" w:hAnsi="Arial" w:cs="Arial"/>
        </w:rPr>
        <w:t>.</w:t>
      </w:r>
      <w:r>
        <w:rPr>
          <w:rFonts w:ascii="Arial" w:hAnsi="Arial" w:cs="Arial"/>
        </w:rPr>
        <w:t xml:space="preserve"> </w:t>
      </w:r>
    </w:p>
    <w:p w:rsidR="00CF2ADD" w:rsidRPr="0099010C" w:rsidRDefault="00CF2ADD" w:rsidP="002B00A2">
      <w:pPr>
        <w:pStyle w:val="BodyText"/>
        <w:spacing w:line="360" w:lineRule="auto"/>
        <w:ind w:firstLine="0"/>
        <w:jc w:val="both"/>
        <w:rPr>
          <w:rFonts w:ascii="Arial" w:hAnsi="Arial" w:cs="Arial"/>
          <w:b/>
        </w:rPr>
      </w:pPr>
      <w:r w:rsidRPr="0099010C">
        <w:rPr>
          <w:rFonts w:ascii="Arial" w:hAnsi="Arial" w:cs="Arial"/>
          <w:b/>
        </w:rPr>
        <w:t>RnF-3 Hardware:</w:t>
      </w:r>
    </w:p>
    <w:p w:rsidR="00CF2ADD" w:rsidRPr="00685FAE" w:rsidRDefault="00167E4E" w:rsidP="00685FAE">
      <w:pPr>
        <w:pStyle w:val="BodyText"/>
        <w:numPr>
          <w:ilvl w:val="0"/>
          <w:numId w:val="34"/>
        </w:numPr>
        <w:spacing w:line="360" w:lineRule="auto"/>
        <w:jc w:val="both"/>
        <w:rPr>
          <w:rFonts w:ascii="Arial" w:hAnsi="Arial" w:cs="Arial"/>
        </w:rPr>
      </w:pPr>
      <w:r w:rsidRPr="00167E4E">
        <w:rPr>
          <w:rFonts w:ascii="Arial" w:hAnsi="Arial" w:cs="Arial"/>
        </w:rPr>
        <w:t xml:space="preserve">RnF-3.1 Será necesario para un funcionamiento </w:t>
      </w:r>
      <w:r>
        <w:rPr>
          <w:rFonts w:ascii="Arial" w:hAnsi="Arial" w:cs="Arial"/>
        </w:rPr>
        <w:t>óptimo</w:t>
      </w:r>
      <w:r w:rsidR="00047434">
        <w:rPr>
          <w:rFonts w:ascii="Arial" w:hAnsi="Arial" w:cs="Arial"/>
        </w:rPr>
        <w:t>,</w:t>
      </w:r>
      <w:r>
        <w:rPr>
          <w:rFonts w:ascii="Arial" w:hAnsi="Arial" w:cs="Arial"/>
        </w:rPr>
        <w:t xml:space="preserve"> una Pc con propiedades iguales o superiores a las siguientes:</w:t>
      </w:r>
      <w:r w:rsidR="00685FAE" w:rsidRPr="00685FAE">
        <w:rPr>
          <w:rFonts w:ascii="Arial" w:hAnsi="Arial" w:cs="Arial"/>
        </w:rPr>
        <w:t xml:space="preserve"> </w:t>
      </w:r>
      <w:r w:rsidR="00685FAE">
        <w:rPr>
          <w:rFonts w:ascii="Arial" w:hAnsi="Arial" w:cs="Arial"/>
        </w:rPr>
        <w:t xml:space="preserve">Procesador: Intel® Celeron® CPU N3050 @ 1.60GHz, </w:t>
      </w:r>
      <w:r w:rsidR="00685FAE" w:rsidRPr="00685FAE">
        <w:rPr>
          <w:rFonts w:ascii="Arial" w:hAnsi="Arial" w:cs="Arial"/>
        </w:rPr>
        <w:t>Memoria RAM: 512MB.</w:t>
      </w:r>
    </w:p>
    <w:p w:rsidR="00CF2ADD" w:rsidRDefault="00CF2ADD" w:rsidP="002B00A2">
      <w:pPr>
        <w:pStyle w:val="BodyText"/>
        <w:spacing w:line="360" w:lineRule="auto"/>
        <w:ind w:firstLine="0"/>
        <w:jc w:val="both"/>
        <w:rPr>
          <w:rFonts w:ascii="Arial" w:hAnsi="Arial" w:cs="Arial"/>
          <w:b/>
        </w:rPr>
      </w:pPr>
      <w:r>
        <w:rPr>
          <w:rFonts w:ascii="Arial" w:hAnsi="Arial" w:cs="Arial"/>
          <w:b/>
        </w:rPr>
        <w:t>RnF-4 Restricción del Diseño e Implementación:</w:t>
      </w:r>
    </w:p>
    <w:p w:rsidR="00CF2ADD" w:rsidRDefault="00047434" w:rsidP="00685FAE">
      <w:pPr>
        <w:pStyle w:val="BodyText"/>
        <w:numPr>
          <w:ilvl w:val="0"/>
          <w:numId w:val="34"/>
        </w:numPr>
        <w:spacing w:line="360" w:lineRule="auto"/>
        <w:jc w:val="both"/>
        <w:rPr>
          <w:rFonts w:ascii="Arial" w:hAnsi="Arial" w:cs="Arial"/>
        </w:rPr>
      </w:pPr>
      <w:r>
        <w:rPr>
          <w:rFonts w:ascii="Arial" w:hAnsi="Arial" w:cs="Arial"/>
        </w:rPr>
        <w:t xml:space="preserve">RnF-4.1 Se utilizará Visual </w:t>
      </w:r>
      <w:proofErr w:type="spellStart"/>
      <w:r>
        <w:rPr>
          <w:rFonts w:ascii="Arial" w:hAnsi="Arial" w:cs="Arial"/>
        </w:rPr>
        <w:t>Paradigm</w:t>
      </w:r>
      <w:proofErr w:type="spellEnd"/>
      <w:r>
        <w:rPr>
          <w:rFonts w:ascii="Arial" w:hAnsi="Arial" w:cs="Arial"/>
        </w:rPr>
        <w:t xml:space="preserve"> en su versión 17.0 como herramienta de modelado</w:t>
      </w:r>
    </w:p>
    <w:p w:rsidR="00047434" w:rsidRDefault="00313E42" w:rsidP="00685FAE">
      <w:pPr>
        <w:pStyle w:val="BodyText"/>
        <w:numPr>
          <w:ilvl w:val="0"/>
          <w:numId w:val="34"/>
        </w:numPr>
        <w:spacing w:line="360" w:lineRule="auto"/>
        <w:jc w:val="both"/>
        <w:rPr>
          <w:rFonts w:ascii="Arial" w:hAnsi="Arial" w:cs="Arial"/>
        </w:rPr>
      </w:pPr>
      <w:r>
        <w:rPr>
          <w:rFonts w:ascii="Arial" w:hAnsi="Arial" w:cs="Arial"/>
        </w:rPr>
        <w:t xml:space="preserve">RnF-4.2 Se </w:t>
      </w:r>
      <w:r w:rsidR="00157855">
        <w:rPr>
          <w:rFonts w:ascii="Arial" w:hAnsi="Arial" w:cs="Arial"/>
        </w:rPr>
        <w:t xml:space="preserve">utilizará </w:t>
      </w:r>
      <w:r w:rsidR="00D122B1" w:rsidRPr="00D122B1">
        <w:rPr>
          <w:rFonts w:ascii="Arial" w:hAnsi="Arial" w:cs="Arial"/>
        </w:rPr>
        <w:t>DB Browser (</w:t>
      </w:r>
      <w:proofErr w:type="spellStart"/>
      <w:r w:rsidR="00D122B1" w:rsidRPr="00D122B1">
        <w:rPr>
          <w:rFonts w:ascii="Arial" w:hAnsi="Arial" w:cs="Arial"/>
        </w:rPr>
        <w:t>SQLite</w:t>
      </w:r>
      <w:proofErr w:type="spellEnd"/>
      <w:r w:rsidR="00D122B1" w:rsidRPr="00D122B1">
        <w:rPr>
          <w:rFonts w:ascii="Arial" w:hAnsi="Arial" w:cs="Arial"/>
        </w:rPr>
        <w:t xml:space="preserve">) </w:t>
      </w:r>
      <w:r>
        <w:rPr>
          <w:rFonts w:ascii="Arial" w:hAnsi="Arial" w:cs="Arial"/>
        </w:rPr>
        <w:t>en su versión como gestor de Base de Datos</w:t>
      </w:r>
      <w:r w:rsidR="005D01C5">
        <w:rPr>
          <w:rFonts w:ascii="Arial" w:hAnsi="Arial" w:cs="Arial"/>
        </w:rPr>
        <w:t>.</w:t>
      </w:r>
    </w:p>
    <w:p w:rsidR="005D01C5" w:rsidRDefault="005D01C5" w:rsidP="00685FAE">
      <w:pPr>
        <w:pStyle w:val="BodyText"/>
        <w:numPr>
          <w:ilvl w:val="0"/>
          <w:numId w:val="34"/>
        </w:numPr>
        <w:spacing w:line="360" w:lineRule="auto"/>
        <w:jc w:val="both"/>
        <w:rPr>
          <w:rFonts w:ascii="Arial" w:hAnsi="Arial" w:cs="Arial"/>
        </w:rPr>
      </w:pPr>
      <w:r>
        <w:rPr>
          <w:rFonts w:ascii="Arial" w:hAnsi="Arial" w:cs="Arial"/>
        </w:rPr>
        <w:t>RnF-4.3</w:t>
      </w:r>
      <w:r w:rsidR="00B2586B">
        <w:rPr>
          <w:rFonts w:ascii="Arial" w:hAnsi="Arial" w:cs="Arial"/>
        </w:rPr>
        <w:t xml:space="preserve"> </w:t>
      </w:r>
      <w:r w:rsidR="00F25AF2">
        <w:rPr>
          <w:rFonts w:ascii="Arial" w:hAnsi="Arial" w:cs="Arial"/>
        </w:rPr>
        <w:t>Se utilizará de D</w:t>
      </w:r>
      <w:r w:rsidR="0098616F">
        <w:rPr>
          <w:rFonts w:ascii="Arial" w:hAnsi="Arial" w:cs="Arial"/>
        </w:rPr>
        <w:t xml:space="preserve">jango en su versión </w:t>
      </w:r>
      <w:r w:rsidR="00CE445B" w:rsidRPr="00CE445B">
        <w:rPr>
          <w:rFonts w:ascii="Arial" w:hAnsi="Arial" w:cs="Arial"/>
        </w:rPr>
        <w:t>4</w:t>
      </w:r>
      <w:r w:rsidR="00CE445B">
        <w:rPr>
          <w:rFonts w:ascii="Arial" w:hAnsi="Arial" w:cs="Arial"/>
        </w:rPr>
        <w:t>.2.3</w:t>
      </w:r>
      <w:r w:rsidR="00F25AF2">
        <w:rPr>
          <w:rFonts w:ascii="Arial" w:hAnsi="Arial" w:cs="Arial"/>
        </w:rPr>
        <w:t xml:space="preserve"> o superior para la realización de la solución propuesta.</w:t>
      </w:r>
    </w:p>
    <w:p w:rsidR="00F25AF2" w:rsidRDefault="00F25AF2" w:rsidP="00685FAE">
      <w:pPr>
        <w:pStyle w:val="BodyText"/>
        <w:numPr>
          <w:ilvl w:val="0"/>
          <w:numId w:val="34"/>
        </w:numPr>
        <w:spacing w:line="360" w:lineRule="auto"/>
        <w:jc w:val="both"/>
        <w:rPr>
          <w:rFonts w:ascii="Arial" w:hAnsi="Arial" w:cs="Arial"/>
        </w:rPr>
      </w:pPr>
      <w:r>
        <w:rPr>
          <w:rFonts w:ascii="Arial" w:hAnsi="Arial" w:cs="Arial"/>
        </w:rPr>
        <w:t xml:space="preserve">RnF-4.4 Se utilizará Visual Studio </w:t>
      </w:r>
      <w:proofErr w:type="spellStart"/>
      <w:r>
        <w:rPr>
          <w:rFonts w:ascii="Arial" w:hAnsi="Arial" w:cs="Arial"/>
        </w:rPr>
        <w:t>Code</w:t>
      </w:r>
      <w:proofErr w:type="spellEnd"/>
      <w:r>
        <w:rPr>
          <w:rFonts w:ascii="Arial" w:hAnsi="Arial" w:cs="Arial"/>
        </w:rPr>
        <w:t xml:space="preserve"> en su versión 1.79.2 como IDE para el desarrollo de la propuesta de solución. </w:t>
      </w:r>
    </w:p>
    <w:p w:rsidR="00111A35" w:rsidRDefault="00CF2ADD" w:rsidP="002B00A2">
      <w:pPr>
        <w:pStyle w:val="BodyText"/>
        <w:spacing w:line="360" w:lineRule="auto"/>
        <w:ind w:firstLine="0"/>
        <w:jc w:val="both"/>
        <w:rPr>
          <w:rFonts w:ascii="Arial" w:hAnsi="Arial" w:cs="Arial"/>
        </w:rPr>
      </w:pPr>
      <w:r>
        <w:rPr>
          <w:rFonts w:ascii="Arial" w:hAnsi="Arial" w:cs="Arial"/>
          <w:b/>
        </w:rPr>
        <w:t>Rnf-5 Seguridad:</w:t>
      </w:r>
      <w:r w:rsidRPr="00CF2ADD">
        <w:rPr>
          <w:rFonts w:ascii="Arial" w:hAnsi="Arial" w:cs="Arial"/>
        </w:rPr>
        <w:t xml:space="preserve"> </w:t>
      </w:r>
    </w:p>
    <w:p w:rsidR="00CF2ADD" w:rsidRDefault="00F25AF2" w:rsidP="00685FAE">
      <w:pPr>
        <w:pStyle w:val="BodyText"/>
        <w:numPr>
          <w:ilvl w:val="0"/>
          <w:numId w:val="37"/>
        </w:numPr>
        <w:spacing w:line="360" w:lineRule="auto"/>
        <w:jc w:val="both"/>
        <w:rPr>
          <w:rFonts w:ascii="Arial" w:hAnsi="Arial" w:cs="Arial"/>
        </w:rPr>
      </w:pPr>
      <w:r>
        <w:rPr>
          <w:rFonts w:ascii="Arial" w:hAnsi="Arial" w:cs="Arial"/>
        </w:rPr>
        <w:t>Confidencialidad:</w:t>
      </w:r>
    </w:p>
    <w:p w:rsidR="00B3298C" w:rsidRDefault="00F25AF2" w:rsidP="00685FAE">
      <w:pPr>
        <w:pStyle w:val="BodyText"/>
        <w:numPr>
          <w:ilvl w:val="0"/>
          <w:numId w:val="38"/>
        </w:numPr>
        <w:spacing w:line="360" w:lineRule="auto"/>
        <w:jc w:val="both"/>
        <w:rPr>
          <w:rFonts w:ascii="Arial" w:hAnsi="Arial" w:cs="Arial"/>
        </w:rPr>
      </w:pPr>
      <w:r>
        <w:rPr>
          <w:rFonts w:ascii="Arial" w:hAnsi="Arial" w:cs="Arial"/>
        </w:rPr>
        <w:t>RnF-5.1</w:t>
      </w:r>
      <w:r w:rsidR="00B3298C">
        <w:rPr>
          <w:rFonts w:ascii="Arial" w:hAnsi="Arial" w:cs="Arial"/>
        </w:rPr>
        <w:t xml:space="preserve"> Se encontrarán protegidas las diferentes áreas del módulo contra el acceso no autorizado, dado el uso de roles y grupos de usuarios.</w:t>
      </w:r>
    </w:p>
    <w:p w:rsidR="00F25AF2" w:rsidRDefault="00F25AF2" w:rsidP="002B00A2">
      <w:pPr>
        <w:pStyle w:val="BodyText"/>
        <w:numPr>
          <w:ilvl w:val="0"/>
          <w:numId w:val="16"/>
        </w:numPr>
        <w:spacing w:line="360" w:lineRule="auto"/>
        <w:jc w:val="both"/>
        <w:rPr>
          <w:rFonts w:ascii="Arial" w:hAnsi="Arial" w:cs="Arial"/>
        </w:rPr>
      </w:pPr>
      <w:r>
        <w:rPr>
          <w:rFonts w:ascii="Arial" w:hAnsi="Arial" w:cs="Arial"/>
        </w:rPr>
        <w:t>Integridad:</w:t>
      </w:r>
    </w:p>
    <w:p w:rsidR="00F25AF2" w:rsidRDefault="00F25AF2" w:rsidP="00685FAE">
      <w:pPr>
        <w:pStyle w:val="BodyText"/>
        <w:numPr>
          <w:ilvl w:val="0"/>
          <w:numId w:val="38"/>
        </w:numPr>
        <w:spacing w:line="360" w:lineRule="auto"/>
        <w:jc w:val="both"/>
        <w:rPr>
          <w:rFonts w:ascii="Arial" w:hAnsi="Arial" w:cs="Arial"/>
        </w:rPr>
      </w:pPr>
      <w:r>
        <w:rPr>
          <w:rFonts w:ascii="Arial" w:hAnsi="Arial" w:cs="Arial"/>
        </w:rPr>
        <w:t>RnF</w:t>
      </w:r>
      <w:r w:rsidR="00B3298C">
        <w:rPr>
          <w:rFonts w:ascii="Arial" w:hAnsi="Arial" w:cs="Arial"/>
        </w:rPr>
        <w:t>-5.2 La información solo podrá ser modificada por el personal autorizado.</w:t>
      </w:r>
    </w:p>
    <w:p w:rsidR="00B3298C" w:rsidRDefault="00B3298C" w:rsidP="00685FAE">
      <w:pPr>
        <w:pStyle w:val="BodyText"/>
        <w:numPr>
          <w:ilvl w:val="0"/>
          <w:numId w:val="38"/>
        </w:numPr>
        <w:spacing w:line="360" w:lineRule="auto"/>
        <w:jc w:val="both"/>
        <w:rPr>
          <w:rFonts w:ascii="Arial" w:hAnsi="Arial" w:cs="Arial"/>
        </w:rPr>
      </w:pPr>
      <w:r>
        <w:rPr>
          <w:rFonts w:ascii="Arial" w:hAnsi="Arial" w:cs="Arial"/>
        </w:rPr>
        <w:t>RnF-5.3 Se tomarán en cuenta validaciones del lado del servidor para evitar ataques de inyección SQL.</w:t>
      </w:r>
    </w:p>
    <w:p w:rsidR="00CF2ADD" w:rsidRDefault="00CF2ADD" w:rsidP="002B00A2">
      <w:pPr>
        <w:pStyle w:val="BodyText"/>
        <w:spacing w:line="360" w:lineRule="auto"/>
        <w:ind w:firstLine="0"/>
        <w:jc w:val="both"/>
        <w:rPr>
          <w:rFonts w:ascii="Arial" w:hAnsi="Arial" w:cs="Arial"/>
          <w:b/>
        </w:rPr>
      </w:pPr>
      <w:r>
        <w:rPr>
          <w:rFonts w:ascii="Arial" w:hAnsi="Arial" w:cs="Arial"/>
          <w:b/>
        </w:rPr>
        <w:t xml:space="preserve">RnF-6 </w:t>
      </w:r>
      <w:r w:rsidR="00E05869">
        <w:rPr>
          <w:rFonts w:ascii="Arial" w:hAnsi="Arial" w:cs="Arial"/>
          <w:b/>
        </w:rPr>
        <w:t>Interfaz de usuario</w:t>
      </w:r>
      <w:r>
        <w:rPr>
          <w:rFonts w:ascii="Arial" w:hAnsi="Arial" w:cs="Arial"/>
          <w:b/>
        </w:rPr>
        <w:t>:</w:t>
      </w:r>
    </w:p>
    <w:p w:rsidR="00CF2ADD" w:rsidRDefault="00B3298C" w:rsidP="00685FAE">
      <w:pPr>
        <w:pStyle w:val="BodyText"/>
        <w:numPr>
          <w:ilvl w:val="0"/>
          <w:numId w:val="39"/>
        </w:numPr>
        <w:spacing w:line="360" w:lineRule="auto"/>
        <w:jc w:val="both"/>
        <w:rPr>
          <w:rFonts w:ascii="Arial" w:hAnsi="Arial" w:cs="Arial"/>
        </w:rPr>
      </w:pPr>
      <w:r>
        <w:rPr>
          <w:rFonts w:ascii="Arial" w:hAnsi="Arial" w:cs="Arial"/>
        </w:rPr>
        <w:t xml:space="preserve">RnF-6.1 </w:t>
      </w:r>
      <w:r w:rsidR="00E05869">
        <w:rPr>
          <w:rFonts w:ascii="Arial" w:hAnsi="Arial" w:cs="Arial"/>
        </w:rPr>
        <w:t>El diseño de la interfaz responderá a la ejecución de acciones de forma rápida, realizando los procesos en pocos pasos.</w:t>
      </w:r>
    </w:p>
    <w:p w:rsidR="00E05869" w:rsidRDefault="00E05869" w:rsidP="00685FAE">
      <w:pPr>
        <w:pStyle w:val="BodyText"/>
        <w:numPr>
          <w:ilvl w:val="0"/>
          <w:numId w:val="39"/>
        </w:numPr>
        <w:spacing w:line="360" w:lineRule="auto"/>
        <w:jc w:val="both"/>
        <w:rPr>
          <w:rFonts w:ascii="Arial" w:hAnsi="Arial" w:cs="Arial"/>
        </w:rPr>
      </w:pPr>
      <w:r>
        <w:rPr>
          <w:rFonts w:ascii="Arial" w:hAnsi="Arial" w:cs="Arial"/>
        </w:rPr>
        <w:lastRenderedPageBreak/>
        <w:t xml:space="preserve">RnF-6.2 </w:t>
      </w:r>
      <w:r w:rsidR="007B234A">
        <w:rPr>
          <w:rFonts w:ascii="Arial" w:hAnsi="Arial" w:cs="Arial"/>
        </w:rPr>
        <w:t>La entrada incorrecta de datos será mostrada al usuario resaltando el campo donde se encuentra el error y un texto explicativo de los datos correctos a validar.</w:t>
      </w:r>
    </w:p>
    <w:p w:rsidR="007B234A" w:rsidRDefault="007B234A" w:rsidP="00685FAE">
      <w:pPr>
        <w:pStyle w:val="BodyText"/>
        <w:numPr>
          <w:ilvl w:val="0"/>
          <w:numId w:val="39"/>
        </w:numPr>
        <w:spacing w:line="360" w:lineRule="auto"/>
        <w:jc w:val="both"/>
        <w:rPr>
          <w:rFonts w:ascii="Arial" w:hAnsi="Arial" w:cs="Arial"/>
        </w:rPr>
      </w:pPr>
      <w:r>
        <w:rPr>
          <w:rFonts w:ascii="Arial" w:hAnsi="Arial" w:cs="Arial"/>
        </w:rPr>
        <w:t>RnF-6.3 Las interfaces contendrán los datos estructurados permitiendo una correcta interpretación de la información.</w:t>
      </w:r>
    </w:p>
    <w:p w:rsidR="00CF2ADD" w:rsidRDefault="00CF2ADD" w:rsidP="002B00A2">
      <w:pPr>
        <w:pStyle w:val="BodyText"/>
        <w:spacing w:line="360" w:lineRule="auto"/>
        <w:ind w:firstLine="0"/>
        <w:jc w:val="both"/>
        <w:rPr>
          <w:rFonts w:ascii="Arial" w:hAnsi="Arial" w:cs="Arial"/>
        </w:rPr>
      </w:pPr>
    </w:p>
    <w:p w:rsidR="00CF2ADD" w:rsidRDefault="00C17C3D" w:rsidP="002B00A2">
      <w:pPr>
        <w:pStyle w:val="BodyText"/>
        <w:spacing w:line="360" w:lineRule="auto"/>
        <w:ind w:firstLine="0"/>
        <w:jc w:val="both"/>
        <w:rPr>
          <w:rFonts w:ascii="Arial" w:hAnsi="Arial" w:cs="Arial"/>
          <w:b/>
        </w:rPr>
      </w:pPr>
      <w:r>
        <w:rPr>
          <w:rFonts w:ascii="Arial" w:hAnsi="Arial" w:cs="Arial"/>
          <w:b/>
        </w:rPr>
        <w:t>II.2.3 Historias de Usuarios.</w:t>
      </w:r>
    </w:p>
    <w:p w:rsidR="003336A5" w:rsidRPr="00023505" w:rsidRDefault="003336A5" w:rsidP="002B00A2">
      <w:pPr>
        <w:pStyle w:val="BodyText"/>
        <w:spacing w:line="360" w:lineRule="auto"/>
        <w:ind w:firstLine="0"/>
        <w:jc w:val="center"/>
        <w:rPr>
          <w:rFonts w:ascii="Arial" w:hAnsi="Arial" w:cs="Arial"/>
          <w:b/>
          <w:i/>
          <w:sz w:val="20"/>
          <w:szCs w:val="20"/>
        </w:rPr>
      </w:pPr>
    </w:p>
    <w:tbl>
      <w:tblPr>
        <w:tblW w:w="10170"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21"/>
        <w:gridCol w:w="2964"/>
        <w:gridCol w:w="5085"/>
      </w:tblGrid>
      <w:tr w:rsidR="0099010C" w:rsidTr="00520498">
        <w:trPr>
          <w:trHeight w:val="495"/>
        </w:trPr>
        <w:tc>
          <w:tcPr>
            <w:tcW w:w="10170" w:type="dxa"/>
            <w:gridSpan w:val="3"/>
            <w:shd w:val="clear" w:color="auto" w:fill="5B9BD5" w:themeFill="accent5"/>
          </w:tcPr>
          <w:p w:rsidR="0099010C" w:rsidRDefault="0099010C" w:rsidP="002B00A2">
            <w:pPr>
              <w:pStyle w:val="BodyText"/>
              <w:spacing w:line="360" w:lineRule="auto"/>
              <w:ind w:firstLine="0"/>
              <w:jc w:val="both"/>
              <w:rPr>
                <w:rFonts w:ascii="Arial" w:hAnsi="Arial" w:cs="Arial"/>
                <w:b/>
              </w:rPr>
            </w:pPr>
            <w:r>
              <w:rPr>
                <w:rFonts w:ascii="Arial" w:hAnsi="Arial" w:cs="Arial"/>
                <w:b/>
              </w:rPr>
              <w:t>Historia de Usuario</w:t>
            </w:r>
          </w:p>
        </w:tc>
      </w:tr>
      <w:tr w:rsidR="0099010C" w:rsidTr="00520498">
        <w:trPr>
          <w:trHeight w:val="495"/>
        </w:trPr>
        <w:tc>
          <w:tcPr>
            <w:tcW w:w="2121" w:type="dxa"/>
          </w:tcPr>
          <w:p w:rsidR="0099010C" w:rsidRPr="00EF5538" w:rsidRDefault="0099010C" w:rsidP="002B00A2">
            <w:pPr>
              <w:pStyle w:val="BodyText"/>
              <w:spacing w:line="360" w:lineRule="auto"/>
              <w:ind w:firstLine="0"/>
              <w:jc w:val="both"/>
              <w:rPr>
                <w:rFonts w:ascii="Arial" w:hAnsi="Arial" w:cs="Arial"/>
              </w:rPr>
            </w:pPr>
            <w:r>
              <w:rPr>
                <w:rFonts w:ascii="Arial" w:hAnsi="Arial" w:cs="Arial"/>
                <w:b/>
              </w:rPr>
              <w:t xml:space="preserve">No: </w:t>
            </w:r>
            <w:r w:rsidR="002D0CE1">
              <w:rPr>
                <w:rFonts w:ascii="Arial" w:hAnsi="Arial" w:cs="Arial"/>
              </w:rPr>
              <w:t>HU-3</w:t>
            </w:r>
          </w:p>
        </w:tc>
        <w:tc>
          <w:tcPr>
            <w:tcW w:w="8049" w:type="dxa"/>
            <w:gridSpan w:val="2"/>
          </w:tcPr>
          <w:p w:rsidR="0099010C" w:rsidRPr="00EF5538" w:rsidRDefault="0099010C" w:rsidP="00782A5F">
            <w:pPr>
              <w:pStyle w:val="BodyText"/>
              <w:spacing w:line="360" w:lineRule="auto"/>
              <w:ind w:firstLine="0"/>
              <w:jc w:val="both"/>
              <w:rPr>
                <w:rFonts w:ascii="Arial" w:hAnsi="Arial" w:cs="Arial"/>
              </w:rPr>
            </w:pPr>
            <w:r>
              <w:rPr>
                <w:rFonts w:ascii="Arial" w:hAnsi="Arial" w:cs="Arial"/>
                <w:b/>
              </w:rPr>
              <w:t xml:space="preserve">Nombre del Requisito: </w:t>
            </w:r>
            <w:r>
              <w:rPr>
                <w:rFonts w:ascii="Arial" w:hAnsi="Arial" w:cs="Arial"/>
              </w:rPr>
              <w:t>Crea</w:t>
            </w:r>
            <w:r w:rsidR="00782A5F">
              <w:rPr>
                <w:rFonts w:ascii="Arial" w:hAnsi="Arial" w:cs="Arial"/>
              </w:rPr>
              <w:t xml:space="preserve">r </w:t>
            </w:r>
            <w:r w:rsidR="00520498">
              <w:rPr>
                <w:rFonts w:ascii="Arial" w:hAnsi="Arial" w:cs="Arial"/>
              </w:rPr>
              <w:t>Base de Conocimientos</w:t>
            </w:r>
          </w:p>
        </w:tc>
      </w:tr>
      <w:tr w:rsidR="0099010C" w:rsidTr="00520498">
        <w:trPr>
          <w:trHeight w:val="495"/>
        </w:trPr>
        <w:tc>
          <w:tcPr>
            <w:tcW w:w="5085" w:type="dxa"/>
            <w:gridSpan w:val="2"/>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Programador: </w:t>
            </w:r>
            <w:r>
              <w:rPr>
                <w:rFonts w:ascii="Arial" w:hAnsi="Arial" w:cs="Arial"/>
              </w:rPr>
              <w:t xml:space="preserve">Roger Díaz </w:t>
            </w:r>
            <w:proofErr w:type="spellStart"/>
            <w:r>
              <w:rPr>
                <w:rFonts w:ascii="Arial" w:hAnsi="Arial" w:cs="Arial"/>
              </w:rPr>
              <w:t>Viamonte</w:t>
            </w:r>
            <w:proofErr w:type="spellEnd"/>
          </w:p>
        </w:tc>
        <w:tc>
          <w:tcPr>
            <w:tcW w:w="5085" w:type="dxa"/>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Iteración Asignada: </w:t>
            </w:r>
            <w:r>
              <w:rPr>
                <w:rFonts w:ascii="Arial" w:hAnsi="Arial" w:cs="Arial"/>
              </w:rPr>
              <w:t>1</w:t>
            </w:r>
          </w:p>
        </w:tc>
      </w:tr>
      <w:tr w:rsidR="0099010C" w:rsidTr="00520498">
        <w:trPr>
          <w:trHeight w:val="495"/>
        </w:trPr>
        <w:tc>
          <w:tcPr>
            <w:tcW w:w="5085" w:type="dxa"/>
            <w:gridSpan w:val="2"/>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Prioridad: </w:t>
            </w:r>
            <w:r>
              <w:rPr>
                <w:rFonts w:ascii="Arial" w:hAnsi="Arial" w:cs="Arial"/>
              </w:rPr>
              <w:t>Alta</w:t>
            </w:r>
          </w:p>
        </w:tc>
        <w:tc>
          <w:tcPr>
            <w:tcW w:w="5085" w:type="dxa"/>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Tiempo Estimado: </w:t>
            </w:r>
            <w:r>
              <w:rPr>
                <w:rFonts w:ascii="Arial" w:hAnsi="Arial" w:cs="Arial"/>
              </w:rPr>
              <w:t>1</w:t>
            </w:r>
            <w:r w:rsidR="00F22596">
              <w:rPr>
                <w:rFonts w:ascii="Arial" w:hAnsi="Arial" w:cs="Arial"/>
              </w:rPr>
              <w:t>dia</w:t>
            </w:r>
          </w:p>
        </w:tc>
      </w:tr>
      <w:tr w:rsidR="0099010C" w:rsidTr="00520498">
        <w:trPr>
          <w:trHeight w:val="495"/>
        </w:trPr>
        <w:tc>
          <w:tcPr>
            <w:tcW w:w="5085" w:type="dxa"/>
            <w:gridSpan w:val="2"/>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Riesgo en Desarrollo: </w:t>
            </w:r>
            <w:r>
              <w:rPr>
                <w:rFonts w:ascii="Arial" w:hAnsi="Arial" w:cs="Arial"/>
              </w:rPr>
              <w:t>Alta</w:t>
            </w:r>
          </w:p>
        </w:tc>
        <w:tc>
          <w:tcPr>
            <w:tcW w:w="5085" w:type="dxa"/>
          </w:tcPr>
          <w:p w:rsidR="0099010C" w:rsidRPr="0011089A" w:rsidRDefault="0099010C" w:rsidP="00F22596">
            <w:pPr>
              <w:pStyle w:val="BodyText"/>
              <w:spacing w:line="360" w:lineRule="auto"/>
              <w:ind w:firstLine="0"/>
              <w:jc w:val="both"/>
              <w:rPr>
                <w:rFonts w:ascii="Arial" w:hAnsi="Arial" w:cs="Arial"/>
              </w:rPr>
            </w:pPr>
            <w:r>
              <w:rPr>
                <w:rFonts w:ascii="Arial" w:hAnsi="Arial" w:cs="Arial"/>
                <w:b/>
              </w:rPr>
              <w:t xml:space="preserve">Tiempo Real: </w:t>
            </w:r>
            <w:r w:rsidR="00F22596" w:rsidRPr="00F22596">
              <w:rPr>
                <w:rFonts w:ascii="Arial" w:hAnsi="Arial" w:cs="Arial"/>
              </w:rPr>
              <w:t>0.14 semanas</w:t>
            </w:r>
          </w:p>
        </w:tc>
      </w:tr>
      <w:tr w:rsidR="0099010C" w:rsidTr="00520498">
        <w:trPr>
          <w:trHeight w:val="495"/>
        </w:trPr>
        <w:tc>
          <w:tcPr>
            <w:tcW w:w="10170" w:type="dxa"/>
            <w:gridSpan w:val="3"/>
          </w:tcPr>
          <w:p w:rsidR="0099010C" w:rsidRDefault="0099010C" w:rsidP="002B00A2">
            <w:pPr>
              <w:pStyle w:val="BodyText"/>
              <w:tabs>
                <w:tab w:val="left" w:pos="2250"/>
              </w:tabs>
              <w:spacing w:line="360" w:lineRule="auto"/>
              <w:ind w:firstLine="0"/>
              <w:jc w:val="both"/>
              <w:rPr>
                <w:rFonts w:ascii="Arial" w:hAnsi="Arial" w:cs="Arial"/>
              </w:rPr>
            </w:pPr>
            <w:r>
              <w:rPr>
                <w:rFonts w:ascii="Arial" w:hAnsi="Arial" w:cs="Arial"/>
                <w:b/>
              </w:rPr>
              <w:t xml:space="preserve">Descripción: </w:t>
            </w:r>
            <w:r w:rsidR="002A2305">
              <w:rPr>
                <w:rFonts w:ascii="Arial" w:hAnsi="Arial" w:cs="Arial"/>
              </w:rPr>
              <w:t>Cada Incidencia contará, para lograr ser resuelta de forma eficiente y con mayor rapidez, con una base de conocimientos que dentro de sus características está: la de poseer un manual individual para el proyecto en específico en el que se evidencia la incidencia conteniendo información esencial para el uso del software y de sus respectivas funcionalidades.</w:t>
            </w:r>
            <w:r w:rsidR="00A941BE">
              <w:rPr>
                <w:rFonts w:ascii="Arial" w:hAnsi="Arial" w:cs="Arial"/>
              </w:rPr>
              <w:t xml:space="preserve"> Y la opci</w:t>
            </w:r>
            <w:r w:rsidR="002D0CE1">
              <w:rPr>
                <w:rFonts w:ascii="Arial" w:hAnsi="Arial" w:cs="Arial"/>
              </w:rPr>
              <w:t>ón de visualizar</w:t>
            </w:r>
            <w:r w:rsidR="003F31E0">
              <w:rPr>
                <w:rFonts w:ascii="Arial" w:hAnsi="Arial" w:cs="Arial"/>
              </w:rPr>
              <w:t xml:space="preserve"> las soluciones dadas </w:t>
            </w:r>
            <w:r w:rsidR="005E3C92">
              <w:rPr>
                <w:rFonts w:ascii="Arial" w:hAnsi="Arial" w:cs="Arial"/>
              </w:rPr>
              <w:t>anteriormente</w:t>
            </w:r>
            <w:r w:rsidR="002D0CE1">
              <w:rPr>
                <w:rFonts w:ascii="Arial" w:hAnsi="Arial" w:cs="Arial"/>
              </w:rPr>
              <w:t xml:space="preserve"> para la guía a la hora de dar respuesta a las incidencias a la que está asociada la base de conocimiento</w:t>
            </w:r>
            <w:r w:rsidR="005E3C92">
              <w:rPr>
                <w:rFonts w:ascii="Arial" w:hAnsi="Arial" w:cs="Arial"/>
              </w:rPr>
              <w:t>.</w:t>
            </w:r>
            <w:r w:rsidR="002A2305">
              <w:rPr>
                <w:rFonts w:ascii="Arial" w:hAnsi="Arial" w:cs="Arial"/>
              </w:rPr>
              <w:t xml:space="preserve"> </w:t>
            </w:r>
          </w:p>
          <w:p w:rsidR="00F22596" w:rsidRDefault="00F22596" w:rsidP="002B00A2">
            <w:pPr>
              <w:pStyle w:val="BodyText"/>
              <w:tabs>
                <w:tab w:val="left" w:pos="2250"/>
              </w:tabs>
              <w:spacing w:line="360" w:lineRule="auto"/>
              <w:ind w:firstLine="0"/>
              <w:jc w:val="both"/>
              <w:rPr>
                <w:rFonts w:ascii="Arial" w:hAnsi="Arial" w:cs="Arial"/>
              </w:rPr>
            </w:pPr>
            <w:r>
              <w:rPr>
                <w:rFonts w:ascii="Arial" w:hAnsi="Arial" w:cs="Arial"/>
              </w:rPr>
              <w:t>Para la creación de las Bases de Conocimiento</w:t>
            </w:r>
            <w:r w:rsidR="005E61A9">
              <w:rPr>
                <w:rFonts w:ascii="Arial" w:hAnsi="Arial" w:cs="Arial"/>
              </w:rPr>
              <w:t>s</w:t>
            </w:r>
            <w:r>
              <w:rPr>
                <w:rFonts w:ascii="Arial" w:hAnsi="Arial" w:cs="Arial"/>
              </w:rPr>
              <w:t xml:space="preserve"> se deben rellenar los siguientes campos:</w:t>
            </w:r>
          </w:p>
          <w:p w:rsidR="00F22596" w:rsidRDefault="005E61A9" w:rsidP="005E61A9">
            <w:pPr>
              <w:pStyle w:val="BodyText"/>
              <w:numPr>
                <w:ilvl w:val="0"/>
                <w:numId w:val="25"/>
              </w:numPr>
              <w:tabs>
                <w:tab w:val="left" w:pos="2250"/>
              </w:tabs>
              <w:spacing w:line="360" w:lineRule="auto"/>
              <w:jc w:val="both"/>
              <w:rPr>
                <w:rFonts w:ascii="Arial" w:hAnsi="Arial" w:cs="Arial"/>
                <w:b/>
              </w:rPr>
            </w:pPr>
            <w:proofErr w:type="spellStart"/>
            <w:r w:rsidRPr="005E61A9">
              <w:rPr>
                <w:rFonts w:ascii="Arial" w:hAnsi="Arial" w:cs="Arial"/>
                <w:b/>
              </w:rPr>
              <w:t>nombreSistema</w:t>
            </w:r>
            <w:proofErr w:type="spellEnd"/>
            <w:r w:rsidRPr="005E61A9">
              <w:rPr>
                <w:rFonts w:ascii="Arial" w:hAnsi="Arial" w:cs="Arial"/>
                <w:b/>
              </w:rPr>
              <w:t xml:space="preserve">: </w:t>
            </w:r>
            <w:r>
              <w:rPr>
                <w:rFonts w:ascii="Arial" w:hAnsi="Arial" w:cs="Arial"/>
              </w:rPr>
              <w:t>Obligatorio. Lista desplegable. Valores (Lista de sistemas). Valores por defecto (</w:t>
            </w:r>
            <w:r w:rsidR="00B96DFD">
              <w:rPr>
                <w:rFonts w:ascii="Arial" w:hAnsi="Arial" w:cs="Arial"/>
              </w:rPr>
              <w:t>1</w:t>
            </w:r>
            <w:r>
              <w:rPr>
                <w:rFonts w:ascii="Arial" w:hAnsi="Arial" w:cs="Arial"/>
              </w:rPr>
              <w:t>)</w:t>
            </w:r>
            <w:r w:rsidR="00B96DFD">
              <w:rPr>
                <w:rFonts w:ascii="Arial" w:hAnsi="Arial" w:cs="Arial"/>
              </w:rPr>
              <w:t>.</w:t>
            </w:r>
            <w:r>
              <w:rPr>
                <w:rFonts w:ascii="Arial" w:hAnsi="Arial" w:cs="Arial"/>
              </w:rPr>
              <w:t xml:space="preserve"> </w:t>
            </w:r>
          </w:p>
          <w:p w:rsidR="005E61A9" w:rsidRPr="00B96DFD" w:rsidRDefault="005E61A9" w:rsidP="005E61A9">
            <w:pPr>
              <w:pStyle w:val="BodyText"/>
              <w:numPr>
                <w:ilvl w:val="0"/>
                <w:numId w:val="25"/>
              </w:numPr>
              <w:tabs>
                <w:tab w:val="left" w:pos="2250"/>
              </w:tabs>
              <w:spacing w:line="360" w:lineRule="auto"/>
              <w:jc w:val="both"/>
              <w:rPr>
                <w:rFonts w:ascii="Arial" w:hAnsi="Arial" w:cs="Arial"/>
                <w:b/>
              </w:rPr>
            </w:pPr>
            <w:proofErr w:type="spellStart"/>
            <w:r>
              <w:rPr>
                <w:rFonts w:ascii="Arial" w:hAnsi="Arial" w:cs="Arial"/>
                <w:b/>
              </w:rPr>
              <w:t>nombreProyecto</w:t>
            </w:r>
            <w:proofErr w:type="spellEnd"/>
            <w:r>
              <w:rPr>
                <w:rFonts w:ascii="Arial" w:hAnsi="Arial" w:cs="Arial"/>
                <w:b/>
              </w:rPr>
              <w:t xml:space="preserve">: </w:t>
            </w:r>
            <w:r w:rsidRPr="005E61A9">
              <w:rPr>
                <w:rFonts w:ascii="Arial" w:hAnsi="Arial" w:cs="Arial"/>
              </w:rPr>
              <w:t>Obli</w:t>
            </w:r>
            <w:r>
              <w:rPr>
                <w:rFonts w:ascii="Arial" w:hAnsi="Arial" w:cs="Arial"/>
              </w:rPr>
              <w:t>gatorio. Campo de texto. Permite todos los caracteres. Longitud máxima de 150 caracteres</w:t>
            </w:r>
            <w:r w:rsidR="00B96DFD">
              <w:rPr>
                <w:rFonts w:ascii="Arial" w:hAnsi="Arial" w:cs="Arial"/>
              </w:rPr>
              <w:t>.</w:t>
            </w:r>
          </w:p>
          <w:p w:rsidR="00B96DFD" w:rsidRPr="00782A5F" w:rsidRDefault="00B96DFD" w:rsidP="00B96DFD">
            <w:pPr>
              <w:pStyle w:val="BodyText"/>
              <w:numPr>
                <w:ilvl w:val="0"/>
                <w:numId w:val="25"/>
              </w:numPr>
              <w:tabs>
                <w:tab w:val="left" w:pos="2250"/>
              </w:tabs>
              <w:spacing w:line="360" w:lineRule="auto"/>
              <w:jc w:val="both"/>
              <w:rPr>
                <w:rFonts w:ascii="Arial" w:hAnsi="Arial" w:cs="Arial"/>
                <w:b/>
              </w:rPr>
            </w:pPr>
            <w:proofErr w:type="spellStart"/>
            <w:r>
              <w:rPr>
                <w:rFonts w:ascii="Arial" w:hAnsi="Arial" w:cs="Arial"/>
                <w:b/>
              </w:rPr>
              <w:t>IncidenciasA</w:t>
            </w:r>
            <w:proofErr w:type="spellEnd"/>
            <w:r>
              <w:rPr>
                <w:rFonts w:ascii="Arial" w:hAnsi="Arial" w:cs="Arial"/>
                <w:b/>
              </w:rPr>
              <w:t xml:space="preserve">: </w:t>
            </w:r>
            <w:r w:rsidRPr="005E61A9">
              <w:rPr>
                <w:rFonts w:ascii="Arial" w:hAnsi="Arial" w:cs="Arial"/>
              </w:rPr>
              <w:t>Obli</w:t>
            </w:r>
            <w:r>
              <w:rPr>
                <w:rFonts w:ascii="Arial" w:hAnsi="Arial" w:cs="Arial"/>
              </w:rPr>
              <w:t>gatorio. Campo de texto. Permite todos los caracteres. Longitud máxima de 500 caracteres.</w:t>
            </w:r>
          </w:p>
          <w:p w:rsidR="00782A5F" w:rsidRPr="00B96DFD" w:rsidRDefault="00782A5F" w:rsidP="00B96DFD">
            <w:pPr>
              <w:pStyle w:val="BodyText"/>
              <w:numPr>
                <w:ilvl w:val="0"/>
                <w:numId w:val="25"/>
              </w:numPr>
              <w:tabs>
                <w:tab w:val="left" w:pos="2250"/>
              </w:tabs>
              <w:spacing w:line="360" w:lineRule="auto"/>
              <w:jc w:val="both"/>
              <w:rPr>
                <w:rFonts w:ascii="Arial" w:hAnsi="Arial" w:cs="Arial"/>
                <w:b/>
              </w:rPr>
            </w:pPr>
            <w:r>
              <w:rPr>
                <w:rFonts w:ascii="Arial" w:hAnsi="Arial" w:cs="Arial"/>
                <w:b/>
              </w:rPr>
              <w:t xml:space="preserve">Manual: </w:t>
            </w:r>
            <w:r w:rsidRPr="00782A5F">
              <w:rPr>
                <w:rFonts w:ascii="Arial" w:eastAsia="0" w:hAnsi="Arial" w:cs="Arial"/>
              </w:rPr>
              <w:t>Obligatorio. campo de tipo archivo</w:t>
            </w:r>
            <w:r>
              <w:rPr>
                <w:rFonts w:ascii="Arial" w:eastAsia="0" w:hAnsi="Arial" w:cs="Arial"/>
              </w:rPr>
              <w:t>.</w:t>
            </w:r>
          </w:p>
          <w:p w:rsidR="00782A5F" w:rsidRPr="005E61A9" w:rsidRDefault="00B96DFD" w:rsidP="00782A5F">
            <w:pPr>
              <w:pStyle w:val="BodyText"/>
              <w:numPr>
                <w:ilvl w:val="0"/>
                <w:numId w:val="25"/>
              </w:numPr>
              <w:tabs>
                <w:tab w:val="left" w:pos="2250"/>
              </w:tabs>
              <w:spacing w:line="360" w:lineRule="auto"/>
              <w:jc w:val="both"/>
              <w:rPr>
                <w:rFonts w:ascii="Arial" w:hAnsi="Arial" w:cs="Arial"/>
                <w:b/>
              </w:rPr>
            </w:pPr>
            <w:proofErr w:type="spellStart"/>
            <w:r>
              <w:rPr>
                <w:rFonts w:ascii="Arial" w:hAnsi="Arial" w:cs="Arial"/>
                <w:b/>
              </w:rPr>
              <w:t>respuestasAnexadas</w:t>
            </w:r>
            <w:proofErr w:type="spellEnd"/>
            <w:r>
              <w:rPr>
                <w:rFonts w:ascii="Arial" w:hAnsi="Arial" w:cs="Arial"/>
                <w:b/>
              </w:rPr>
              <w:t xml:space="preserve">: </w:t>
            </w:r>
            <w:r w:rsidR="00782A5F" w:rsidRPr="005E61A9">
              <w:rPr>
                <w:rFonts w:ascii="Arial" w:hAnsi="Arial" w:cs="Arial"/>
              </w:rPr>
              <w:t>Obli</w:t>
            </w:r>
            <w:r w:rsidR="00782A5F">
              <w:rPr>
                <w:rFonts w:ascii="Arial" w:hAnsi="Arial" w:cs="Arial"/>
              </w:rPr>
              <w:t>gatorio. Campo de texto. Permite todos los caracteres.</w:t>
            </w:r>
          </w:p>
        </w:tc>
      </w:tr>
      <w:tr w:rsidR="0099010C" w:rsidTr="00520498">
        <w:trPr>
          <w:trHeight w:val="495"/>
        </w:trPr>
        <w:tc>
          <w:tcPr>
            <w:tcW w:w="10170" w:type="dxa"/>
            <w:gridSpan w:val="3"/>
          </w:tcPr>
          <w:p w:rsidR="0099010C" w:rsidRDefault="0099010C" w:rsidP="002B00A2">
            <w:pPr>
              <w:pStyle w:val="BodyText"/>
              <w:tabs>
                <w:tab w:val="left" w:pos="2250"/>
              </w:tabs>
              <w:spacing w:line="360" w:lineRule="auto"/>
              <w:ind w:firstLine="0"/>
              <w:jc w:val="both"/>
              <w:rPr>
                <w:rFonts w:ascii="Arial" w:hAnsi="Arial" w:cs="Arial"/>
                <w:b/>
              </w:rPr>
            </w:pPr>
            <w:r>
              <w:rPr>
                <w:rFonts w:ascii="Arial" w:hAnsi="Arial" w:cs="Arial"/>
                <w:b/>
              </w:rPr>
              <w:t>Observaciones:</w:t>
            </w:r>
          </w:p>
        </w:tc>
      </w:tr>
      <w:tr w:rsidR="0099010C" w:rsidTr="00520498">
        <w:trPr>
          <w:trHeight w:val="495"/>
        </w:trPr>
        <w:tc>
          <w:tcPr>
            <w:tcW w:w="10170" w:type="dxa"/>
            <w:gridSpan w:val="3"/>
          </w:tcPr>
          <w:p w:rsidR="0099010C" w:rsidRDefault="0099010C" w:rsidP="00EB3102">
            <w:pPr>
              <w:pStyle w:val="BodyText"/>
              <w:keepNext/>
              <w:tabs>
                <w:tab w:val="left" w:pos="2250"/>
              </w:tabs>
              <w:spacing w:line="360" w:lineRule="auto"/>
              <w:ind w:firstLine="0"/>
              <w:jc w:val="both"/>
              <w:rPr>
                <w:rFonts w:ascii="Arial" w:hAnsi="Arial" w:cs="Arial"/>
                <w:b/>
              </w:rPr>
            </w:pPr>
            <w:r>
              <w:rPr>
                <w:rFonts w:ascii="Arial" w:hAnsi="Arial" w:cs="Arial"/>
                <w:b/>
              </w:rPr>
              <w:lastRenderedPageBreak/>
              <w:t>Prototipo de Interfaz gráfica:</w:t>
            </w:r>
          </w:p>
        </w:tc>
      </w:tr>
    </w:tbl>
    <w:p w:rsidR="00EB3102" w:rsidRPr="00EB3102" w:rsidRDefault="00EB3102" w:rsidP="00EB3102">
      <w:pPr>
        <w:pStyle w:val="Caption"/>
        <w:jc w:val="center"/>
        <w:rPr>
          <w:sz w:val="22"/>
          <w:szCs w:val="22"/>
        </w:rPr>
      </w:pPr>
      <w:bookmarkStart w:id="23" w:name="_Toc149387945"/>
      <w:r w:rsidRPr="00EB3102">
        <w:rPr>
          <w:sz w:val="22"/>
          <w:szCs w:val="22"/>
        </w:rPr>
        <w:t xml:space="preserve">Tabla </w:t>
      </w:r>
      <w:r w:rsidRPr="00EB3102">
        <w:rPr>
          <w:sz w:val="22"/>
          <w:szCs w:val="22"/>
        </w:rPr>
        <w:fldChar w:fldCharType="begin"/>
      </w:r>
      <w:r w:rsidRPr="00EB3102">
        <w:rPr>
          <w:sz w:val="22"/>
          <w:szCs w:val="22"/>
        </w:rPr>
        <w:instrText xml:space="preserve"> SEQ Tabla \* ARABIC </w:instrText>
      </w:r>
      <w:r w:rsidRPr="00EB3102">
        <w:rPr>
          <w:sz w:val="22"/>
          <w:szCs w:val="22"/>
        </w:rPr>
        <w:fldChar w:fldCharType="separate"/>
      </w:r>
      <w:r w:rsidR="008F70D9">
        <w:rPr>
          <w:noProof/>
          <w:sz w:val="22"/>
          <w:szCs w:val="22"/>
        </w:rPr>
        <w:t>3</w:t>
      </w:r>
      <w:r w:rsidRPr="00EB3102">
        <w:rPr>
          <w:sz w:val="22"/>
          <w:szCs w:val="22"/>
        </w:rPr>
        <w:fldChar w:fldCharType="end"/>
      </w:r>
      <w:r w:rsidRPr="00EB3102">
        <w:rPr>
          <w:sz w:val="22"/>
          <w:szCs w:val="22"/>
        </w:rPr>
        <w:t>: Historia de Usuario 3</w:t>
      </w:r>
      <w:bookmarkEnd w:id="23"/>
    </w:p>
    <w:p w:rsidR="002D0CE1" w:rsidRDefault="002D0CE1" w:rsidP="0017756A">
      <w:pPr>
        <w:pStyle w:val="BodyText"/>
        <w:spacing w:line="360" w:lineRule="auto"/>
        <w:ind w:firstLine="0"/>
        <w:rPr>
          <w:rFonts w:ascii="Arial" w:hAnsi="Arial" w:cs="Arial"/>
          <w:b/>
        </w:rPr>
      </w:pPr>
    </w:p>
    <w:tbl>
      <w:tblPr>
        <w:tblW w:w="10170"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21"/>
        <w:gridCol w:w="2964"/>
        <w:gridCol w:w="5085"/>
      </w:tblGrid>
      <w:tr w:rsidR="002D0CE1" w:rsidTr="009F1BAC">
        <w:trPr>
          <w:trHeight w:val="495"/>
        </w:trPr>
        <w:tc>
          <w:tcPr>
            <w:tcW w:w="10170" w:type="dxa"/>
            <w:gridSpan w:val="3"/>
            <w:shd w:val="clear" w:color="auto" w:fill="5B9BD5" w:themeFill="accent5"/>
          </w:tcPr>
          <w:p w:rsidR="002D0CE1" w:rsidRDefault="002D0CE1" w:rsidP="002B00A2">
            <w:pPr>
              <w:pStyle w:val="BodyText"/>
              <w:spacing w:line="360" w:lineRule="auto"/>
              <w:ind w:firstLine="0"/>
              <w:jc w:val="both"/>
              <w:rPr>
                <w:rFonts w:ascii="Arial" w:hAnsi="Arial" w:cs="Arial"/>
                <w:b/>
              </w:rPr>
            </w:pPr>
            <w:r>
              <w:rPr>
                <w:rFonts w:ascii="Arial" w:hAnsi="Arial" w:cs="Arial"/>
                <w:b/>
              </w:rPr>
              <w:t>Historia de Usuario</w:t>
            </w:r>
          </w:p>
        </w:tc>
      </w:tr>
      <w:tr w:rsidR="002D0CE1" w:rsidTr="009F1BAC">
        <w:trPr>
          <w:trHeight w:val="495"/>
        </w:trPr>
        <w:tc>
          <w:tcPr>
            <w:tcW w:w="2121" w:type="dxa"/>
          </w:tcPr>
          <w:p w:rsidR="002D0CE1" w:rsidRPr="00EF5538" w:rsidRDefault="002D0CE1" w:rsidP="002B00A2">
            <w:pPr>
              <w:pStyle w:val="BodyText"/>
              <w:spacing w:line="360" w:lineRule="auto"/>
              <w:ind w:firstLine="0"/>
              <w:jc w:val="both"/>
              <w:rPr>
                <w:rFonts w:ascii="Arial" w:hAnsi="Arial" w:cs="Arial"/>
              </w:rPr>
            </w:pPr>
            <w:r>
              <w:rPr>
                <w:rFonts w:ascii="Arial" w:hAnsi="Arial" w:cs="Arial"/>
                <w:b/>
              </w:rPr>
              <w:t xml:space="preserve">No: </w:t>
            </w:r>
            <w:r>
              <w:rPr>
                <w:rFonts w:ascii="Arial" w:hAnsi="Arial" w:cs="Arial"/>
              </w:rPr>
              <w:t>HU-4</w:t>
            </w:r>
          </w:p>
        </w:tc>
        <w:tc>
          <w:tcPr>
            <w:tcW w:w="8049" w:type="dxa"/>
            <w:gridSpan w:val="2"/>
          </w:tcPr>
          <w:p w:rsidR="002D0CE1" w:rsidRPr="00EF5538" w:rsidRDefault="002D0CE1" w:rsidP="00782A5F">
            <w:pPr>
              <w:pStyle w:val="BodyText"/>
              <w:spacing w:line="360" w:lineRule="auto"/>
              <w:ind w:firstLine="0"/>
              <w:jc w:val="both"/>
              <w:rPr>
                <w:rFonts w:ascii="Arial" w:hAnsi="Arial" w:cs="Arial"/>
              </w:rPr>
            </w:pPr>
            <w:r>
              <w:rPr>
                <w:rFonts w:ascii="Arial" w:hAnsi="Arial" w:cs="Arial"/>
                <w:b/>
              </w:rPr>
              <w:t xml:space="preserve">Nombre del Requisito: </w:t>
            </w:r>
            <w:r>
              <w:rPr>
                <w:rFonts w:ascii="Arial" w:hAnsi="Arial" w:cs="Arial"/>
              </w:rPr>
              <w:t>Visualiza</w:t>
            </w:r>
            <w:r w:rsidR="00782A5F">
              <w:rPr>
                <w:rFonts w:ascii="Arial" w:hAnsi="Arial" w:cs="Arial"/>
              </w:rPr>
              <w:t xml:space="preserve">r </w:t>
            </w:r>
            <w:r>
              <w:rPr>
                <w:rFonts w:ascii="Arial" w:hAnsi="Arial" w:cs="Arial"/>
              </w:rPr>
              <w:t>Base de Conocimiento</w:t>
            </w:r>
          </w:p>
        </w:tc>
      </w:tr>
      <w:tr w:rsidR="002D0CE1" w:rsidTr="009F1BAC">
        <w:trPr>
          <w:trHeight w:val="495"/>
        </w:trPr>
        <w:tc>
          <w:tcPr>
            <w:tcW w:w="5085" w:type="dxa"/>
            <w:gridSpan w:val="2"/>
          </w:tcPr>
          <w:p w:rsidR="002D0CE1" w:rsidRPr="00297EF0" w:rsidRDefault="002D0CE1" w:rsidP="002B00A2">
            <w:pPr>
              <w:pStyle w:val="BodyText"/>
              <w:spacing w:line="360" w:lineRule="auto"/>
              <w:ind w:firstLine="0"/>
              <w:jc w:val="both"/>
              <w:rPr>
                <w:rFonts w:ascii="Arial" w:hAnsi="Arial" w:cs="Arial"/>
              </w:rPr>
            </w:pPr>
            <w:r>
              <w:rPr>
                <w:rFonts w:ascii="Arial" w:hAnsi="Arial" w:cs="Arial"/>
                <w:b/>
              </w:rPr>
              <w:t xml:space="preserve">Programador: </w:t>
            </w:r>
            <w:r>
              <w:rPr>
                <w:rFonts w:ascii="Arial" w:hAnsi="Arial" w:cs="Arial"/>
              </w:rPr>
              <w:t xml:space="preserve">Roger Díaz </w:t>
            </w:r>
            <w:proofErr w:type="spellStart"/>
            <w:r>
              <w:rPr>
                <w:rFonts w:ascii="Arial" w:hAnsi="Arial" w:cs="Arial"/>
              </w:rPr>
              <w:t>Viamonte</w:t>
            </w:r>
            <w:proofErr w:type="spellEnd"/>
          </w:p>
        </w:tc>
        <w:tc>
          <w:tcPr>
            <w:tcW w:w="5085" w:type="dxa"/>
          </w:tcPr>
          <w:p w:rsidR="002D0CE1" w:rsidRPr="00297EF0" w:rsidRDefault="002D0CE1" w:rsidP="002B00A2">
            <w:pPr>
              <w:pStyle w:val="BodyText"/>
              <w:spacing w:line="360" w:lineRule="auto"/>
              <w:ind w:firstLine="0"/>
              <w:jc w:val="both"/>
              <w:rPr>
                <w:rFonts w:ascii="Arial" w:hAnsi="Arial" w:cs="Arial"/>
              </w:rPr>
            </w:pPr>
            <w:r>
              <w:rPr>
                <w:rFonts w:ascii="Arial" w:hAnsi="Arial" w:cs="Arial"/>
                <w:b/>
              </w:rPr>
              <w:t xml:space="preserve">Iteración Asignada: </w:t>
            </w:r>
            <w:r>
              <w:rPr>
                <w:rFonts w:ascii="Arial" w:hAnsi="Arial" w:cs="Arial"/>
              </w:rPr>
              <w:t>1</w:t>
            </w:r>
          </w:p>
        </w:tc>
      </w:tr>
      <w:tr w:rsidR="002D0CE1" w:rsidTr="009F1BAC">
        <w:trPr>
          <w:trHeight w:val="495"/>
        </w:trPr>
        <w:tc>
          <w:tcPr>
            <w:tcW w:w="5085" w:type="dxa"/>
            <w:gridSpan w:val="2"/>
          </w:tcPr>
          <w:p w:rsidR="002D0CE1" w:rsidRPr="00297EF0" w:rsidRDefault="002D0CE1" w:rsidP="002B00A2">
            <w:pPr>
              <w:pStyle w:val="BodyText"/>
              <w:spacing w:line="360" w:lineRule="auto"/>
              <w:ind w:firstLine="0"/>
              <w:jc w:val="both"/>
              <w:rPr>
                <w:rFonts w:ascii="Arial" w:hAnsi="Arial" w:cs="Arial"/>
              </w:rPr>
            </w:pPr>
            <w:r>
              <w:rPr>
                <w:rFonts w:ascii="Arial" w:hAnsi="Arial" w:cs="Arial"/>
                <w:b/>
              </w:rPr>
              <w:t xml:space="preserve">Prioridad: </w:t>
            </w:r>
            <w:r>
              <w:rPr>
                <w:rFonts w:ascii="Arial" w:hAnsi="Arial" w:cs="Arial"/>
              </w:rPr>
              <w:t>Alta</w:t>
            </w:r>
          </w:p>
        </w:tc>
        <w:tc>
          <w:tcPr>
            <w:tcW w:w="5085" w:type="dxa"/>
          </w:tcPr>
          <w:p w:rsidR="002D0CE1" w:rsidRPr="0011089A" w:rsidRDefault="002D0CE1" w:rsidP="002B00A2">
            <w:pPr>
              <w:pStyle w:val="BodyText"/>
              <w:spacing w:line="360" w:lineRule="auto"/>
              <w:ind w:firstLine="0"/>
              <w:jc w:val="both"/>
              <w:rPr>
                <w:rFonts w:ascii="Arial" w:hAnsi="Arial" w:cs="Arial"/>
              </w:rPr>
            </w:pPr>
            <w:r>
              <w:rPr>
                <w:rFonts w:ascii="Arial" w:hAnsi="Arial" w:cs="Arial"/>
                <w:b/>
              </w:rPr>
              <w:t xml:space="preserve">Tiempo Estimado: </w:t>
            </w:r>
            <w:r>
              <w:rPr>
                <w:rFonts w:ascii="Arial" w:hAnsi="Arial" w:cs="Arial"/>
              </w:rPr>
              <w:t>1</w:t>
            </w:r>
          </w:p>
        </w:tc>
      </w:tr>
      <w:tr w:rsidR="002D0CE1" w:rsidTr="009F1BAC">
        <w:trPr>
          <w:trHeight w:val="495"/>
        </w:trPr>
        <w:tc>
          <w:tcPr>
            <w:tcW w:w="5085" w:type="dxa"/>
            <w:gridSpan w:val="2"/>
          </w:tcPr>
          <w:p w:rsidR="002D0CE1" w:rsidRPr="0011089A" w:rsidRDefault="002D0CE1" w:rsidP="002B00A2">
            <w:pPr>
              <w:pStyle w:val="BodyText"/>
              <w:spacing w:line="360" w:lineRule="auto"/>
              <w:ind w:firstLine="0"/>
              <w:jc w:val="both"/>
              <w:rPr>
                <w:rFonts w:ascii="Arial" w:hAnsi="Arial" w:cs="Arial"/>
              </w:rPr>
            </w:pPr>
            <w:r>
              <w:rPr>
                <w:rFonts w:ascii="Arial" w:hAnsi="Arial" w:cs="Arial"/>
                <w:b/>
              </w:rPr>
              <w:t xml:space="preserve">Riesgo en Desarrollo: </w:t>
            </w:r>
            <w:r>
              <w:rPr>
                <w:rFonts w:ascii="Arial" w:hAnsi="Arial" w:cs="Arial"/>
              </w:rPr>
              <w:t>Alta</w:t>
            </w:r>
          </w:p>
        </w:tc>
        <w:tc>
          <w:tcPr>
            <w:tcW w:w="5085" w:type="dxa"/>
          </w:tcPr>
          <w:p w:rsidR="002D0CE1" w:rsidRPr="0011089A" w:rsidRDefault="002D0CE1" w:rsidP="00157855">
            <w:pPr>
              <w:pStyle w:val="BodyText"/>
              <w:spacing w:line="360" w:lineRule="auto"/>
              <w:ind w:firstLine="0"/>
              <w:jc w:val="both"/>
              <w:rPr>
                <w:rFonts w:ascii="Arial" w:hAnsi="Arial" w:cs="Arial"/>
              </w:rPr>
            </w:pPr>
            <w:r>
              <w:rPr>
                <w:rFonts w:ascii="Arial" w:hAnsi="Arial" w:cs="Arial"/>
                <w:b/>
              </w:rPr>
              <w:t xml:space="preserve">Tiempo Real: </w:t>
            </w:r>
            <w:r w:rsidR="00157855">
              <w:rPr>
                <w:rFonts w:ascii="Arial" w:hAnsi="Arial" w:cs="Arial"/>
              </w:rPr>
              <w:t>0.14 semanas</w:t>
            </w:r>
          </w:p>
        </w:tc>
      </w:tr>
      <w:tr w:rsidR="002D0CE1" w:rsidTr="009F1BAC">
        <w:trPr>
          <w:trHeight w:val="495"/>
        </w:trPr>
        <w:tc>
          <w:tcPr>
            <w:tcW w:w="10170" w:type="dxa"/>
            <w:gridSpan w:val="3"/>
          </w:tcPr>
          <w:p w:rsidR="00782A5F" w:rsidRDefault="002D0CE1" w:rsidP="00D03A95">
            <w:pPr>
              <w:pStyle w:val="BodyText"/>
              <w:tabs>
                <w:tab w:val="left" w:pos="2250"/>
              </w:tabs>
              <w:spacing w:line="360" w:lineRule="auto"/>
              <w:ind w:firstLine="0"/>
              <w:jc w:val="both"/>
              <w:rPr>
                <w:rFonts w:ascii="Arial" w:hAnsi="Arial" w:cs="Arial"/>
              </w:rPr>
            </w:pPr>
            <w:r>
              <w:rPr>
                <w:rFonts w:ascii="Arial" w:hAnsi="Arial" w:cs="Arial"/>
                <w:b/>
              </w:rPr>
              <w:t xml:space="preserve">Descripción: </w:t>
            </w:r>
            <w:r>
              <w:rPr>
                <w:rFonts w:ascii="Arial" w:hAnsi="Arial" w:cs="Arial"/>
              </w:rPr>
              <w:t xml:space="preserve">Se podrá visualizar las diferentes características </w:t>
            </w:r>
            <w:r w:rsidR="00FB020A">
              <w:rPr>
                <w:rFonts w:ascii="Arial" w:hAnsi="Arial" w:cs="Arial"/>
              </w:rPr>
              <w:t>o parámetros asociado</w:t>
            </w:r>
            <w:r>
              <w:rPr>
                <w:rFonts w:ascii="Arial" w:hAnsi="Arial" w:cs="Arial"/>
              </w:rPr>
              <w:t xml:space="preserve">s </w:t>
            </w:r>
            <w:r w:rsidR="00FB020A">
              <w:rPr>
                <w:rFonts w:ascii="Arial" w:hAnsi="Arial" w:cs="Arial"/>
              </w:rPr>
              <w:t>a la Base de Conocimiento</w:t>
            </w:r>
            <w:r w:rsidR="00782A5F">
              <w:rPr>
                <w:rFonts w:ascii="Arial" w:hAnsi="Arial" w:cs="Arial"/>
              </w:rPr>
              <w:t>.</w:t>
            </w:r>
          </w:p>
          <w:p w:rsidR="00D03A95" w:rsidRDefault="00D03A95" w:rsidP="00D03A95">
            <w:pPr>
              <w:pStyle w:val="BodyText"/>
              <w:tabs>
                <w:tab w:val="left" w:pos="2250"/>
              </w:tabs>
              <w:spacing w:line="360" w:lineRule="auto"/>
              <w:ind w:firstLine="0"/>
              <w:jc w:val="both"/>
              <w:rPr>
                <w:rFonts w:ascii="Arial" w:hAnsi="Arial" w:cs="Arial"/>
              </w:rPr>
            </w:pPr>
            <w:r>
              <w:rPr>
                <w:rFonts w:ascii="Arial" w:hAnsi="Arial" w:cs="Arial"/>
              </w:rPr>
              <w:t>El procedimiento para poder visualizar una base de conocimiento es el siguiente:</w:t>
            </w:r>
          </w:p>
          <w:p w:rsidR="00D03A95" w:rsidRDefault="00D03A95" w:rsidP="00D03A95">
            <w:pPr>
              <w:pStyle w:val="BodyText"/>
              <w:numPr>
                <w:ilvl w:val="0"/>
                <w:numId w:val="27"/>
              </w:numPr>
              <w:tabs>
                <w:tab w:val="left" w:pos="2250"/>
              </w:tabs>
              <w:spacing w:line="360" w:lineRule="auto"/>
              <w:jc w:val="both"/>
              <w:rPr>
                <w:rFonts w:ascii="Arial" w:hAnsi="Arial" w:cs="Arial"/>
              </w:rPr>
            </w:pPr>
            <w:r>
              <w:rPr>
                <w:rFonts w:ascii="Arial" w:hAnsi="Arial" w:cs="Arial"/>
              </w:rPr>
              <w:t>Seleccionar en la barra de navegación el link (Base de Conocimiento).</w:t>
            </w:r>
          </w:p>
          <w:p w:rsidR="00D03A95" w:rsidRDefault="00D03A95" w:rsidP="00D03A95">
            <w:pPr>
              <w:pStyle w:val="BodyText"/>
              <w:numPr>
                <w:ilvl w:val="0"/>
                <w:numId w:val="27"/>
              </w:numPr>
              <w:tabs>
                <w:tab w:val="left" w:pos="2250"/>
              </w:tabs>
              <w:spacing w:line="360" w:lineRule="auto"/>
              <w:jc w:val="both"/>
              <w:rPr>
                <w:rFonts w:ascii="Arial" w:hAnsi="Arial" w:cs="Arial"/>
              </w:rPr>
            </w:pPr>
            <w:r>
              <w:rPr>
                <w:rFonts w:ascii="Arial" w:hAnsi="Arial" w:cs="Arial"/>
              </w:rPr>
              <w:t>Escoger la base de conocimiento a visualizar</w:t>
            </w:r>
            <w:r w:rsidR="00AD79F7">
              <w:rPr>
                <w:rFonts w:ascii="Arial" w:hAnsi="Arial" w:cs="Arial"/>
              </w:rPr>
              <w:t xml:space="preserve"> en el listado de bases de conocimientos que se muestra.</w:t>
            </w:r>
          </w:p>
          <w:p w:rsidR="00D03A95" w:rsidRDefault="00D03A95" w:rsidP="00D03A95">
            <w:pPr>
              <w:pStyle w:val="BodyText"/>
              <w:numPr>
                <w:ilvl w:val="0"/>
                <w:numId w:val="27"/>
              </w:numPr>
              <w:tabs>
                <w:tab w:val="left" w:pos="2250"/>
              </w:tabs>
              <w:spacing w:line="360" w:lineRule="auto"/>
              <w:jc w:val="both"/>
              <w:rPr>
                <w:rFonts w:ascii="Arial" w:hAnsi="Arial" w:cs="Arial"/>
              </w:rPr>
            </w:pPr>
            <w:r>
              <w:rPr>
                <w:rFonts w:ascii="Arial" w:hAnsi="Arial" w:cs="Arial"/>
              </w:rPr>
              <w:t>Seleccionar el link anexado a la base de conocimiento escogida que tiene por título (Ver).</w:t>
            </w:r>
          </w:p>
          <w:p w:rsidR="00D03A95" w:rsidRPr="0011089A" w:rsidRDefault="00D03A95" w:rsidP="00D03A95">
            <w:pPr>
              <w:pStyle w:val="BodyText"/>
              <w:tabs>
                <w:tab w:val="left" w:pos="2250"/>
              </w:tabs>
              <w:spacing w:line="360" w:lineRule="auto"/>
              <w:ind w:firstLine="0"/>
              <w:jc w:val="both"/>
              <w:rPr>
                <w:rFonts w:ascii="Arial" w:hAnsi="Arial" w:cs="Arial"/>
              </w:rPr>
            </w:pPr>
            <w:r>
              <w:rPr>
                <w:rFonts w:ascii="Arial" w:hAnsi="Arial" w:cs="Arial"/>
              </w:rPr>
              <w:t>Luego se podrán visualizar todos los datos que contiene la base de conocimiento escogida.</w:t>
            </w:r>
          </w:p>
        </w:tc>
      </w:tr>
      <w:tr w:rsidR="002D0CE1" w:rsidTr="009F1BAC">
        <w:trPr>
          <w:trHeight w:val="495"/>
        </w:trPr>
        <w:tc>
          <w:tcPr>
            <w:tcW w:w="10170" w:type="dxa"/>
            <w:gridSpan w:val="3"/>
          </w:tcPr>
          <w:p w:rsidR="002D0CE1" w:rsidRDefault="002D0CE1" w:rsidP="002B00A2">
            <w:pPr>
              <w:pStyle w:val="BodyText"/>
              <w:tabs>
                <w:tab w:val="left" w:pos="2250"/>
              </w:tabs>
              <w:spacing w:line="360" w:lineRule="auto"/>
              <w:ind w:firstLine="0"/>
              <w:jc w:val="both"/>
              <w:rPr>
                <w:rFonts w:ascii="Arial" w:hAnsi="Arial" w:cs="Arial"/>
                <w:b/>
              </w:rPr>
            </w:pPr>
            <w:r>
              <w:rPr>
                <w:rFonts w:ascii="Arial" w:hAnsi="Arial" w:cs="Arial"/>
                <w:b/>
              </w:rPr>
              <w:t>Observaciones:</w:t>
            </w:r>
          </w:p>
        </w:tc>
      </w:tr>
      <w:tr w:rsidR="002D0CE1" w:rsidTr="009F1BAC">
        <w:trPr>
          <w:trHeight w:val="495"/>
        </w:trPr>
        <w:tc>
          <w:tcPr>
            <w:tcW w:w="10170" w:type="dxa"/>
            <w:gridSpan w:val="3"/>
          </w:tcPr>
          <w:p w:rsidR="002D0CE1" w:rsidRDefault="002D0CE1" w:rsidP="0083454A">
            <w:pPr>
              <w:pStyle w:val="BodyText"/>
              <w:keepNext/>
              <w:tabs>
                <w:tab w:val="left" w:pos="2250"/>
              </w:tabs>
              <w:spacing w:line="360" w:lineRule="auto"/>
              <w:ind w:firstLine="0"/>
              <w:jc w:val="both"/>
              <w:rPr>
                <w:rFonts w:ascii="Arial" w:hAnsi="Arial" w:cs="Arial"/>
                <w:b/>
              </w:rPr>
            </w:pPr>
            <w:r>
              <w:rPr>
                <w:rFonts w:ascii="Arial" w:hAnsi="Arial" w:cs="Arial"/>
                <w:b/>
              </w:rPr>
              <w:t>Prototipo de Interfaz gráfica:</w:t>
            </w:r>
          </w:p>
        </w:tc>
      </w:tr>
    </w:tbl>
    <w:p w:rsidR="0083454A" w:rsidRPr="0083454A" w:rsidRDefault="0083454A" w:rsidP="0083454A">
      <w:pPr>
        <w:pStyle w:val="Caption"/>
        <w:jc w:val="center"/>
        <w:rPr>
          <w:sz w:val="22"/>
          <w:szCs w:val="22"/>
        </w:rPr>
      </w:pPr>
      <w:bookmarkStart w:id="24" w:name="_Toc149387946"/>
      <w:r w:rsidRPr="0083454A">
        <w:rPr>
          <w:sz w:val="22"/>
          <w:szCs w:val="22"/>
        </w:rPr>
        <w:t xml:space="preserve">Tabla </w:t>
      </w:r>
      <w:r w:rsidRPr="0083454A">
        <w:rPr>
          <w:sz w:val="22"/>
          <w:szCs w:val="22"/>
        </w:rPr>
        <w:fldChar w:fldCharType="begin"/>
      </w:r>
      <w:r w:rsidRPr="0083454A">
        <w:rPr>
          <w:sz w:val="22"/>
          <w:szCs w:val="22"/>
        </w:rPr>
        <w:instrText xml:space="preserve"> SEQ Tabla \* ARABIC </w:instrText>
      </w:r>
      <w:r w:rsidRPr="0083454A">
        <w:rPr>
          <w:sz w:val="22"/>
          <w:szCs w:val="22"/>
        </w:rPr>
        <w:fldChar w:fldCharType="separate"/>
      </w:r>
      <w:r w:rsidR="008F70D9">
        <w:rPr>
          <w:noProof/>
          <w:sz w:val="22"/>
          <w:szCs w:val="22"/>
        </w:rPr>
        <w:t>4</w:t>
      </w:r>
      <w:r w:rsidRPr="0083454A">
        <w:rPr>
          <w:sz w:val="22"/>
          <w:szCs w:val="22"/>
        </w:rPr>
        <w:fldChar w:fldCharType="end"/>
      </w:r>
      <w:r w:rsidRPr="0083454A">
        <w:rPr>
          <w:sz w:val="22"/>
          <w:szCs w:val="22"/>
        </w:rPr>
        <w:t>: Historia de Usuario 4</w:t>
      </w:r>
      <w:bookmarkEnd w:id="24"/>
    </w:p>
    <w:p w:rsidR="002D0CE1" w:rsidRPr="00023505" w:rsidRDefault="002D0CE1" w:rsidP="0083454A">
      <w:pPr>
        <w:pStyle w:val="BodyText"/>
        <w:spacing w:line="360" w:lineRule="auto"/>
        <w:ind w:firstLine="0"/>
        <w:rPr>
          <w:rFonts w:ascii="Arial" w:hAnsi="Arial" w:cs="Arial"/>
          <w:b/>
          <w:i/>
          <w:sz w:val="20"/>
          <w:szCs w:val="20"/>
        </w:rPr>
      </w:pPr>
    </w:p>
    <w:tbl>
      <w:tblPr>
        <w:tblW w:w="10170"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21"/>
        <w:gridCol w:w="2964"/>
        <w:gridCol w:w="5085"/>
      </w:tblGrid>
      <w:tr w:rsidR="0099010C" w:rsidTr="00520498">
        <w:trPr>
          <w:trHeight w:val="495"/>
        </w:trPr>
        <w:tc>
          <w:tcPr>
            <w:tcW w:w="10170" w:type="dxa"/>
            <w:gridSpan w:val="3"/>
            <w:shd w:val="clear" w:color="auto" w:fill="5B9BD5" w:themeFill="accent5"/>
          </w:tcPr>
          <w:p w:rsidR="0099010C" w:rsidRDefault="0099010C" w:rsidP="002B00A2">
            <w:pPr>
              <w:pStyle w:val="BodyText"/>
              <w:spacing w:line="360" w:lineRule="auto"/>
              <w:ind w:firstLine="0"/>
              <w:jc w:val="both"/>
              <w:rPr>
                <w:rFonts w:ascii="Arial" w:hAnsi="Arial" w:cs="Arial"/>
                <w:b/>
              </w:rPr>
            </w:pPr>
            <w:r>
              <w:rPr>
                <w:rFonts w:ascii="Arial" w:hAnsi="Arial" w:cs="Arial"/>
                <w:b/>
              </w:rPr>
              <w:t>Historia de Usuario</w:t>
            </w:r>
          </w:p>
        </w:tc>
      </w:tr>
      <w:tr w:rsidR="0099010C" w:rsidTr="00520498">
        <w:trPr>
          <w:trHeight w:val="495"/>
        </w:trPr>
        <w:tc>
          <w:tcPr>
            <w:tcW w:w="2121" w:type="dxa"/>
          </w:tcPr>
          <w:p w:rsidR="0099010C" w:rsidRPr="00EF5538" w:rsidRDefault="0099010C" w:rsidP="002B00A2">
            <w:pPr>
              <w:pStyle w:val="BodyText"/>
              <w:spacing w:line="360" w:lineRule="auto"/>
              <w:ind w:firstLine="0"/>
              <w:jc w:val="both"/>
              <w:rPr>
                <w:rFonts w:ascii="Arial" w:hAnsi="Arial" w:cs="Arial"/>
              </w:rPr>
            </w:pPr>
            <w:r>
              <w:rPr>
                <w:rFonts w:ascii="Arial" w:hAnsi="Arial" w:cs="Arial"/>
                <w:b/>
              </w:rPr>
              <w:t xml:space="preserve">No: </w:t>
            </w:r>
            <w:r w:rsidR="009F1BAC">
              <w:rPr>
                <w:rFonts w:ascii="Arial" w:hAnsi="Arial" w:cs="Arial"/>
              </w:rPr>
              <w:t>HU-5</w:t>
            </w:r>
          </w:p>
        </w:tc>
        <w:tc>
          <w:tcPr>
            <w:tcW w:w="8049" w:type="dxa"/>
            <w:gridSpan w:val="2"/>
          </w:tcPr>
          <w:p w:rsidR="0099010C" w:rsidRPr="00EF5538" w:rsidRDefault="0099010C" w:rsidP="00782A5F">
            <w:pPr>
              <w:pStyle w:val="BodyText"/>
              <w:spacing w:line="360" w:lineRule="auto"/>
              <w:ind w:firstLine="0"/>
              <w:jc w:val="both"/>
              <w:rPr>
                <w:rFonts w:ascii="Arial" w:hAnsi="Arial" w:cs="Arial"/>
              </w:rPr>
            </w:pPr>
            <w:r>
              <w:rPr>
                <w:rFonts w:ascii="Arial" w:hAnsi="Arial" w:cs="Arial"/>
                <w:b/>
              </w:rPr>
              <w:t xml:space="preserve">Nombre del Requisito: </w:t>
            </w:r>
            <w:r w:rsidR="009F1BAC">
              <w:rPr>
                <w:rFonts w:ascii="Arial" w:hAnsi="Arial" w:cs="Arial"/>
              </w:rPr>
              <w:t>Modifica</w:t>
            </w:r>
            <w:r w:rsidR="00782A5F">
              <w:rPr>
                <w:rFonts w:ascii="Arial" w:hAnsi="Arial" w:cs="Arial"/>
              </w:rPr>
              <w:t xml:space="preserve">r </w:t>
            </w:r>
            <w:r w:rsidR="009F1BAC">
              <w:rPr>
                <w:rFonts w:ascii="Arial" w:hAnsi="Arial" w:cs="Arial"/>
              </w:rPr>
              <w:t>Base de Conocimiento</w:t>
            </w:r>
          </w:p>
        </w:tc>
      </w:tr>
      <w:tr w:rsidR="0099010C" w:rsidTr="00520498">
        <w:trPr>
          <w:trHeight w:val="495"/>
        </w:trPr>
        <w:tc>
          <w:tcPr>
            <w:tcW w:w="5085" w:type="dxa"/>
            <w:gridSpan w:val="2"/>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Programador: </w:t>
            </w:r>
            <w:r>
              <w:rPr>
                <w:rFonts w:ascii="Arial" w:hAnsi="Arial" w:cs="Arial"/>
              </w:rPr>
              <w:t xml:space="preserve">Roger Díaz </w:t>
            </w:r>
            <w:proofErr w:type="spellStart"/>
            <w:r>
              <w:rPr>
                <w:rFonts w:ascii="Arial" w:hAnsi="Arial" w:cs="Arial"/>
              </w:rPr>
              <w:t>Viamonte</w:t>
            </w:r>
            <w:proofErr w:type="spellEnd"/>
          </w:p>
        </w:tc>
        <w:tc>
          <w:tcPr>
            <w:tcW w:w="5085" w:type="dxa"/>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Iteración Asignada: </w:t>
            </w:r>
            <w:r>
              <w:rPr>
                <w:rFonts w:ascii="Arial" w:hAnsi="Arial" w:cs="Arial"/>
              </w:rPr>
              <w:t>1</w:t>
            </w:r>
          </w:p>
        </w:tc>
      </w:tr>
      <w:tr w:rsidR="0099010C" w:rsidTr="00520498">
        <w:trPr>
          <w:trHeight w:val="495"/>
        </w:trPr>
        <w:tc>
          <w:tcPr>
            <w:tcW w:w="5085" w:type="dxa"/>
            <w:gridSpan w:val="2"/>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Prioridad: </w:t>
            </w:r>
            <w:r>
              <w:rPr>
                <w:rFonts w:ascii="Arial" w:hAnsi="Arial" w:cs="Arial"/>
              </w:rPr>
              <w:t>Alta</w:t>
            </w:r>
          </w:p>
        </w:tc>
        <w:tc>
          <w:tcPr>
            <w:tcW w:w="5085" w:type="dxa"/>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Tiempo Estimado: </w:t>
            </w:r>
            <w:r>
              <w:rPr>
                <w:rFonts w:ascii="Arial" w:hAnsi="Arial" w:cs="Arial"/>
              </w:rPr>
              <w:t>1</w:t>
            </w:r>
          </w:p>
        </w:tc>
      </w:tr>
      <w:tr w:rsidR="0099010C" w:rsidTr="00520498">
        <w:trPr>
          <w:trHeight w:val="495"/>
        </w:trPr>
        <w:tc>
          <w:tcPr>
            <w:tcW w:w="5085" w:type="dxa"/>
            <w:gridSpan w:val="2"/>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Riesgo en Desarrollo: </w:t>
            </w:r>
            <w:r>
              <w:rPr>
                <w:rFonts w:ascii="Arial" w:hAnsi="Arial" w:cs="Arial"/>
              </w:rPr>
              <w:t>Alta</w:t>
            </w:r>
          </w:p>
        </w:tc>
        <w:tc>
          <w:tcPr>
            <w:tcW w:w="5085" w:type="dxa"/>
          </w:tcPr>
          <w:p w:rsidR="0099010C" w:rsidRPr="0011089A" w:rsidRDefault="0099010C" w:rsidP="00157855">
            <w:pPr>
              <w:pStyle w:val="BodyText"/>
              <w:spacing w:line="360" w:lineRule="auto"/>
              <w:ind w:firstLine="0"/>
              <w:jc w:val="both"/>
              <w:rPr>
                <w:rFonts w:ascii="Arial" w:hAnsi="Arial" w:cs="Arial"/>
              </w:rPr>
            </w:pPr>
            <w:r>
              <w:rPr>
                <w:rFonts w:ascii="Arial" w:hAnsi="Arial" w:cs="Arial"/>
                <w:b/>
              </w:rPr>
              <w:t xml:space="preserve">Tiempo Real: </w:t>
            </w:r>
            <w:r w:rsidR="00157855">
              <w:rPr>
                <w:rFonts w:ascii="Arial" w:hAnsi="Arial" w:cs="Arial"/>
                <w:b/>
              </w:rPr>
              <w:t>0.14</w:t>
            </w:r>
          </w:p>
        </w:tc>
      </w:tr>
      <w:tr w:rsidR="0099010C" w:rsidTr="00520498">
        <w:trPr>
          <w:trHeight w:val="495"/>
        </w:trPr>
        <w:tc>
          <w:tcPr>
            <w:tcW w:w="10170" w:type="dxa"/>
            <w:gridSpan w:val="3"/>
          </w:tcPr>
          <w:p w:rsidR="0099010C" w:rsidRDefault="0099010C" w:rsidP="002B00A2">
            <w:pPr>
              <w:pStyle w:val="BodyText"/>
              <w:tabs>
                <w:tab w:val="left" w:pos="2250"/>
              </w:tabs>
              <w:spacing w:line="360" w:lineRule="auto"/>
              <w:ind w:firstLine="0"/>
              <w:jc w:val="both"/>
              <w:rPr>
                <w:rFonts w:ascii="Arial" w:hAnsi="Arial" w:cs="Arial"/>
              </w:rPr>
            </w:pPr>
            <w:r>
              <w:rPr>
                <w:rFonts w:ascii="Arial" w:hAnsi="Arial" w:cs="Arial"/>
                <w:b/>
              </w:rPr>
              <w:lastRenderedPageBreak/>
              <w:t xml:space="preserve">Descripción: </w:t>
            </w:r>
            <w:r w:rsidR="009F1BAC">
              <w:rPr>
                <w:rFonts w:ascii="Arial" w:hAnsi="Arial" w:cs="Arial"/>
              </w:rPr>
              <w:t>Se podrá modificar las características o parámetros asociados a la Base de Conocimiento que haya sido creada con antelación.</w:t>
            </w:r>
          </w:p>
          <w:p w:rsidR="00782A5F" w:rsidRDefault="00782A5F" w:rsidP="00782A5F">
            <w:pPr>
              <w:pStyle w:val="BodyText"/>
              <w:numPr>
                <w:ilvl w:val="0"/>
                <w:numId w:val="25"/>
              </w:numPr>
              <w:tabs>
                <w:tab w:val="left" w:pos="2250"/>
              </w:tabs>
              <w:spacing w:line="360" w:lineRule="auto"/>
              <w:jc w:val="both"/>
              <w:rPr>
                <w:rFonts w:ascii="Arial" w:hAnsi="Arial" w:cs="Arial"/>
                <w:b/>
              </w:rPr>
            </w:pPr>
            <w:proofErr w:type="spellStart"/>
            <w:r w:rsidRPr="005E61A9">
              <w:rPr>
                <w:rFonts w:ascii="Arial" w:hAnsi="Arial" w:cs="Arial"/>
                <w:b/>
              </w:rPr>
              <w:t>nombreSistema</w:t>
            </w:r>
            <w:proofErr w:type="spellEnd"/>
            <w:r w:rsidRPr="005E61A9">
              <w:rPr>
                <w:rFonts w:ascii="Arial" w:hAnsi="Arial" w:cs="Arial"/>
                <w:b/>
              </w:rPr>
              <w:t xml:space="preserve">: </w:t>
            </w:r>
            <w:r>
              <w:rPr>
                <w:rFonts w:ascii="Arial" w:hAnsi="Arial" w:cs="Arial"/>
              </w:rPr>
              <w:t xml:space="preserve">Obligatorio. Lista desplegable. Valores (Lista de sistemas). Valores por defecto (1). </w:t>
            </w:r>
          </w:p>
          <w:p w:rsidR="00782A5F" w:rsidRPr="00B96DFD" w:rsidRDefault="00782A5F" w:rsidP="00782A5F">
            <w:pPr>
              <w:pStyle w:val="BodyText"/>
              <w:numPr>
                <w:ilvl w:val="0"/>
                <w:numId w:val="25"/>
              </w:numPr>
              <w:tabs>
                <w:tab w:val="left" w:pos="2250"/>
              </w:tabs>
              <w:spacing w:line="360" w:lineRule="auto"/>
              <w:jc w:val="both"/>
              <w:rPr>
                <w:rFonts w:ascii="Arial" w:hAnsi="Arial" w:cs="Arial"/>
                <w:b/>
              </w:rPr>
            </w:pPr>
            <w:proofErr w:type="spellStart"/>
            <w:r>
              <w:rPr>
                <w:rFonts w:ascii="Arial" w:hAnsi="Arial" w:cs="Arial"/>
                <w:b/>
              </w:rPr>
              <w:t>nombreProyecto</w:t>
            </w:r>
            <w:proofErr w:type="spellEnd"/>
            <w:r>
              <w:rPr>
                <w:rFonts w:ascii="Arial" w:hAnsi="Arial" w:cs="Arial"/>
                <w:b/>
              </w:rPr>
              <w:t xml:space="preserve">: </w:t>
            </w:r>
            <w:r w:rsidRPr="005E61A9">
              <w:rPr>
                <w:rFonts w:ascii="Arial" w:hAnsi="Arial" w:cs="Arial"/>
              </w:rPr>
              <w:t>Obli</w:t>
            </w:r>
            <w:r>
              <w:rPr>
                <w:rFonts w:ascii="Arial" w:hAnsi="Arial" w:cs="Arial"/>
              </w:rPr>
              <w:t>gatorio. Campo de texto. Permite todos los caracteres. Longitud máxima de 150 caracteres.</w:t>
            </w:r>
          </w:p>
          <w:p w:rsidR="00782A5F" w:rsidRPr="00782A5F" w:rsidRDefault="00782A5F" w:rsidP="00782A5F">
            <w:pPr>
              <w:pStyle w:val="BodyText"/>
              <w:numPr>
                <w:ilvl w:val="0"/>
                <w:numId w:val="25"/>
              </w:numPr>
              <w:tabs>
                <w:tab w:val="left" w:pos="2250"/>
              </w:tabs>
              <w:spacing w:line="360" w:lineRule="auto"/>
              <w:jc w:val="both"/>
              <w:rPr>
                <w:rFonts w:ascii="Arial" w:hAnsi="Arial" w:cs="Arial"/>
                <w:b/>
              </w:rPr>
            </w:pPr>
            <w:proofErr w:type="spellStart"/>
            <w:r>
              <w:rPr>
                <w:rFonts w:ascii="Arial" w:hAnsi="Arial" w:cs="Arial"/>
                <w:b/>
              </w:rPr>
              <w:t>IncidenciasA</w:t>
            </w:r>
            <w:proofErr w:type="spellEnd"/>
            <w:r>
              <w:rPr>
                <w:rFonts w:ascii="Arial" w:hAnsi="Arial" w:cs="Arial"/>
                <w:b/>
              </w:rPr>
              <w:t xml:space="preserve">: </w:t>
            </w:r>
            <w:r w:rsidRPr="005E61A9">
              <w:rPr>
                <w:rFonts w:ascii="Arial" w:hAnsi="Arial" w:cs="Arial"/>
              </w:rPr>
              <w:t>Obli</w:t>
            </w:r>
            <w:r>
              <w:rPr>
                <w:rFonts w:ascii="Arial" w:hAnsi="Arial" w:cs="Arial"/>
              </w:rPr>
              <w:t>gatorio. Campo de texto. Permite todos los caracteres. Longitud máxima de 500 caracteres.</w:t>
            </w:r>
          </w:p>
          <w:p w:rsidR="00782A5F" w:rsidRPr="00782A5F" w:rsidRDefault="00782A5F" w:rsidP="00782A5F">
            <w:pPr>
              <w:pStyle w:val="BodyText"/>
              <w:numPr>
                <w:ilvl w:val="0"/>
                <w:numId w:val="25"/>
              </w:numPr>
              <w:tabs>
                <w:tab w:val="left" w:pos="2250"/>
              </w:tabs>
              <w:spacing w:line="360" w:lineRule="auto"/>
              <w:jc w:val="both"/>
              <w:rPr>
                <w:rFonts w:ascii="Arial" w:hAnsi="Arial" w:cs="Arial"/>
                <w:b/>
              </w:rPr>
            </w:pPr>
            <w:r>
              <w:rPr>
                <w:rFonts w:ascii="Arial" w:hAnsi="Arial" w:cs="Arial"/>
                <w:b/>
              </w:rPr>
              <w:t xml:space="preserve">Manual: </w:t>
            </w:r>
            <w:r w:rsidRPr="00782A5F">
              <w:rPr>
                <w:rFonts w:ascii="Arial" w:eastAsia="0" w:hAnsi="Arial" w:cs="Arial"/>
              </w:rPr>
              <w:t>Obligatorio. campo de tipo archivo</w:t>
            </w:r>
            <w:r>
              <w:rPr>
                <w:rFonts w:ascii="Arial" w:eastAsia="0" w:hAnsi="Arial" w:cs="Arial"/>
              </w:rPr>
              <w:t>.</w:t>
            </w:r>
          </w:p>
          <w:p w:rsidR="00782A5F" w:rsidRPr="0011089A" w:rsidRDefault="00782A5F" w:rsidP="00782A5F">
            <w:pPr>
              <w:pStyle w:val="BodyText"/>
              <w:numPr>
                <w:ilvl w:val="0"/>
                <w:numId w:val="25"/>
              </w:numPr>
              <w:tabs>
                <w:tab w:val="left" w:pos="2250"/>
              </w:tabs>
              <w:spacing w:line="360" w:lineRule="auto"/>
              <w:jc w:val="both"/>
              <w:rPr>
                <w:rFonts w:ascii="Arial" w:hAnsi="Arial" w:cs="Arial"/>
              </w:rPr>
            </w:pPr>
            <w:proofErr w:type="spellStart"/>
            <w:r>
              <w:rPr>
                <w:rFonts w:ascii="Arial" w:hAnsi="Arial" w:cs="Arial"/>
                <w:b/>
              </w:rPr>
              <w:t>respuestasAnexadas</w:t>
            </w:r>
            <w:proofErr w:type="spellEnd"/>
            <w:r>
              <w:rPr>
                <w:rFonts w:ascii="Arial" w:hAnsi="Arial" w:cs="Arial"/>
                <w:b/>
              </w:rPr>
              <w:t xml:space="preserve">: </w:t>
            </w:r>
            <w:r w:rsidRPr="005E61A9">
              <w:rPr>
                <w:rFonts w:ascii="Arial" w:hAnsi="Arial" w:cs="Arial"/>
              </w:rPr>
              <w:t>Obli</w:t>
            </w:r>
            <w:r>
              <w:rPr>
                <w:rFonts w:ascii="Arial" w:hAnsi="Arial" w:cs="Arial"/>
              </w:rPr>
              <w:t>gatorio. Campo de texto. Permite todos los caracteres.</w:t>
            </w:r>
          </w:p>
        </w:tc>
      </w:tr>
      <w:tr w:rsidR="0099010C" w:rsidTr="00520498">
        <w:trPr>
          <w:trHeight w:val="495"/>
        </w:trPr>
        <w:tc>
          <w:tcPr>
            <w:tcW w:w="10170" w:type="dxa"/>
            <w:gridSpan w:val="3"/>
          </w:tcPr>
          <w:p w:rsidR="0099010C" w:rsidRDefault="0099010C" w:rsidP="002B00A2">
            <w:pPr>
              <w:pStyle w:val="BodyText"/>
              <w:tabs>
                <w:tab w:val="left" w:pos="2250"/>
              </w:tabs>
              <w:spacing w:line="360" w:lineRule="auto"/>
              <w:ind w:firstLine="0"/>
              <w:jc w:val="both"/>
              <w:rPr>
                <w:rFonts w:ascii="Arial" w:hAnsi="Arial" w:cs="Arial"/>
                <w:b/>
              </w:rPr>
            </w:pPr>
            <w:r>
              <w:rPr>
                <w:rFonts w:ascii="Arial" w:hAnsi="Arial" w:cs="Arial"/>
                <w:b/>
              </w:rPr>
              <w:t>Observaciones:</w:t>
            </w:r>
          </w:p>
        </w:tc>
      </w:tr>
      <w:tr w:rsidR="0099010C" w:rsidTr="00520498">
        <w:trPr>
          <w:trHeight w:val="495"/>
        </w:trPr>
        <w:tc>
          <w:tcPr>
            <w:tcW w:w="10170" w:type="dxa"/>
            <w:gridSpan w:val="3"/>
          </w:tcPr>
          <w:p w:rsidR="0099010C" w:rsidRDefault="0099010C" w:rsidP="0083454A">
            <w:pPr>
              <w:pStyle w:val="BodyText"/>
              <w:keepNext/>
              <w:tabs>
                <w:tab w:val="left" w:pos="2250"/>
              </w:tabs>
              <w:spacing w:line="360" w:lineRule="auto"/>
              <w:ind w:firstLine="0"/>
              <w:jc w:val="both"/>
              <w:rPr>
                <w:rFonts w:ascii="Arial" w:hAnsi="Arial" w:cs="Arial"/>
                <w:b/>
              </w:rPr>
            </w:pPr>
            <w:r>
              <w:rPr>
                <w:rFonts w:ascii="Arial" w:hAnsi="Arial" w:cs="Arial"/>
                <w:b/>
              </w:rPr>
              <w:t>Prototipo de Interfaz gráfica:</w:t>
            </w:r>
          </w:p>
        </w:tc>
      </w:tr>
    </w:tbl>
    <w:p w:rsidR="0083454A" w:rsidRPr="0083454A" w:rsidRDefault="0083454A" w:rsidP="0083454A">
      <w:pPr>
        <w:pStyle w:val="Caption"/>
        <w:jc w:val="center"/>
        <w:rPr>
          <w:sz w:val="22"/>
          <w:szCs w:val="22"/>
        </w:rPr>
      </w:pPr>
      <w:bookmarkStart w:id="25" w:name="_Toc149387947"/>
      <w:r w:rsidRPr="0083454A">
        <w:rPr>
          <w:sz w:val="22"/>
          <w:szCs w:val="22"/>
        </w:rPr>
        <w:t xml:space="preserve">Tabla </w:t>
      </w:r>
      <w:r w:rsidRPr="0083454A">
        <w:rPr>
          <w:sz w:val="22"/>
          <w:szCs w:val="22"/>
        </w:rPr>
        <w:fldChar w:fldCharType="begin"/>
      </w:r>
      <w:r w:rsidRPr="0083454A">
        <w:rPr>
          <w:sz w:val="22"/>
          <w:szCs w:val="22"/>
        </w:rPr>
        <w:instrText xml:space="preserve"> SEQ Tabla \* ARABIC </w:instrText>
      </w:r>
      <w:r w:rsidRPr="0083454A">
        <w:rPr>
          <w:sz w:val="22"/>
          <w:szCs w:val="22"/>
        </w:rPr>
        <w:fldChar w:fldCharType="separate"/>
      </w:r>
      <w:r w:rsidR="008F70D9">
        <w:rPr>
          <w:noProof/>
          <w:sz w:val="22"/>
          <w:szCs w:val="22"/>
        </w:rPr>
        <w:t>5</w:t>
      </w:r>
      <w:r w:rsidRPr="0083454A">
        <w:rPr>
          <w:sz w:val="22"/>
          <w:szCs w:val="22"/>
        </w:rPr>
        <w:fldChar w:fldCharType="end"/>
      </w:r>
      <w:r w:rsidRPr="0083454A">
        <w:rPr>
          <w:sz w:val="22"/>
          <w:szCs w:val="22"/>
        </w:rPr>
        <w:t>: Historia de Usuario 5</w:t>
      </w:r>
      <w:bookmarkEnd w:id="25"/>
    </w:p>
    <w:p w:rsidR="0099010C" w:rsidRPr="00023505" w:rsidRDefault="0099010C" w:rsidP="002B00A2">
      <w:pPr>
        <w:pStyle w:val="BodyText"/>
        <w:spacing w:line="360" w:lineRule="auto"/>
        <w:ind w:firstLine="0"/>
        <w:jc w:val="center"/>
        <w:rPr>
          <w:rFonts w:ascii="Arial" w:hAnsi="Arial" w:cs="Arial"/>
          <w:b/>
          <w:i/>
          <w:sz w:val="20"/>
          <w:szCs w:val="20"/>
        </w:rPr>
      </w:pPr>
    </w:p>
    <w:tbl>
      <w:tblPr>
        <w:tblW w:w="10170"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21"/>
        <w:gridCol w:w="2964"/>
        <w:gridCol w:w="5085"/>
      </w:tblGrid>
      <w:tr w:rsidR="0099010C" w:rsidTr="00520498">
        <w:trPr>
          <w:trHeight w:val="495"/>
        </w:trPr>
        <w:tc>
          <w:tcPr>
            <w:tcW w:w="10170" w:type="dxa"/>
            <w:gridSpan w:val="3"/>
            <w:shd w:val="clear" w:color="auto" w:fill="5B9BD5" w:themeFill="accent5"/>
          </w:tcPr>
          <w:p w:rsidR="0099010C" w:rsidRDefault="0099010C" w:rsidP="002B00A2">
            <w:pPr>
              <w:pStyle w:val="BodyText"/>
              <w:spacing w:line="360" w:lineRule="auto"/>
              <w:ind w:firstLine="0"/>
              <w:jc w:val="both"/>
              <w:rPr>
                <w:rFonts w:ascii="Arial" w:hAnsi="Arial" w:cs="Arial"/>
                <w:b/>
              </w:rPr>
            </w:pPr>
            <w:r>
              <w:rPr>
                <w:rFonts w:ascii="Arial" w:hAnsi="Arial" w:cs="Arial"/>
                <w:b/>
              </w:rPr>
              <w:t>Historia de Usuario</w:t>
            </w:r>
          </w:p>
        </w:tc>
      </w:tr>
      <w:tr w:rsidR="0099010C" w:rsidTr="00520498">
        <w:trPr>
          <w:trHeight w:val="495"/>
        </w:trPr>
        <w:tc>
          <w:tcPr>
            <w:tcW w:w="2121" w:type="dxa"/>
          </w:tcPr>
          <w:p w:rsidR="0099010C" w:rsidRPr="00EF5538" w:rsidRDefault="0099010C" w:rsidP="002B00A2">
            <w:pPr>
              <w:pStyle w:val="BodyText"/>
              <w:spacing w:line="360" w:lineRule="auto"/>
              <w:ind w:firstLine="0"/>
              <w:jc w:val="both"/>
              <w:rPr>
                <w:rFonts w:ascii="Arial" w:hAnsi="Arial" w:cs="Arial"/>
              </w:rPr>
            </w:pPr>
            <w:r>
              <w:rPr>
                <w:rFonts w:ascii="Arial" w:hAnsi="Arial" w:cs="Arial"/>
                <w:b/>
              </w:rPr>
              <w:t xml:space="preserve">No: </w:t>
            </w:r>
            <w:r w:rsidR="009F1BAC">
              <w:rPr>
                <w:rFonts w:ascii="Arial" w:hAnsi="Arial" w:cs="Arial"/>
              </w:rPr>
              <w:t>HU-6</w:t>
            </w:r>
          </w:p>
        </w:tc>
        <w:tc>
          <w:tcPr>
            <w:tcW w:w="8049" w:type="dxa"/>
            <w:gridSpan w:val="2"/>
          </w:tcPr>
          <w:p w:rsidR="0099010C" w:rsidRPr="00EF5538" w:rsidRDefault="0099010C" w:rsidP="00782A5F">
            <w:pPr>
              <w:pStyle w:val="BodyText"/>
              <w:spacing w:line="360" w:lineRule="auto"/>
              <w:ind w:firstLine="0"/>
              <w:jc w:val="both"/>
              <w:rPr>
                <w:rFonts w:ascii="Arial" w:hAnsi="Arial" w:cs="Arial"/>
              </w:rPr>
            </w:pPr>
            <w:r>
              <w:rPr>
                <w:rFonts w:ascii="Arial" w:hAnsi="Arial" w:cs="Arial"/>
                <w:b/>
              </w:rPr>
              <w:t xml:space="preserve">Nombre del Requisito: </w:t>
            </w:r>
            <w:r w:rsidR="009F1BAC">
              <w:rPr>
                <w:rFonts w:ascii="Arial" w:hAnsi="Arial" w:cs="Arial"/>
              </w:rPr>
              <w:t>Elimina</w:t>
            </w:r>
            <w:r w:rsidR="00782A5F">
              <w:rPr>
                <w:rFonts w:ascii="Arial" w:hAnsi="Arial" w:cs="Arial"/>
              </w:rPr>
              <w:t xml:space="preserve">r </w:t>
            </w:r>
            <w:r w:rsidR="009F1BAC">
              <w:rPr>
                <w:rFonts w:ascii="Arial" w:hAnsi="Arial" w:cs="Arial"/>
              </w:rPr>
              <w:t>Base de Conocimiento</w:t>
            </w:r>
          </w:p>
        </w:tc>
      </w:tr>
      <w:tr w:rsidR="0099010C" w:rsidTr="00520498">
        <w:trPr>
          <w:trHeight w:val="495"/>
        </w:trPr>
        <w:tc>
          <w:tcPr>
            <w:tcW w:w="5085" w:type="dxa"/>
            <w:gridSpan w:val="2"/>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Programador: </w:t>
            </w:r>
            <w:r>
              <w:rPr>
                <w:rFonts w:ascii="Arial" w:hAnsi="Arial" w:cs="Arial"/>
              </w:rPr>
              <w:t xml:space="preserve">Roger Díaz </w:t>
            </w:r>
            <w:proofErr w:type="spellStart"/>
            <w:r>
              <w:rPr>
                <w:rFonts w:ascii="Arial" w:hAnsi="Arial" w:cs="Arial"/>
              </w:rPr>
              <w:t>Viamonte</w:t>
            </w:r>
            <w:proofErr w:type="spellEnd"/>
          </w:p>
        </w:tc>
        <w:tc>
          <w:tcPr>
            <w:tcW w:w="5085" w:type="dxa"/>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Iteración Asignada: </w:t>
            </w:r>
            <w:r>
              <w:rPr>
                <w:rFonts w:ascii="Arial" w:hAnsi="Arial" w:cs="Arial"/>
              </w:rPr>
              <w:t>1</w:t>
            </w:r>
          </w:p>
        </w:tc>
      </w:tr>
      <w:tr w:rsidR="0099010C" w:rsidTr="00520498">
        <w:trPr>
          <w:trHeight w:val="495"/>
        </w:trPr>
        <w:tc>
          <w:tcPr>
            <w:tcW w:w="5085" w:type="dxa"/>
            <w:gridSpan w:val="2"/>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Prioridad: </w:t>
            </w:r>
            <w:r>
              <w:rPr>
                <w:rFonts w:ascii="Arial" w:hAnsi="Arial" w:cs="Arial"/>
              </w:rPr>
              <w:t>Alta</w:t>
            </w:r>
          </w:p>
        </w:tc>
        <w:tc>
          <w:tcPr>
            <w:tcW w:w="5085" w:type="dxa"/>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Tiempo Estimado: </w:t>
            </w:r>
            <w:r>
              <w:rPr>
                <w:rFonts w:ascii="Arial" w:hAnsi="Arial" w:cs="Arial"/>
              </w:rPr>
              <w:t>1</w:t>
            </w:r>
          </w:p>
        </w:tc>
      </w:tr>
      <w:tr w:rsidR="0099010C" w:rsidTr="00520498">
        <w:trPr>
          <w:trHeight w:val="495"/>
        </w:trPr>
        <w:tc>
          <w:tcPr>
            <w:tcW w:w="5085" w:type="dxa"/>
            <w:gridSpan w:val="2"/>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Riesgo en Desarrollo: </w:t>
            </w:r>
            <w:r>
              <w:rPr>
                <w:rFonts w:ascii="Arial" w:hAnsi="Arial" w:cs="Arial"/>
              </w:rPr>
              <w:t>Alta</w:t>
            </w:r>
          </w:p>
        </w:tc>
        <w:tc>
          <w:tcPr>
            <w:tcW w:w="5085" w:type="dxa"/>
          </w:tcPr>
          <w:p w:rsidR="0099010C" w:rsidRPr="0011089A" w:rsidRDefault="0099010C" w:rsidP="00157855">
            <w:pPr>
              <w:pStyle w:val="BodyText"/>
              <w:spacing w:line="360" w:lineRule="auto"/>
              <w:ind w:firstLine="0"/>
              <w:jc w:val="both"/>
              <w:rPr>
                <w:rFonts w:ascii="Arial" w:hAnsi="Arial" w:cs="Arial"/>
              </w:rPr>
            </w:pPr>
            <w:r>
              <w:rPr>
                <w:rFonts w:ascii="Arial" w:hAnsi="Arial" w:cs="Arial"/>
                <w:b/>
              </w:rPr>
              <w:t xml:space="preserve">Tiempo Real: </w:t>
            </w:r>
            <w:r w:rsidR="00157855" w:rsidRPr="00157855">
              <w:rPr>
                <w:rFonts w:ascii="Arial" w:hAnsi="Arial" w:cs="Arial"/>
              </w:rPr>
              <w:t>0.14 semanas</w:t>
            </w:r>
          </w:p>
        </w:tc>
      </w:tr>
      <w:tr w:rsidR="0099010C" w:rsidTr="00520498">
        <w:trPr>
          <w:trHeight w:val="495"/>
        </w:trPr>
        <w:tc>
          <w:tcPr>
            <w:tcW w:w="10170" w:type="dxa"/>
            <w:gridSpan w:val="3"/>
          </w:tcPr>
          <w:p w:rsidR="0099010C" w:rsidRDefault="0099010C" w:rsidP="002B00A2">
            <w:pPr>
              <w:pStyle w:val="BodyText"/>
              <w:tabs>
                <w:tab w:val="left" w:pos="2250"/>
              </w:tabs>
              <w:spacing w:line="360" w:lineRule="auto"/>
              <w:ind w:firstLine="0"/>
              <w:jc w:val="both"/>
              <w:rPr>
                <w:rFonts w:ascii="Arial" w:hAnsi="Arial" w:cs="Arial"/>
              </w:rPr>
            </w:pPr>
            <w:r>
              <w:rPr>
                <w:rFonts w:ascii="Arial" w:hAnsi="Arial" w:cs="Arial"/>
                <w:b/>
              </w:rPr>
              <w:t xml:space="preserve">Descripción: </w:t>
            </w:r>
            <w:r w:rsidR="009F1BAC">
              <w:rPr>
                <w:rFonts w:ascii="Arial" w:hAnsi="Arial" w:cs="Arial"/>
              </w:rPr>
              <w:t xml:space="preserve">Se podrá eliminar la Base de Conocimiento </w:t>
            </w:r>
            <w:r w:rsidR="00892586">
              <w:rPr>
                <w:rFonts w:ascii="Arial" w:hAnsi="Arial" w:cs="Arial"/>
              </w:rPr>
              <w:t>creada con antelación, eliminándose por consiguiente todas las incidencias a las se le haya anexado esa Base de Conocimiento.</w:t>
            </w:r>
          </w:p>
          <w:p w:rsidR="00D03A95" w:rsidRDefault="00D03A95" w:rsidP="00D03A95">
            <w:pPr>
              <w:pStyle w:val="BodyText"/>
              <w:tabs>
                <w:tab w:val="left" w:pos="2250"/>
              </w:tabs>
              <w:spacing w:line="360" w:lineRule="auto"/>
              <w:ind w:firstLine="0"/>
              <w:jc w:val="both"/>
              <w:rPr>
                <w:rFonts w:ascii="Arial" w:hAnsi="Arial" w:cs="Arial"/>
              </w:rPr>
            </w:pPr>
            <w:r>
              <w:rPr>
                <w:rFonts w:ascii="Arial" w:hAnsi="Arial" w:cs="Arial"/>
              </w:rPr>
              <w:t>El procedimiento para poder eliminar una base de conocimiento es el siguiente:</w:t>
            </w:r>
          </w:p>
          <w:p w:rsidR="00D03A95" w:rsidRDefault="00D03A95" w:rsidP="00D03A95">
            <w:pPr>
              <w:pStyle w:val="BodyText"/>
              <w:numPr>
                <w:ilvl w:val="0"/>
                <w:numId w:val="28"/>
              </w:numPr>
              <w:tabs>
                <w:tab w:val="left" w:pos="2250"/>
              </w:tabs>
              <w:spacing w:line="360" w:lineRule="auto"/>
              <w:jc w:val="both"/>
              <w:rPr>
                <w:rFonts w:ascii="Arial" w:hAnsi="Arial" w:cs="Arial"/>
              </w:rPr>
            </w:pPr>
            <w:r>
              <w:rPr>
                <w:rFonts w:ascii="Arial" w:hAnsi="Arial" w:cs="Arial"/>
              </w:rPr>
              <w:t>Seleccionar en la barra de navegación el link (Base de Conocimiento).</w:t>
            </w:r>
          </w:p>
          <w:p w:rsidR="00D03A95" w:rsidRDefault="00D03A95" w:rsidP="00D03A95">
            <w:pPr>
              <w:pStyle w:val="BodyText"/>
              <w:numPr>
                <w:ilvl w:val="0"/>
                <w:numId w:val="28"/>
              </w:numPr>
              <w:tabs>
                <w:tab w:val="left" w:pos="2250"/>
              </w:tabs>
              <w:spacing w:line="360" w:lineRule="auto"/>
              <w:jc w:val="both"/>
              <w:rPr>
                <w:rFonts w:ascii="Arial" w:hAnsi="Arial" w:cs="Arial"/>
              </w:rPr>
            </w:pPr>
            <w:r>
              <w:rPr>
                <w:rFonts w:ascii="Arial" w:hAnsi="Arial" w:cs="Arial"/>
              </w:rPr>
              <w:t>Escoger la base de conocimiento a eliminar</w:t>
            </w:r>
            <w:r w:rsidR="00AD79F7">
              <w:rPr>
                <w:rFonts w:ascii="Arial" w:hAnsi="Arial" w:cs="Arial"/>
              </w:rPr>
              <w:t xml:space="preserve"> en el listado de bases de conocimientos que se muestra</w:t>
            </w:r>
            <w:r>
              <w:rPr>
                <w:rFonts w:ascii="Arial" w:hAnsi="Arial" w:cs="Arial"/>
              </w:rPr>
              <w:t>.</w:t>
            </w:r>
          </w:p>
          <w:p w:rsidR="00D03A95" w:rsidRDefault="00D03A95" w:rsidP="00D03A95">
            <w:pPr>
              <w:pStyle w:val="BodyText"/>
              <w:numPr>
                <w:ilvl w:val="0"/>
                <w:numId w:val="28"/>
              </w:numPr>
              <w:tabs>
                <w:tab w:val="left" w:pos="2250"/>
              </w:tabs>
              <w:spacing w:line="360" w:lineRule="auto"/>
              <w:jc w:val="both"/>
              <w:rPr>
                <w:rFonts w:ascii="Arial" w:hAnsi="Arial" w:cs="Arial"/>
              </w:rPr>
            </w:pPr>
            <w:r>
              <w:rPr>
                <w:rFonts w:ascii="Arial" w:hAnsi="Arial" w:cs="Arial"/>
              </w:rPr>
              <w:t>Seleccionar el link anexado a la base de conocimiento escogida que tiene por título (Eliminar).</w:t>
            </w:r>
          </w:p>
          <w:p w:rsidR="00D03A95" w:rsidRPr="0011089A" w:rsidRDefault="00D03A95" w:rsidP="00D03A95">
            <w:pPr>
              <w:pStyle w:val="BodyText"/>
              <w:tabs>
                <w:tab w:val="left" w:pos="2250"/>
              </w:tabs>
              <w:spacing w:line="360" w:lineRule="auto"/>
              <w:ind w:firstLine="0"/>
              <w:jc w:val="both"/>
              <w:rPr>
                <w:rFonts w:ascii="Arial" w:hAnsi="Arial" w:cs="Arial"/>
              </w:rPr>
            </w:pPr>
            <w:r>
              <w:rPr>
                <w:rFonts w:ascii="Arial" w:hAnsi="Arial" w:cs="Arial"/>
              </w:rPr>
              <w:lastRenderedPageBreak/>
              <w:t>Luego se podrá eliminar la base de conocimiento escogida.</w:t>
            </w:r>
          </w:p>
        </w:tc>
      </w:tr>
      <w:tr w:rsidR="0099010C" w:rsidTr="00520498">
        <w:trPr>
          <w:trHeight w:val="495"/>
        </w:trPr>
        <w:tc>
          <w:tcPr>
            <w:tcW w:w="10170" w:type="dxa"/>
            <w:gridSpan w:val="3"/>
          </w:tcPr>
          <w:p w:rsidR="0099010C" w:rsidRDefault="0099010C" w:rsidP="002B00A2">
            <w:pPr>
              <w:pStyle w:val="BodyText"/>
              <w:tabs>
                <w:tab w:val="left" w:pos="2250"/>
              </w:tabs>
              <w:spacing w:line="360" w:lineRule="auto"/>
              <w:ind w:firstLine="0"/>
              <w:jc w:val="both"/>
              <w:rPr>
                <w:rFonts w:ascii="Arial" w:hAnsi="Arial" w:cs="Arial"/>
                <w:b/>
              </w:rPr>
            </w:pPr>
            <w:r>
              <w:rPr>
                <w:rFonts w:ascii="Arial" w:hAnsi="Arial" w:cs="Arial"/>
                <w:b/>
              </w:rPr>
              <w:lastRenderedPageBreak/>
              <w:t>Observaciones:</w:t>
            </w:r>
          </w:p>
        </w:tc>
      </w:tr>
      <w:tr w:rsidR="0099010C" w:rsidTr="00520498">
        <w:trPr>
          <w:trHeight w:val="495"/>
        </w:trPr>
        <w:tc>
          <w:tcPr>
            <w:tcW w:w="10170" w:type="dxa"/>
            <w:gridSpan w:val="3"/>
          </w:tcPr>
          <w:p w:rsidR="0099010C" w:rsidRDefault="0099010C" w:rsidP="0083454A">
            <w:pPr>
              <w:pStyle w:val="BodyText"/>
              <w:keepNext/>
              <w:tabs>
                <w:tab w:val="left" w:pos="2250"/>
              </w:tabs>
              <w:spacing w:line="360" w:lineRule="auto"/>
              <w:ind w:firstLine="0"/>
              <w:jc w:val="both"/>
              <w:rPr>
                <w:rFonts w:ascii="Arial" w:hAnsi="Arial" w:cs="Arial"/>
                <w:b/>
              </w:rPr>
            </w:pPr>
            <w:r>
              <w:rPr>
                <w:rFonts w:ascii="Arial" w:hAnsi="Arial" w:cs="Arial"/>
                <w:b/>
              </w:rPr>
              <w:t>Prototipo de Interfaz gráfica:</w:t>
            </w:r>
          </w:p>
        </w:tc>
      </w:tr>
    </w:tbl>
    <w:p w:rsidR="003336A5" w:rsidRPr="0083454A" w:rsidRDefault="0083454A" w:rsidP="0083454A">
      <w:pPr>
        <w:pStyle w:val="Caption"/>
        <w:jc w:val="center"/>
        <w:rPr>
          <w:sz w:val="22"/>
          <w:szCs w:val="22"/>
        </w:rPr>
      </w:pPr>
      <w:bookmarkStart w:id="26" w:name="_Toc149387948"/>
      <w:r w:rsidRPr="0083454A">
        <w:rPr>
          <w:sz w:val="22"/>
          <w:szCs w:val="22"/>
        </w:rPr>
        <w:t xml:space="preserve">Tabla </w:t>
      </w:r>
      <w:r w:rsidRPr="0083454A">
        <w:rPr>
          <w:sz w:val="22"/>
          <w:szCs w:val="22"/>
        </w:rPr>
        <w:fldChar w:fldCharType="begin"/>
      </w:r>
      <w:r w:rsidRPr="0083454A">
        <w:rPr>
          <w:sz w:val="22"/>
          <w:szCs w:val="22"/>
        </w:rPr>
        <w:instrText xml:space="preserve"> SEQ Tabla \* ARABIC </w:instrText>
      </w:r>
      <w:r w:rsidRPr="0083454A">
        <w:rPr>
          <w:sz w:val="22"/>
          <w:szCs w:val="22"/>
        </w:rPr>
        <w:fldChar w:fldCharType="separate"/>
      </w:r>
      <w:r w:rsidR="008F70D9">
        <w:rPr>
          <w:noProof/>
          <w:sz w:val="22"/>
          <w:szCs w:val="22"/>
        </w:rPr>
        <w:t>6</w:t>
      </w:r>
      <w:r w:rsidRPr="0083454A">
        <w:rPr>
          <w:sz w:val="22"/>
          <w:szCs w:val="22"/>
        </w:rPr>
        <w:fldChar w:fldCharType="end"/>
      </w:r>
      <w:r w:rsidRPr="0083454A">
        <w:rPr>
          <w:sz w:val="22"/>
          <w:szCs w:val="22"/>
        </w:rPr>
        <w:t>: Historia de Usuario 6</w:t>
      </w:r>
      <w:bookmarkEnd w:id="26"/>
    </w:p>
    <w:p w:rsidR="003336A5" w:rsidRDefault="003336A5" w:rsidP="002B00A2">
      <w:pPr>
        <w:pStyle w:val="BodyText"/>
        <w:spacing w:line="360" w:lineRule="auto"/>
        <w:ind w:firstLine="0"/>
        <w:jc w:val="center"/>
        <w:rPr>
          <w:rFonts w:ascii="Arial" w:hAnsi="Arial" w:cs="Arial"/>
          <w:b/>
        </w:rPr>
      </w:pPr>
    </w:p>
    <w:tbl>
      <w:tblPr>
        <w:tblW w:w="10170"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21"/>
        <w:gridCol w:w="2964"/>
        <w:gridCol w:w="5085"/>
      </w:tblGrid>
      <w:tr w:rsidR="0099010C" w:rsidTr="00520498">
        <w:trPr>
          <w:trHeight w:val="495"/>
        </w:trPr>
        <w:tc>
          <w:tcPr>
            <w:tcW w:w="10170" w:type="dxa"/>
            <w:gridSpan w:val="3"/>
            <w:shd w:val="clear" w:color="auto" w:fill="5B9BD5" w:themeFill="accent5"/>
          </w:tcPr>
          <w:p w:rsidR="0099010C" w:rsidRDefault="0099010C" w:rsidP="002B00A2">
            <w:pPr>
              <w:pStyle w:val="BodyText"/>
              <w:spacing w:line="360" w:lineRule="auto"/>
              <w:ind w:firstLine="0"/>
              <w:jc w:val="both"/>
              <w:rPr>
                <w:rFonts w:ascii="Arial" w:hAnsi="Arial" w:cs="Arial"/>
                <w:b/>
              </w:rPr>
            </w:pPr>
            <w:r>
              <w:rPr>
                <w:rFonts w:ascii="Arial" w:hAnsi="Arial" w:cs="Arial"/>
                <w:b/>
              </w:rPr>
              <w:t>Historia de Usuario</w:t>
            </w:r>
          </w:p>
        </w:tc>
      </w:tr>
      <w:tr w:rsidR="0099010C" w:rsidTr="00520498">
        <w:trPr>
          <w:trHeight w:val="495"/>
        </w:trPr>
        <w:tc>
          <w:tcPr>
            <w:tcW w:w="2121" w:type="dxa"/>
          </w:tcPr>
          <w:p w:rsidR="0099010C" w:rsidRPr="00EF5538" w:rsidRDefault="0099010C" w:rsidP="002B00A2">
            <w:pPr>
              <w:pStyle w:val="BodyText"/>
              <w:spacing w:line="360" w:lineRule="auto"/>
              <w:ind w:firstLine="0"/>
              <w:jc w:val="both"/>
              <w:rPr>
                <w:rFonts w:ascii="Arial" w:hAnsi="Arial" w:cs="Arial"/>
              </w:rPr>
            </w:pPr>
            <w:r>
              <w:rPr>
                <w:rFonts w:ascii="Arial" w:hAnsi="Arial" w:cs="Arial"/>
                <w:b/>
              </w:rPr>
              <w:t xml:space="preserve">No: </w:t>
            </w:r>
            <w:r w:rsidR="009814D9">
              <w:rPr>
                <w:rFonts w:ascii="Arial" w:hAnsi="Arial" w:cs="Arial"/>
              </w:rPr>
              <w:t>HU-9</w:t>
            </w:r>
          </w:p>
        </w:tc>
        <w:tc>
          <w:tcPr>
            <w:tcW w:w="8049" w:type="dxa"/>
            <w:gridSpan w:val="2"/>
          </w:tcPr>
          <w:p w:rsidR="0099010C" w:rsidRPr="00EF5538" w:rsidRDefault="0099010C" w:rsidP="00782A5F">
            <w:pPr>
              <w:pStyle w:val="BodyText"/>
              <w:spacing w:line="360" w:lineRule="auto"/>
              <w:ind w:firstLine="0"/>
              <w:jc w:val="both"/>
              <w:rPr>
                <w:rFonts w:ascii="Arial" w:hAnsi="Arial" w:cs="Arial"/>
              </w:rPr>
            </w:pPr>
            <w:r>
              <w:rPr>
                <w:rFonts w:ascii="Arial" w:hAnsi="Arial" w:cs="Arial"/>
                <w:b/>
              </w:rPr>
              <w:t xml:space="preserve">Nombre del Requisito: </w:t>
            </w:r>
            <w:r w:rsidR="002F2225">
              <w:rPr>
                <w:rFonts w:ascii="Arial" w:hAnsi="Arial" w:cs="Arial"/>
              </w:rPr>
              <w:t>Crea</w:t>
            </w:r>
            <w:r w:rsidR="00782A5F">
              <w:rPr>
                <w:rFonts w:ascii="Arial" w:hAnsi="Arial" w:cs="Arial"/>
              </w:rPr>
              <w:t xml:space="preserve">r las </w:t>
            </w:r>
            <w:r w:rsidR="002F2225">
              <w:rPr>
                <w:rFonts w:ascii="Arial" w:hAnsi="Arial" w:cs="Arial"/>
              </w:rPr>
              <w:t>Incidencia</w:t>
            </w:r>
            <w:r w:rsidR="00782A5F">
              <w:rPr>
                <w:rFonts w:ascii="Arial" w:hAnsi="Arial" w:cs="Arial"/>
              </w:rPr>
              <w:t>s</w:t>
            </w:r>
          </w:p>
        </w:tc>
      </w:tr>
      <w:tr w:rsidR="0099010C" w:rsidTr="00520498">
        <w:trPr>
          <w:trHeight w:val="495"/>
        </w:trPr>
        <w:tc>
          <w:tcPr>
            <w:tcW w:w="5085" w:type="dxa"/>
            <w:gridSpan w:val="2"/>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Programador: </w:t>
            </w:r>
            <w:r>
              <w:rPr>
                <w:rFonts w:ascii="Arial" w:hAnsi="Arial" w:cs="Arial"/>
              </w:rPr>
              <w:t xml:space="preserve">Roger Díaz </w:t>
            </w:r>
            <w:proofErr w:type="spellStart"/>
            <w:r>
              <w:rPr>
                <w:rFonts w:ascii="Arial" w:hAnsi="Arial" w:cs="Arial"/>
              </w:rPr>
              <w:t>Viamonte</w:t>
            </w:r>
            <w:proofErr w:type="spellEnd"/>
          </w:p>
        </w:tc>
        <w:tc>
          <w:tcPr>
            <w:tcW w:w="5085" w:type="dxa"/>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Iteración Asignada: </w:t>
            </w:r>
            <w:r>
              <w:rPr>
                <w:rFonts w:ascii="Arial" w:hAnsi="Arial" w:cs="Arial"/>
              </w:rPr>
              <w:t>1</w:t>
            </w:r>
          </w:p>
        </w:tc>
      </w:tr>
      <w:tr w:rsidR="0099010C" w:rsidTr="00520498">
        <w:trPr>
          <w:trHeight w:val="495"/>
        </w:trPr>
        <w:tc>
          <w:tcPr>
            <w:tcW w:w="5085" w:type="dxa"/>
            <w:gridSpan w:val="2"/>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Prioridad: </w:t>
            </w:r>
            <w:r>
              <w:rPr>
                <w:rFonts w:ascii="Arial" w:hAnsi="Arial" w:cs="Arial"/>
              </w:rPr>
              <w:t>Alta</w:t>
            </w:r>
          </w:p>
        </w:tc>
        <w:tc>
          <w:tcPr>
            <w:tcW w:w="5085" w:type="dxa"/>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Tiempo Estimado: </w:t>
            </w:r>
            <w:r>
              <w:rPr>
                <w:rFonts w:ascii="Arial" w:hAnsi="Arial" w:cs="Arial"/>
              </w:rPr>
              <w:t>1</w:t>
            </w:r>
          </w:p>
        </w:tc>
      </w:tr>
      <w:tr w:rsidR="0099010C" w:rsidTr="00520498">
        <w:trPr>
          <w:trHeight w:val="495"/>
        </w:trPr>
        <w:tc>
          <w:tcPr>
            <w:tcW w:w="5085" w:type="dxa"/>
            <w:gridSpan w:val="2"/>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Riesgo en Desarrollo: </w:t>
            </w:r>
            <w:r>
              <w:rPr>
                <w:rFonts w:ascii="Arial" w:hAnsi="Arial" w:cs="Arial"/>
              </w:rPr>
              <w:t>Alta</w:t>
            </w:r>
          </w:p>
        </w:tc>
        <w:tc>
          <w:tcPr>
            <w:tcW w:w="5085" w:type="dxa"/>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Tiempo Real: </w:t>
            </w:r>
            <w:r w:rsidR="00157855" w:rsidRPr="00157855">
              <w:rPr>
                <w:rFonts w:ascii="Arial" w:hAnsi="Arial" w:cs="Arial"/>
              </w:rPr>
              <w:t>0.14 semanas</w:t>
            </w:r>
          </w:p>
        </w:tc>
      </w:tr>
      <w:tr w:rsidR="0099010C" w:rsidTr="00520498">
        <w:trPr>
          <w:trHeight w:val="495"/>
        </w:trPr>
        <w:tc>
          <w:tcPr>
            <w:tcW w:w="10170" w:type="dxa"/>
            <w:gridSpan w:val="3"/>
          </w:tcPr>
          <w:p w:rsidR="0099010C" w:rsidRDefault="0099010C" w:rsidP="002B00A2">
            <w:pPr>
              <w:pStyle w:val="BodyText"/>
              <w:tabs>
                <w:tab w:val="left" w:pos="2250"/>
              </w:tabs>
              <w:spacing w:line="360" w:lineRule="auto"/>
              <w:ind w:firstLine="0"/>
              <w:jc w:val="both"/>
              <w:rPr>
                <w:rFonts w:ascii="Arial" w:hAnsi="Arial" w:cs="Arial"/>
              </w:rPr>
            </w:pPr>
            <w:r>
              <w:rPr>
                <w:rFonts w:ascii="Arial" w:hAnsi="Arial" w:cs="Arial"/>
                <w:b/>
              </w:rPr>
              <w:t xml:space="preserve">Descripción: </w:t>
            </w:r>
            <w:r w:rsidR="002F2225">
              <w:rPr>
                <w:rFonts w:ascii="Arial" w:hAnsi="Arial" w:cs="Arial"/>
              </w:rPr>
              <w:t>El usuario autenticado en la plataforma podrá crear la incidencia y hacerle corresponder las diferentes características que la conforman.</w:t>
            </w:r>
          </w:p>
          <w:p w:rsidR="00F86D60" w:rsidRDefault="00944A85" w:rsidP="00F86D60">
            <w:pPr>
              <w:pStyle w:val="BodyText"/>
              <w:numPr>
                <w:ilvl w:val="0"/>
                <w:numId w:val="26"/>
              </w:numPr>
              <w:tabs>
                <w:tab w:val="left" w:pos="2250"/>
              </w:tabs>
              <w:spacing w:line="360" w:lineRule="auto"/>
              <w:jc w:val="both"/>
              <w:rPr>
                <w:rFonts w:ascii="Arial" w:hAnsi="Arial" w:cs="Arial"/>
              </w:rPr>
            </w:pPr>
            <w:r>
              <w:rPr>
                <w:rFonts w:ascii="Arial" w:hAnsi="Arial" w:cs="Arial"/>
                <w:b/>
              </w:rPr>
              <w:t>Título</w:t>
            </w:r>
            <w:r w:rsidR="00F86D60">
              <w:rPr>
                <w:rFonts w:ascii="Arial" w:hAnsi="Arial" w:cs="Arial"/>
                <w:b/>
              </w:rPr>
              <w:t xml:space="preserve">: </w:t>
            </w:r>
            <w:r w:rsidR="00F86D60" w:rsidRPr="005E61A9">
              <w:rPr>
                <w:rFonts w:ascii="Arial" w:hAnsi="Arial" w:cs="Arial"/>
              </w:rPr>
              <w:t>Obli</w:t>
            </w:r>
            <w:r w:rsidR="00F86D60">
              <w:rPr>
                <w:rFonts w:ascii="Arial" w:hAnsi="Arial" w:cs="Arial"/>
              </w:rPr>
              <w:t>gatorio. Campo de texto. Permite todos los caracteres. Longitud máxima de 100 caracteres.</w:t>
            </w:r>
          </w:p>
          <w:p w:rsidR="00F86D60" w:rsidRDefault="00F86D60" w:rsidP="00F86D60">
            <w:pPr>
              <w:pStyle w:val="BodyText"/>
              <w:numPr>
                <w:ilvl w:val="0"/>
                <w:numId w:val="26"/>
              </w:numPr>
              <w:tabs>
                <w:tab w:val="left" w:pos="2250"/>
              </w:tabs>
              <w:spacing w:line="360" w:lineRule="auto"/>
              <w:jc w:val="both"/>
              <w:rPr>
                <w:rFonts w:ascii="Arial" w:hAnsi="Arial" w:cs="Arial"/>
              </w:rPr>
            </w:pPr>
            <w:r>
              <w:rPr>
                <w:rFonts w:ascii="Arial" w:hAnsi="Arial" w:cs="Arial"/>
                <w:b/>
              </w:rPr>
              <w:t>Cliente:</w:t>
            </w:r>
            <w:r>
              <w:rPr>
                <w:rFonts w:ascii="Arial" w:hAnsi="Arial" w:cs="Arial"/>
              </w:rPr>
              <w:t xml:space="preserve"> </w:t>
            </w:r>
            <w:r w:rsidRPr="005E61A9">
              <w:rPr>
                <w:rFonts w:ascii="Arial" w:hAnsi="Arial" w:cs="Arial"/>
              </w:rPr>
              <w:t>Obli</w:t>
            </w:r>
            <w:r>
              <w:rPr>
                <w:rFonts w:ascii="Arial" w:hAnsi="Arial" w:cs="Arial"/>
              </w:rPr>
              <w:t>gatorio. Campo de texto. Permite todos los caracteres. Longitud máxima de 50 caracteres.</w:t>
            </w:r>
          </w:p>
          <w:p w:rsidR="00F86D60" w:rsidRPr="00F86D60" w:rsidRDefault="00F86D60" w:rsidP="00F86D60">
            <w:pPr>
              <w:pStyle w:val="BodyText"/>
              <w:numPr>
                <w:ilvl w:val="0"/>
                <w:numId w:val="26"/>
              </w:numPr>
              <w:tabs>
                <w:tab w:val="left" w:pos="2250"/>
              </w:tabs>
              <w:spacing w:line="360" w:lineRule="auto"/>
              <w:jc w:val="both"/>
              <w:rPr>
                <w:rFonts w:ascii="Arial" w:hAnsi="Arial" w:cs="Arial"/>
              </w:rPr>
            </w:pPr>
            <w:r>
              <w:rPr>
                <w:rFonts w:ascii="Arial" w:hAnsi="Arial" w:cs="Arial"/>
                <w:b/>
              </w:rPr>
              <w:t xml:space="preserve">Descripción: </w:t>
            </w:r>
            <w:r w:rsidRPr="005E61A9">
              <w:rPr>
                <w:rFonts w:ascii="Arial" w:hAnsi="Arial" w:cs="Arial"/>
              </w:rPr>
              <w:t>Obli</w:t>
            </w:r>
            <w:r>
              <w:rPr>
                <w:rFonts w:ascii="Arial" w:hAnsi="Arial" w:cs="Arial"/>
              </w:rPr>
              <w:t>gatorio. Campo de texto. Permite todos los caracteres. Longitud máxima de 500 caracteres.</w:t>
            </w:r>
            <w:r>
              <w:rPr>
                <w:rFonts w:ascii="Arial" w:hAnsi="Arial" w:cs="Arial"/>
                <w:b/>
              </w:rPr>
              <w:t xml:space="preserve"> </w:t>
            </w:r>
          </w:p>
          <w:p w:rsidR="00F86D60" w:rsidRDefault="00F86D60" w:rsidP="00F86D60">
            <w:pPr>
              <w:pStyle w:val="BodyText"/>
              <w:numPr>
                <w:ilvl w:val="0"/>
                <w:numId w:val="25"/>
              </w:numPr>
              <w:tabs>
                <w:tab w:val="left" w:pos="2250"/>
              </w:tabs>
              <w:spacing w:line="360" w:lineRule="auto"/>
              <w:jc w:val="both"/>
              <w:rPr>
                <w:rFonts w:ascii="Arial" w:hAnsi="Arial" w:cs="Arial"/>
                <w:b/>
              </w:rPr>
            </w:pPr>
            <w:r>
              <w:rPr>
                <w:rFonts w:ascii="Arial" w:hAnsi="Arial" w:cs="Arial"/>
                <w:b/>
              </w:rPr>
              <w:t>Entrada:</w:t>
            </w:r>
            <w:r>
              <w:rPr>
                <w:rFonts w:ascii="Arial" w:hAnsi="Arial" w:cs="Arial"/>
              </w:rPr>
              <w:t xml:space="preserve"> Obligatorio. Lista desplegable. Valores (</w:t>
            </w:r>
            <w:r w:rsidR="00944A85">
              <w:rPr>
                <w:rFonts w:ascii="Arial" w:hAnsi="Arial" w:cs="Arial"/>
              </w:rPr>
              <w:t>Tipos</w:t>
            </w:r>
            <w:r>
              <w:rPr>
                <w:rFonts w:ascii="Arial" w:hAnsi="Arial" w:cs="Arial"/>
              </w:rPr>
              <w:t xml:space="preserve"> de </w:t>
            </w:r>
            <w:r w:rsidR="00944A85">
              <w:rPr>
                <w:rFonts w:ascii="Arial" w:hAnsi="Arial" w:cs="Arial"/>
              </w:rPr>
              <w:t>entradas</w:t>
            </w:r>
            <w:r>
              <w:rPr>
                <w:rFonts w:ascii="Arial" w:hAnsi="Arial" w:cs="Arial"/>
              </w:rPr>
              <w:t xml:space="preserve">). Valores por defecto (1). </w:t>
            </w:r>
          </w:p>
          <w:p w:rsidR="00F86D60" w:rsidRDefault="00F86D60" w:rsidP="00F86D60">
            <w:pPr>
              <w:pStyle w:val="BodyText"/>
              <w:numPr>
                <w:ilvl w:val="0"/>
                <w:numId w:val="26"/>
              </w:numPr>
              <w:tabs>
                <w:tab w:val="left" w:pos="2250"/>
              </w:tabs>
              <w:spacing w:line="360" w:lineRule="auto"/>
              <w:jc w:val="both"/>
              <w:rPr>
                <w:rFonts w:ascii="Arial" w:hAnsi="Arial" w:cs="Arial"/>
              </w:rPr>
            </w:pPr>
            <w:proofErr w:type="spellStart"/>
            <w:r>
              <w:rPr>
                <w:rFonts w:ascii="Arial" w:hAnsi="Arial" w:cs="Arial"/>
                <w:b/>
              </w:rPr>
              <w:t>BaseA</w:t>
            </w:r>
            <w:proofErr w:type="spellEnd"/>
            <w:r>
              <w:rPr>
                <w:rFonts w:ascii="Arial" w:hAnsi="Arial" w:cs="Arial"/>
                <w:b/>
              </w:rPr>
              <w:t xml:space="preserve">: </w:t>
            </w:r>
            <w:r w:rsidR="00944A85">
              <w:rPr>
                <w:rFonts w:ascii="Arial" w:hAnsi="Arial" w:cs="Arial"/>
              </w:rPr>
              <w:t>Lista desplegable. Valores (Lista de bases de conocimientos).</w:t>
            </w:r>
          </w:p>
          <w:p w:rsidR="00944A85" w:rsidRDefault="00944A85" w:rsidP="00F86D60">
            <w:pPr>
              <w:pStyle w:val="BodyText"/>
              <w:numPr>
                <w:ilvl w:val="0"/>
                <w:numId w:val="26"/>
              </w:numPr>
              <w:tabs>
                <w:tab w:val="left" w:pos="2250"/>
              </w:tabs>
              <w:spacing w:line="360" w:lineRule="auto"/>
              <w:jc w:val="both"/>
              <w:rPr>
                <w:rFonts w:ascii="Arial" w:hAnsi="Arial" w:cs="Arial"/>
              </w:rPr>
            </w:pPr>
            <w:r>
              <w:rPr>
                <w:rFonts w:ascii="Arial" w:hAnsi="Arial" w:cs="Arial"/>
                <w:b/>
              </w:rPr>
              <w:t xml:space="preserve">Estado: </w:t>
            </w:r>
            <w:r>
              <w:rPr>
                <w:rFonts w:ascii="Arial" w:hAnsi="Arial" w:cs="Arial"/>
              </w:rPr>
              <w:t>Obligatorio. Lista desplegable. Valores (Tipos de estado). Valores por defecto (1).</w:t>
            </w:r>
          </w:p>
          <w:p w:rsidR="00944A85" w:rsidRDefault="00944A85" w:rsidP="00F86D60">
            <w:pPr>
              <w:pStyle w:val="BodyText"/>
              <w:numPr>
                <w:ilvl w:val="0"/>
                <w:numId w:val="26"/>
              </w:numPr>
              <w:tabs>
                <w:tab w:val="left" w:pos="2250"/>
              </w:tabs>
              <w:spacing w:line="360" w:lineRule="auto"/>
              <w:jc w:val="both"/>
              <w:rPr>
                <w:rFonts w:ascii="Arial" w:hAnsi="Arial" w:cs="Arial"/>
              </w:rPr>
            </w:pPr>
            <w:r>
              <w:rPr>
                <w:rFonts w:ascii="Arial" w:hAnsi="Arial" w:cs="Arial"/>
                <w:b/>
              </w:rPr>
              <w:t>Nivel:</w:t>
            </w:r>
            <w:r>
              <w:rPr>
                <w:rFonts w:ascii="Arial" w:hAnsi="Arial" w:cs="Arial"/>
              </w:rPr>
              <w:t xml:space="preserve"> Obligatorio. Lista desplegable. Valores (Tipos de nivel). Valores por defecto (1).</w:t>
            </w:r>
          </w:p>
          <w:p w:rsidR="00944A85" w:rsidRDefault="00944A85" w:rsidP="00F86D60">
            <w:pPr>
              <w:pStyle w:val="BodyText"/>
              <w:numPr>
                <w:ilvl w:val="0"/>
                <w:numId w:val="26"/>
              </w:numPr>
              <w:tabs>
                <w:tab w:val="left" w:pos="2250"/>
              </w:tabs>
              <w:spacing w:line="360" w:lineRule="auto"/>
              <w:jc w:val="both"/>
              <w:rPr>
                <w:rFonts w:ascii="Arial" w:hAnsi="Arial" w:cs="Arial"/>
              </w:rPr>
            </w:pPr>
            <w:r>
              <w:rPr>
                <w:rFonts w:ascii="Arial" w:hAnsi="Arial" w:cs="Arial"/>
                <w:b/>
              </w:rPr>
              <w:t>Prioridad:</w:t>
            </w:r>
            <w:r>
              <w:rPr>
                <w:rFonts w:ascii="Arial" w:hAnsi="Arial" w:cs="Arial"/>
              </w:rPr>
              <w:t xml:space="preserve"> Obligatorio. Lista desplegable. Valores (Tipos de prioridad). Valores por defecto (1).</w:t>
            </w:r>
          </w:p>
          <w:p w:rsidR="00944A85" w:rsidRDefault="00944A85" w:rsidP="00F86D60">
            <w:pPr>
              <w:pStyle w:val="BodyText"/>
              <w:numPr>
                <w:ilvl w:val="0"/>
                <w:numId w:val="26"/>
              </w:numPr>
              <w:tabs>
                <w:tab w:val="left" w:pos="2250"/>
              </w:tabs>
              <w:spacing w:line="360" w:lineRule="auto"/>
              <w:jc w:val="both"/>
              <w:rPr>
                <w:rFonts w:ascii="Arial" w:hAnsi="Arial" w:cs="Arial"/>
              </w:rPr>
            </w:pPr>
            <w:r>
              <w:rPr>
                <w:rFonts w:ascii="Arial" w:hAnsi="Arial" w:cs="Arial"/>
                <w:b/>
              </w:rPr>
              <w:t>Sistema:</w:t>
            </w:r>
            <w:r>
              <w:rPr>
                <w:rFonts w:ascii="Arial" w:hAnsi="Arial" w:cs="Arial"/>
              </w:rPr>
              <w:t xml:space="preserve"> Obligatorio. Lista desplegable. Valores (Tipos de sistema). Valores por </w:t>
            </w:r>
            <w:r>
              <w:rPr>
                <w:rFonts w:ascii="Arial" w:hAnsi="Arial" w:cs="Arial"/>
              </w:rPr>
              <w:lastRenderedPageBreak/>
              <w:t>defecto (1).</w:t>
            </w:r>
          </w:p>
          <w:p w:rsidR="00944A85" w:rsidRPr="00944A85" w:rsidRDefault="00944A85" w:rsidP="00F86D60">
            <w:pPr>
              <w:pStyle w:val="BodyText"/>
              <w:numPr>
                <w:ilvl w:val="0"/>
                <w:numId w:val="26"/>
              </w:numPr>
              <w:tabs>
                <w:tab w:val="left" w:pos="2250"/>
              </w:tabs>
              <w:spacing w:line="360" w:lineRule="auto"/>
              <w:jc w:val="both"/>
              <w:rPr>
                <w:rFonts w:ascii="Arial" w:hAnsi="Arial" w:cs="Arial"/>
                <w:b/>
              </w:rPr>
            </w:pPr>
            <w:r w:rsidRPr="00944A85">
              <w:rPr>
                <w:rFonts w:ascii="Arial" w:hAnsi="Arial" w:cs="Arial"/>
                <w:b/>
              </w:rPr>
              <w:t>Grupo</w:t>
            </w:r>
            <w:r>
              <w:rPr>
                <w:rFonts w:ascii="Arial" w:hAnsi="Arial" w:cs="Arial"/>
                <w:b/>
              </w:rPr>
              <w:t xml:space="preserve">: </w:t>
            </w:r>
            <w:r>
              <w:rPr>
                <w:rFonts w:ascii="Arial" w:hAnsi="Arial" w:cs="Arial"/>
              </w:rPr>
              <w:t>Obligatorio. Lista desplegable. Valores (Tipos de grupos). Valores por defecto (1).</w:t>
            </w:r>
          </w:p>
          <w:p w:rsidR="00782A5F" w:rsidRDefault="00944A85" w:rsidP="00944A85">
            <w:pPr>
              <w:pStyle w:val="BodyText"/>
              <w:numPr>
                <w:ilvl w:val="0"/>
                <w:numId w:val="26"/>
              </w:numPr>
              <w:tabs>
                <w:tab w:val="left" w:pos="2250"/>
              </w:tabs>
              <w:spacing w:line="360" w:lineRule="auto"/>
              <w:jc w:val="both"/>
              <w:rPr>
                <w:rFonts w:ascii="Arial" w:hAnsi="Arial" w:cs="Arial"/>
              </w:rPr>
            </w:pPr>
            <w:r>
              <w:rPr>
                <w:rFonts w:ascii="Arial" w:hAnsi="Arial" w:cs="Arial"/>
                <w:b/>
              </w:rPr>
              <w:t xml:space="preserve">Organización: </w:t>
            </w:r>
            <w:r>
              <w:rPr>
                <w:rFonts w:ascii="Arial" w:hAnsi="Arial" w:cs="Arial"/>
              </w:rPr>
              <w:t>Obligatorio. Lista desplegable. Valores (Tipos de organización). Valores por defecto (1).</w:t>
            </w:r>
          </w:p>
          <w:p w:rsidR="00944A85" w:rsidRDefault="00944A85" w:rsidP="00944A85">
            <w:pPr>
              <w:pStyle w:val="BodyText"/>
              <w:numPr>
                <w:ilvl w:val="0"/>
                <w:numId w:val="26"/>
              </w:numPr>
              <w:tabs>
                <w:tab w:val="left" w:pos="2250"/>
              </w:tabs>
              <w:spacing w:line="360" w:lineRule="auto"/>
              <w:jc w:val="both"/>
              <w:rPr>
                <w:rFonts w:ascii="Arial" w:hAnsi="Arial" w:cs="Arial"/>
              </w:rPr>
            </w:pPr>
            <w:r>
              <w:rPr>
                <w:rFonts w:ascii="Arial" w:hAnsi="Arial" w:cs="Arial"/>
                <w:b/>
              </w:rPr>
              <w:t>Responsable:</w:t>
            </w:r>
            <w:r>
              <w:rPr>
                <w:rFonts w:ascii="Arial" w:hAnsi="Arial" w:cs="Arial"/>
              </w:rPr>
              <w:t xml:space="preserve"> Lista desplegable. Valores (Lista de bases de conocimientos).</w:t>
            </w:r>
          </w:p>
          <w:p w:rsidR="00944A85" w:rsidRPr="0011089A" w:rsidRDefault="00944A85" w:rsidP="005F3A3C">
            <w:pPr>
              <w:pStyle w:val="BodyText"/>
              <w:numPr>
                <w:ilvl w:val="0"/>
                <w:numId w:val="26"/>
              </w:numPr>
              <w:tabs>
                <w:tab w:val="left" w:pos="2250"/>
              </w:tabs>
              <w:spacing w:line="360" w:lineRule="auto"/>
              <w:jc w:val="both"/>
              <w:rPr>
                <w:rFonts w:ascii="Arial" w:hAnsi="Arial" w:cs="Arial"/>
              </w:rPr>
            </w:pPr>
            <w:r>
              <w:rPr>
                <w:rFonts w:ascii="Arial" w:hAnsi="Arial" w:cs="Arial"/>
                <w:b/>
              </w:rPr>
              <w:t>Respuesta:</w:t>
            </w:r>
            <w:r>
              <w:rPr>
                <w:rFonts w:ascii="Arial" w:hAnsi="Arial" w:cs="Arial"/>
              </w:rPr>
              <w:t xml:space="preserve"> </w:t>
            </w:r>
            <w:r w:rsidRPr="005E61A9">
              <w:rPr>
                <w:rFonts w:ascii="Arial" w:hAnsi="Arial" w:cs="Arial"/>
              </w:rPr>
              <w:t>Obli</w:t>
            </w:r>
            <w:r>
              <w:rPr>
                <w:rFonts w:ascii="Arial" w:hAnsi="Arial" w:cs="Arial"/>
              </w:rPr>
              <w:t xml:space="preserve">gatorio. Campo de texto. Permite todos los caracteres. Longitud máxima de </w:t>
            </w:r>
            <w:r w:rsidR="005F3A3C">
              <w:rPr>
                <w:rFonts w:ascii="Arial" w:hAnsi="Arial" w:cs="Arial"/>
              </w:rPr>
              <w:t>5</w:t>
            </w:r>
            <w:r>
              <w:rPr>
                <w:rFonts w:ascii="Arial" w:hAnsi="Arial" w:cs="Arial"/>
              </w:rPr>
              <w:t>00 caracteres.</w:t>
            </w:r>
          </w:p>
        </w:tc>
      </w:tr>
      <w:tr w:rsidR="0099010C" w:rsidTr="00520498">
        <w:trPr>
          <w:trHeight w:val="495"/>
        </w:trPr>
        <w:tc>
          <w:tcPr>
            <w:tcW w:w="10170" w:type="dxa"/>
            <w:gridSpan w:val="3"/>
          </w:tcPr>
          <w:p w:rsidR="0099010C" w:rsidRDefault="0099010C" w:rsidP="002B00A2">
            <w:pPr>
              <w:pStyle w:val="BodyText"/>
              <w:tabs>
                <w:tab w:val="left" w:pos="2250"/>
              </w:tabs>
              <w:spacing w:line="360" w:lineRule="auto"/>
              <w:ind w:firstLine="0"/>
              <w:jc w:val="both"/>
              <w:rPr>
                <w:rFonts w:ascii="Arial" w:hAnsi="Arial" w:cs="Arial"/>
                <w:b/>
              </w:rPr>
            </w:pPr>
            <w:r>
              <w:rPr>
                <w:rFonts w:ascii="Arial" w:hAnsi="Arial" w:cs="Arial"/>
                <w:b/>
              </w:rPr>
              <w:lastRenderedPageBreak/>
              <w:t>Observaciones:</w:t>
            </w:r>
          </w:p>
        </w:tc>
      </w:tr>
      <w:tr w:rsidR="0099010C" w:rsidTr="00520498">
        <w:trPr>
          <w:trHeight w:val="495"/>
        </w:trPr>
        <w:tc>
          <w:tcPr>
            <w:tcW w:w="10170" w:type="dxa"/>
            <w:gridSpan w:val="3"/>
          </w:tcPr>
          <w:p w:rsidR="0099010C" w:rsidRDefault="0099010C" w:rsidP="0083454A">
            <w:pPr>
              <w:pStyle w:val="BodyText"/>
              <w:keepNext/>
              <w:tabs>
                <w:tab w:val="left" w:pos="2250"/>
              </w:tabs>
              <w:spacing w:line="360" w:lineRule="auto"/>
              <w:ind w:firstLine="0"/>
              <w:jc w:val="both"/>
              <w:rPr>
                <w:rFonts w:ascii="Arial" w:hAnsi="Arial" w:cs="Arial"/>
                <w:b/>
              </w:rPr>
            </w:pPr>
            <w:r>
              <w:rPr>
                <w:rFonts w:ascii="Arial" w:hAnsi="Arial" w:cs="Arial"/>
                <w:b/>
              </w:rPr>
              <w:t>Prototipo de Interfaz gráfica:</w:t>
            </w:r>
          </w:p>
        </w:tc>
      </w:tr>
    </w:tbl>
    <w:p w:rsidR="0083454A" w:rsidRPr="0083454A" w:rsidRDefault="0083454A" w:rsidP="0083454A">
      <w:pPr>
        <w:pStyle w:val="Caption"/>
        <w:jc w:val="center"/>
        <w:rPr>
          <w:sz w:val="22"/>
        </w:rPr>
      </w:pPr>
      <w:bookmarkStart w:id="27" w:name="_Toc149387949"/>
      <w:r w:rsidRPr="0083454A">
        <w:rPr>
          <w:sz w:val="22"/>
        </w:rPr>
        <w:t xml:space="preserve">Tabla </w:t>
      </w:r>
      <w:r w:rsidRPr="0083454A">
        <w:rPr>
          <w:sz w:val="22"/>
        </w:rPr>
        <w:fldChar w:fldCharType="begin"/>
      </w:r>
      <w:r w:rsidRPr="0083454A">
        <w:rPr>
          <w:sz w:val="22"/>
        </w:rPr>
        <w:instrText xml:space="preserve"> SEQ Tabla \* ARABIC </w:instrText>
      </w:r>
      <w:r w:rsidRPr="0083454A">
        <w:rPr>
          <w:sz w:val="22"/>
        </w:rPr>
        <w:fldChar w:fldCharType="separate"/>
      </w:r>
      <w:r w:rsidR="008F70D9">
        <w:rPr>
          <w:noProof/>
          <w:sz w:val="22"/>
        </w:rPr>
        <w:t>7</w:t>
      </w:r>
      <w:r w:rsidRPr="0083454A">
        <w:rPr>
          <w:sz w:val="22"/>
        </w:rPr>
        <w:fldChar w:fldCharType="end"/>
      </w:r>
      <w:r w:rsidRPr="0083454A">
        <w:rPr>
          <w:sz w:val="22"/>
        </w:rPr>
        <w:t>: Historia de Usuario 9</w:t>
      </w:r>
      <w:bookmarkEnd w:id="27"/>
    </w:p>
    <w:p w:rsidR="00BA3484" w:rsidRDefault="00BA3484" w:rsidP="002B00A2">
      <w:pPr>
        <w:pStyle w:val="BodyText"/>
        <w:spacing w:line="360" w:lineRule="auto"/>
        <w:ind w:firstLine="0"/>
        <w:jc w:val="both"/>
        <w:rPr>
          <w:rFonts w:ascii="Arial" w:hAnsi="Arial" w:cs="Arial"/>
          <w:b/>
        </w:rPr>
      </w:pPr>
    </w:p>
    <w:tbl>
      <w:tblPr>
        <w:tblW w:w="10170"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21"/>
        <w:gridCol w:w="2964"/>
        <w:gridCol w:w="5085"/>
      </w:tblGrid>
      <w:tr w:rsidR="0099010C" w:rsidTr="00520498">
        <w:trPr>
          <w:trHeight w:val="495"/>
        </w:trPr>
        <w:tc>
          <w:tcPr>
            <w:tcW w:w="10170" w:type="dxa"/>
            <w:gridSpan w:val="3"/>
            <w:shd w:val="clear" w:color="auto" w:fill="5B9BD5" w:themeFill="accent5"/>
          </w:tcPr>
          <w:p w:rsidR="0099010C" w:rsidRDefault="0099010C" w:rsidP="002B00A2">
            <w:pPr>
              <w:pStyle w:val="BodyText"/>
              <w:spacing w:line="360" w:lineRule="auto"/>
              <w:ind w:firstLine="0"/>
              <w:jc w:val="both"/>
              <w:rPr>
                <w:rFonts w:ascii="Arial" w:hAnsi="Arial" w:cs="Arial"/>
                <w:b/>
              </w:rPr>
            </w:pPr>
            <w:r>
              <w:rPr>
                <w:rFonts w:ascii="Arial" w:hAnsi="Arial" w:cs="Arial"/>
                <w:b/>
              </w:rPr>
              <w:t>Historia de Usuario</w:t>
            </w:r>
          </w:p>
        </w:tc>
      </w:tr>
      <w:tr w:rsidR="0099010C" w:rsidTr="00520498">
        <w:trPr>
          <w:trHeight w:val="495"/>
        </w:trPr>
        <w:tc>
          <w:tcPr>
            <w:tcW w:w="2121" w:type="dxa"/>
          </w:tcPr>
          <w:p w:rsidR="0099010C" w:rsidRPr="00EF5538" w:rsidRDefault="0099010C" w:rsidP="002B00A2">
            <w:pPr>
              <w:pStyle w:val="BodyText"/>
              <w:spacing w:line="360" w:lineRule="auto"/>
              <w:ind w:firstLine="0"/>
              <w:jc w:val="both"/>
              <w:rPr>
                <w:rFonts w:ascii="Arial" w:hAnsi="Arial" w:cs="Arial"/>
              </w:rPr>
            </w:pPr>
            <w:r>
              <w:rPr>
                <w:rFonts w:ascii="Arial" w:hAnsi="Arial" w:cs="Arial"/>
                <w:b/>
              </w:rPr>
              <w:t xml:space="preserve">No: </w:t>
            </w:r>
            <w:r w:rsidR="00EB18B3">
              <w:rPr>
                <w:rFonts w:ascii="Arial" w:hAnsi="Arial" w:cs="Arial"/>
              </w:rPr>
              <w:t>HU-10</w:t>
            </w:r>
          </w:p>
        </w:tc>
        <w:tc>
          <w:tcPr>
            <w:tcW w:w="8049" w:type="dxa"/>
            <w:gridSpan w:val="2"/>
          </w:tcPr>
          <w:p w:rsidR="0099010C" w:rsidRPr="00EF5538" w:rsidRDefault="0099010C" w:rsidP="00782A5F">
            <w:pPr>
              <w:pStyle w:val="BodyText"/>
              <w:spacing w:line="360" w:lineRule="auto"/>
              <w:ind w:firstLine="0"/>
              <w:jc w:val="both"/>
              <w:rPr>
                <w:rFonts w:ascii="Arial" w:hAnsi="Arial" w:cs="Arial"/>
              </w:rPr>
            </w:pPr>
            <w:r>
              <w:rPr>
                <w:rFonts w:ascii="Arial" w:hAnsi="Arial" w:cs="Arial"/>
                <w:b/>
              </w:rPr>
              <w:t xml:space="preserve">Nombre del Requisito: </w:t>
            </w:r>
            <w:r w:rsidR="00EB18B3">
              <w:rPr>
                <w:rFonts w:ascii="Arial" w:hAnsi="Arial" w:cs="Arial"/>
              </w:rPr>
              <w:t>Visualiza</w:t>
            </w:r>
            <w:r w:rsidR="00782A5F">
              <w:rPr>
                <w:rFonts w:ascii="Arial" w:hAnsi="Arial" w:cs="Arial"/>
              </w:rPr>
              <w:t xml:space="preserve">r </w:t>
            </w:r>
            <w:r w:rsidR="00EB18B3">
              <w:rPr>
                <w:rFonts w:ascii="Arial" w:hAnsi="Arial" w:cs="Arial"/>
              </w:rPr>
              <w:t xml:space="preserve"> las Incidencias</w:t>
            </w:r>
          </w:p>
        </w:tc>
      </w:tr>
      <w:tr w:rsidR="0099010C" w:rsidTr="00520498">
        <w:trPr>
          <w:trHeight w:val="495"/>
        </w:trPr>
        <w:tc>
          <w:tcPr>
            <w:tcW w:w="5085" w:type="dxa"/>
            <w:gridSpan w:val="2"/>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Programador: </w:t>
            </w:r>
            <w:r>
              <w:rPr>
                <w:rFonts w:ascii="Arial" w:hAnsi="Arial" w:cs="Arial"/>
              </w:rPr>
              <w:t xml:space="preserve">Roger Díaz </w:t>
            </w:r>
            <w:proofErr w:type="spellStart"/>
            <w:r>
              <w:rPr>
                <w:rFonts w:ascii="Arial" w:hAnsi="Arial" w:cs="Arial"/>
              </w:rPr>
              <w:t>Viamonte</w:t>
            </w:r>
            <w:proofErr w:type="spellEnd"/>
          </w:p>
        </w:tc>
        <w:tc>
          <w:tcPr>
            <w:tcW w:w="5085" w:type="dxa"/>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Iteración Asignada: </w:t>
            </w:r>
            <w:r>
              <w:rPr>
                <w:rFonts w:ascii="Arial" w:hAnsi="Arial" w:cs="Arial"/>
              </w:rPr>
              <w:t>1</w:t>
            </w:r>
          </w:p>
        </w:tc>
      </w:tr>
      <w:tr w:rsidR="0099010C" w:rsidTr="00520498">
        <w:trPr>
          <w:trHeight w:val="495"/>
        </w:trPr>
        <w:tc>
          <w:tcPr>
            <w:tcW w:w="5085" w:type="dxa"/>
            <w:gridSpan w:val="2"/>
          </w:tcPr>
          <w:p w:rsidR="0099010C" w:rsidRPr="00EB18B3" w:rsidRDefault="00EB18B3" w:rsidP="002B00A2">
            <w:pPr>
              <w:pStyle w:val="BodyText"/>
              <w:spacing w:line="360" w:lineRule="auto"/>
              <w:ind w:firstLine="0"/>
              <w:jc w:val="both"/>
              <w:rPr>
                <w:rFonts w:ascii="Arial" w:hAnsi="Arial" w:cs="Arial"/>
              </w:rPr>
            </w:pPr>
            <w:r>
              <w:rPr>
                <w:rFonts w:ascii="Arial" w:hAnsi="Arial" w:cs="Arial"/>
                <w:b/>
              </w:rPr>
              <w:t xml:space="preserve">Prioridad: </w:t>
            </w:r>
            <w:r>
              <w:rPr>
                <w:rFonts w:ascii="Arial" w:hAnsi="Arial" w:cs="Arial"/>
              </w:rPr>
              <w:t>Alta</w:t>
            </w:r>
          </w:p>
        </w:tc>
        <w:tc>
          <w:tcPr>
            <w:tcW w:w="5085" w:type="dxa"/>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Tiempo Estimado: </w:t>
            </w:r>
            <w:r>
              <w:rPr>
                <w:rFonts w:ascii="Arial" w:hAnsi="Arial" w:cs="Arial"/>
              </w:rPr>
              <w:t>1</w:t>
            </w:r>
          </w:p>
        </w:tc>
      </w:tr>
      <w:tr w:rsidR="0099010C" w:rsidTr="00520498">
        <w:trPr>
          <w:trHeight w:val="495"/>
        </w:trPr>
        <w:tc>
          <w:tcPr>
            <w:tcW w:w="5085" w:type="dxa"/>
            <w:gridSpan w:val="2"/>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Riesgo en Desarrollo: </w:t>
            </w:r>
            <w:r w:rsidR="00EB18B3">
              <w:rPr>
                <w:rFonts w:ascii="Arial" w:hAnsi="Arial" w:cs="Arial"/>
              </w:rPr>
              <w:t>Alta</w:t>
            </w:r>
          </w:p>
        </w:tc>
        <w:tc>
          <w:tcPr>
            <w:tcW w:w="5085" w:type="dxa"/>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Tiempo Real: </w:t>
            </w:r>
            <w:r w:rsidR="00157855" w:rsidRPr="00157855">
              <w:rPr>
                <w:rFonts w:ascii="Arial" w:hAnsi="Arial" w:cs="Arial"/>
              </w:rPr>
              <w:t>0.14 semanas</w:t>
            </w:r>
          </w:p>
        </w:tc>
      </w:tr>
      <w:tr w:rsidR="0099010C" w:rsidTr="00520498">
        <w:trPr>
          <w:trHeight w:val="495"/>
        </w:trPr>
        <w:tc>
          <w:tcPr>
            <w:tcW w:w="10170" w:type="dxa"/>
            <w:gridSpan w:val="3"/>
          </w:tcPr>
          <w:p w:rsidR="00534675" w:rsidRDefault="0099010C" w:rsidP="00D03A95">
            <w:pPr>
              <w:pStyle w:val="BodyText"/>
              <w:tabs>
                <w:tab w:val="left" w:pos="2250"/>
              </w:tabs>
              <w:spacing w:line="360" w:lineRule="auto"/>
              <w:ind w:firstLine="0"/>
              <w:jc w:val="both"/>
              <w:rPr>
                <w:rFonts w:ascii="Arial" w:hAnsi="Arial" w:cs="Arial"/>
              </w:rPr>
            </w:pPr>
            <w:r>
              <w:rPr>
                <w:rFonts w:ascii="Arial" w:hAnsi="Arial" w:cs="Arial"/>
                <w:b/>
              </w:rPr>
              <w:t xml:space="preserve">Descripción: </w:t>
            </w:r>
            <w:r w:rsidR="00EB18B3">
              <w:rPr>
                <w:rFonts w:ascii="Arial" w:hAnsi="Arial" w:cs="Arial"/>
              </w:rPr>
              <w:t>Se podrá visualizar todas las características o parámetros que conforman a la incidencia.</w:t>
            </w:r>
          </w:p>
          <w:p w:rsidR="00AD79F7" w:rsidRDefault="00AD79F7" w:rsidP="00AD79F7">
            <w:pPr>
              <w:pStyle w:val="BodyText"/>
              <w:tabs>
                <w:tab w:val="left" w:pos="2250"/>
              </w:tabs>
              <w:spacing w:line="360" w:lineRule="auto"/>
              <w:ind w:firstLine="0"/>
              <w:jc w:val="both"/>
              <w:rPr>
                <w:rFonts w:ascii="Arial" w:hAnsi="Arial" w:cs="Arial"/>
              </w:rPr>
            </w:pPr>
            <w:r>
              <w:rPr>
                <w:rFonts w:ascii="Arial" w:hAnsi="Arial" w:cs="Arial"/>
              </w:rPr>
              <w:t>El procedimiento para poder visualizar una incidencia es el siguiente:</w:t>
            </w:r>
          </w:p>
          <w:p w:rsidR="00AD79F7" w:rsidRDefault="00AD79F7" w:rsidP="00AD79F7">
            <w:pPr>
              <w:pStyle w:val="BodyText"/>
              <w:numPr>
                <w:ilvl w:val="0"/>
                <w:numId w:val="29"/>
              </w:numPr>
              <w:tabs>
                <w:tab w:val="left" w:pos="2250"/>
              </w:tabs>
              <w:spacing w:line="360" w:lineRule="auto"/>
              <w:jc w:val="both"/>
              <w:rPr>
                <w:rFonts w:ascii="Arial" w:hAnsi="Arial" w:cs="Arial"/>
              </w:rPr>
            </w:pPr>
            <w:r>
              <w:rPr>
                <w:rFonts w:ascii="Arial" w:hAnsi="Arial" w:cs="Arial"/>
              </w:rPr>
              <w:t>Escoger la incidencia a visualizar en el listado de incidencias que se muestra en la página principal.</w:t>
            </w:r>
          </w:p>
          <w:p w:rsidR="00AD79F7" w:rsidRDefault="00AD79F7" w:rsidP="00AD79F7">
            <w:pPr>
              <w:pStyle w:val="BodyText"/>
              <w:numPr>
                <w:ilvl w:val="0"/>
                <w:numId w:val="29"/>
              </w:numPr>
              <w:tabs>
                <w:tab w:val="left" w:pos="2250"/>
              </w:tabs>
              <w:spacing w:line="360" w:lineRule="auto"/>
              <w:jc w:val="both"/>
              <w:rPr>
                <w:rFonts w:ascii="Arial" w:hAnsi="Arial" w:cs="Arial"/>
              </w:rPr>
            </w:pPr>
            <w:r>
              <w:rPr>
                <w:rFonts w:ascii="Arial" w:hAnsi="Arial" w:cs="Arial"/>
              </w:rPr>
              <w:t>Seleccionar el link anexado a la incidencia escogida que tiene por título (Ver).</w:t>
            </w:r>
          </w:p>
          <w:p w:rsidR="00D03A95" w:rsidRPr="00EB18B3" w:rsidRDefault="00AD79F7" w:rsidP="00AD79F7">
            <w:pPr>
              <w:pStyle w:val="BodyText"/>
              <w:tabs>
                <w:tab w:val="left" w:pos="2250"/>
              </w:tabs>
              <w:spacing w:line="360" w:lineRule="auto"/>
              <w:ind w:firstLine="0"/>
              <w:jc w:val="both"/>
              <w:rPr>
                <w:rFonts w:ascii="Arial" w:hAnsi="Arial" w:cs="Arial"/>
              </w:rPr>
            </w:pPr>
            <w:r>
              <w:rPr>
                <w:rFonts w:ascii="Arial" w:hAnsi="Arial" w:cs="Arial"/>
              </w:rPr>
              <w:t>Luego se podrán visualizar todos los datos que contiene la incidencia escogida.</w:t>
            </w:r>
          </w:p>
        </w:tc>
      </w:tr>
      <w:tr w:rsidR="0099010C" w:rsidTr="00520498">
        <w:trPr>
          <w:trHeight w:val="495"/>
        </w:trPr>
        <w:tc>
          <w:tcPr>
            <w:tcW w:w="10170" w:type="dxa"/>
            <w:gridSpan w:val="3"/>
          </w:tcPr>
          <w:p w:rsidR="0099010C" w:rsidRDefault="0099010C" w:rsidP="002B00A2">
            <w:pPr>
              <w:pStyle w:val="BodyText"/>
              <w:tabs>
                <w:tab w:val="left" w:pos="2250"/>
              </w:tabs>
              <w:spacing w:line="360" w:lineRule="auto"/>
              <w:ind w:firstLine="0"/>
              <w:jc w:val="both"/>
              <w:rPr>
                <w:rFonts w:ascii="Arial" w:hAnsi="Arial" w:cs="Arial"/>
                <w:b/>
              </w:rPr>
            </w:pPr>
            <w:r>
              <w:rPr>
                <w:rFonts w:ascii="Arial" w:hAnsi="Arial" w:cs="Arial"/>
                <w:b/>
              </w:rPr>
              <w:t>Observaciones:</w:t>
            </w:r>
          </w:p>
        </w:tc>
      </w:tr>
      <w:tr w:rsidR="0099010C" w:rsidTr="00520498">
        <w:trPr>
          <w:trHeight w:val="495"/>
        </w:trPr>
        <w:tc>
          <w:tcPr>
            <w:tcW w:w="10170" w:type="dxa"/>
            <w:gridSpan w:val="3"/>
          </w:tcPr>
          <w:p w:rsidR="0099010C" w:rsidRDefault="0099010C" w:rsidP="0083454A">
            <w:pPr>
              <w:pStyle w:val="BodyText"/>
              <w:keepNext/>
              <w:tabs>
                <w:tab w:val="left" w:pos="2250"/>
              </w:tabs>
              <w:spacing w:line="360" w:lineRule="auto"/>
              <w:ind w:firstLine="0"/>
              <w:jc w:val="both"/>
              <w:rPr>
                <w:rFonts w:ascii="Arial" w:hAnsi="Arial" w:cs="Arial"/>
                <w:b/>
              </w:rPr>
            </w:pPr>
            <w:r>
              <w:rPr>
                <w:rFonts w:ascii="Arial" w:hAnsi="Arial" w:cs="Arial"/>
                <w:b/>
              </w:rPr>
              <w:t>Prototipo de Interfaz gráfica:</w:t>
            </w:r>
          </w:p>
        </w:tc>
      </w:tr>
    </w:tbl>
    <w:p w:rsidR="0083454A" w:rsidRPr="0083454A" w:rsidRDefault="0083454A" w:rsidP="0083454A">
      <w:pPr>
        <w:pStyle w:val="Caption"/>
        <w:jc w:val="center"/>
        <w:rPr>
          <w:sz w:val="22"/>
        </w:rPr>
      </w:pPr>
      <w:bookmarkStart w:id="28" w:name="_Toc149387950"/>
      <w:r w:rsidRPr="0083454A">
        <w:rPr>
          <w:sz w:val="22"/>
        </w:rPr>
        <w:t xml:space="preserve">Tabla </w:t>
      </w:r>
      <w:r w:rsidRPr="0083454A">
        <w:rPr>
          <w:sz w:val="22"/>
        </w:rPr>
        <w:fldChar w:fldCharType="begin"/>
      </w:r>
      <w:r w:rsidRPr="0083454A">
        <w:rPr>
          <w:sz w:val="22"/>
        </w:rPr>
        <w:instrText xml:space="preserve"> SEQ Tabla \* ARABIC </w:instrText>
      </w:r>
      <w:r w:rsidRPr="0083454A">
        <w:rPr>
          <w:sz w:val="22"/>
        </w:rPr>
        <w:fldChar w:fldCharType="separate"/>
      </w:r>
      <w:r w:rsidR="008F70D9">
        <w:rPr>
          <w:noProof/>
          <w:sz w:val="22"/>
        </w:rPr>
        <w:t>8</w:t>
      </w:r>
      <w:r w:rsidRPr="0083454A">
        <w:rPr>
          <w:sz w:val="22"/>
        </w:rPr>
        <w:fldChar w:fldCharType="end"/>
      </w:r>
      <w:r w:rsidRPr="0083454A">
        <w:rPr>
          <w:sz w:val="22"/>
        </w:rPr>
        <w:t>: Historia de Usuario 10</w:t>
      </w:r>
      <w:bookmarkEnd w:id="28"/>
    </w:p>
    <w:p w:rsidR="0099010C" w:rsidRDefault="0099010C" w:rsidP="002B00A2">
      <w:pPr>
        <w:pStyle w:val="BodyText"/>
        <w:spacing w:line="360" w:lineRule="auto"/>
        <w:ind w:firstLine="0"/>
        <w:jc w:val="center"/>
        <w:rPr>
          <w:rFonts w:ascii="Arial" w:hAnsi="Arial" w:cs="Arial"/>
          <w:b/>
        </w:rPr>
      </w:pPr>
    </w:p>
    <w:tbl>
      <w:tblPr>
        <w:tblW w:w="10170"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21"/>
        <w:gridCol w:w="2964"/>
        <w:gridCol w:w="5085"/>
      </w:tblGrid>
      <w:tr w:rsidR="0099010C" w:rsidTr="00520498">
        <w:trPr>
          <w:trHeight w:val="495"/>
        </w:trPr>
        <w:tc>
          <w:tcPr>
            <w:tcW w:w="10170" w:type="dxa"/>
            <w:gridSpan w:val="3"/>
            <w:shd w:val="clear" w:color="auto" w:fill="5B9BD5" w:themeFill="accent5"/>
          </w:tcPr>
          <w:p w:rsidR="0099010C" w:rsidRDefault="0099010C" w:rsidP="002B00A2">
            <w:pPr>
              <w:pStyle w:val="BodyText"/>
              <w:spacing w:line="360" w:lineRule="auto"/>
              <w:ind w:firstLine="0"/>
              <w:jc w:val="both"/>
              <w:rPr>
                <w:rFonts w:ascii="Arial" w:hAnsi="Arial" w:cs="Arial"/>
                <w:b/>
              </w:rPr>
            </w:pPr>
            <w:r>
              <w:rPr>
                <w:rFonts w:ascii="Arial" w:hAnsi="Arial" w:cs="Arial"/>
                <w:b/>
              </w:rPr>
              <w:lastRenderedPageBreak/>
              <w:t>Historia de Usuario</w:t>
            </w:r>
          </w:p>
        </w:tc>
      </w:tr>
      <w:tr w:rsidR="0099010C" w:rsidTr="00520498">
        <w:trPr>
          <w:trHeight w:val="495"/>
        </w:trPr>
        <w:tc>
          <w:tcPr>
            <w:tcW w:w="2121" w:type="dxa"/>
          </w:tcPr>
          <w:p w:rsidR="0099010C" w:rsidRPr="00EF5538" w:rsidRDefault="0099010C" w:rsidP="002B00A2">
            <w:pPr>
              <w:pStyle w:val="BodyText"/>
              <w:spacing w:line="360" w:lineRule="auto"/>
              <w:ind w:firstLine="0"/>
              <w:jc w:val="both"/>
              <w:rPr>
                <w:rFonts w:ascii="Arial" w:hAnsi="Arial" w:cs="Arial"/>
              </w:rPr>
            </w:pPr>
            <w:r>
              <w:rPr>
                <w:rFonts w:ascii="Arial" w:hAnsi="Arial" w:cs="Arial"/>
                <w:b/>
              </w:rPr>
              <w:t xml:space="preserve">No: </w:t>
            </w:r>
            <w:r>
              <w:rPr>
                <w:rFonts w:ascii="Arial" w:hAnsi="Arial" w:cs="Arial"/>
              </w:rPr>
              <w:t>HU-1</w:t>
            </w:r>
            <w:r w:rsidR="00EB18B3">
              <w:rPr>
                <w:rFonts w:ascii="Arial" w:hAnsi="Arial" w:cs="Arial"/>
              </w:rPr>
              <w:t>1</w:t>
            </w:r>
          </w:p>
        </w:tc>
        <w:tc>
          <w:tcPr>
            <w:tcW w:w="8049" w:type="dxa"/>
            <w:gridSpan w:val="2"/>
          </w:tcPr>
          <w:p w:rsidR="0099010C" w:rsidRPr="00EF5538" w:rsidRDefault="0099010C" w:rsidP="00782A5F">
            <w:pPr>
              <w:pStyle w:val="BodyText"/>
              <w:spacing w:line="360" w:lineRule="auto"/>
              <w:ind w:firstLine="0"/>
              <w:jc w:val="both"/>
              <w:rPr>
                <w:rFonts w:ascii="Arial" w:hAnsi="Arial" w:cs="Arial"/>
              </w:rPr>
            </w:pPr>
            <w:r>
              <w:rPr>
                <w:rFonts w:ascii="Arial" w:hAnsi="Arial" w:cs="Arial"/>
                <w:b/>
              </w:rPr>
              <w:t xml:space="preserve">Nombre del Requisito: </w:t>
            </w:r>
            <w:r w:rsidR="00EB18B3">
              <w:rPr>
                <w:rFonts w:ascii="Arial" w:hAnsi="Arial" w:cs="Arial"/>
              </w:rPr>
              <w:t>Modifica</w:t>
            </w:r>
            <w:r w:rsidR="00782A5F">
              <w:rPr>
                <w:rFonts w:ascii="Arial" w:hAnsi="Arial" w:cs="Arial"/>
              </w:rPr>
              <w:t xml:space="preserve">r </w:t>
            </w:r>
            <w:r w:rsidR="00EB18B3">
              <w:rPr>
                <w:rFonts w:ascii="Arial" w:hAnsi="Arial" w:cs="Arial"/>
              </w:rPr>
              <w:t>las incidencias</w:t>
            </w:r>
          </w:p>
        </w:tc>
      </w:tr>
      <w:tr w:rsidR="0099010C" w:rsidTr="00520498">
        <w:trPr>
          <w:trHeight w:val="495"/>
        </w:trPr>
        <w:tc>
          <w:tcPr>
            <w:tcW w:w="5085" w:type="dxa"/>
            <w:gridSpan w:val="2"/>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Programador: </w:t>
            </w:r>
            <w:r>
              <w:rPr>
                <w:rFonts w:ascii="Arial" w:hAnsi="Arial" w:cs="Arial"/>
              </w:rPr>
              <w:t xml:space="preserve">Roger Díaz </w:t>
            </w:r>
            <w:proofErr w:type="spellStart"/>
            <w:r>
              <w:rPr>
                <w:rFonts w:ascii="Arial" w:hAnsi="Arial" w:cs="Arial"/>
              </w:rPr>
              <w:t>Viamonte</w:t>
            </w:r>
            <w:proofErr w:type="spellEnd"/>
          </w:p>
        </w:tc>
        <w:tc>
          <w:tcPr>
            <w:tcW w:w="5085" w:type="dxa"/>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Iteración Asignada: </w:t>
            </w:r>
            <w:r>
              <w:rPr>
                <w:rFonts w:ascii="Arial" w:hAnsi="Arial" w:cs="Arial"/>
              </w:rPr>
              <w:t>1</w:t>
            </w:r>
          </w:p>
        </w:tc>
      </w:tr>
      <w:tr w:rsidR="0099010C" w:rsidTr="00520498">
        <w:trPr>
          <w:trHeight w:val="495"/>
        </w:trPr>
        <w:tc>
          <w:tcPr>
            <w:tcW w:w="5085" w:type="dxa"/>
            <w:gridSpan w:val="2"/>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Prioridad: </w:t>
            </w:r>
            <w:r w:rsidR="00EB18B3">
              <w:rPr>
                <w:rFonts w:ascii="Arial" w:hAnsi="Arial" w:cs="Arial"/>
              </w:rPr>
              <w:t>Alta</w:t>
            </w:r>
          </w:p>
        </w:tc>
        <w:tc>
          <w:tcPr>
            <w:tcW w:w="5085" w:type="dxa"/>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Tiempo Estimado: </w:t>
            </w:r>
            <w:r>
              <w:rPr>
                <w:rFonts w:ascii="Arial" w:hAnsi="Arial" w:cs="Arial"/>
              </w:rPr>
              <w:t>1</w:t>
            </w:r>
          </w:p>
        </w:tc>
      </w:tr>
      <w:tr w:rsidR="0099010C" w:rsidTr="00520498">
        <w:trPr>
          <w:trHeight w:val="495"/>
        </w:trPr>
        <w:tc>
          <w:tcPr>
            <w:tcW w:w="5085" w:type="dxa"/>
            <w:gridSpan w:val="2"/>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Riesgo en Desarrollo: </w:t>
            </w:r>
            <w:r w:rsidR="00EB18B3">
              <w:rPr>
                <w:rFonts w:ascii="Arial" w:hAnsi="Arial" w:cs="Arial"/>
              </w:rPr>
              <w:t>Alta</w:t>
            </w:r>
          </w:p>
        </w:tc>
        <w:tc>
          <w:tcPr>
            <w:tcW w:w="5085" w:type="dxa"/>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Tiempo Real: </w:t>
            </w:r>
            <w:r w:rsidR="00157855" w:rsidRPr="00157855">
              <w:rPr>
                <w:rFonts w:ascii="Arial" w:hAnsi="Arial" w:cs="Arial"/>
              </w:rPr>
              <w:t>0.14 semanas</w:t>
            </w:r>
          </w:p>
        </w:tc>
      </w:tr>
      <w:tr w:rsidR="0099010C" w:rsidTr="00520498">
        <w:trPr>
          <w:trHeight w:val="495"/>
        </w:trPr>
        <w:tc>
          <w:tcPr>
            <w:tcW w:w="10170" w:type="dxa"/>
            <w:gridSpan w:val="3"/>
          </w:tcPr>
          <w:p w:rsidR="0099010C" w:rsidRDefault="0099010C" w:rsidP="002B00A2">
            <w:pPr>
              <w:pStyle w:val="BodyText"/>
              <w:tabs>
                <w:tab w:val="left" w:pos="2250"/>
              </w:tabs>
              <w:spacing w:line="360" w:lineRule="auto"/>
              <w:ind w:firstLine="0"/>
              <w:jc w:val="both"/>
              <w:rPr>
                <w:rFonts w:ascii="Arial" w:hAnsi="Arial" w:cs="Arial"/>
              </w:rPr>
            </w:pPr>
            <w:r>
              <w:rPr>
                <w:rFonts w:ascii="Arial" w:hAnsi="Arial" w:cs="Arial"/>
                <w:b/>
              </w:rPr>
              <w:t xml:space="preserve">Descripción: </w:t>
            </w:r>
            <w:r w:rsidR="001773F7">
              <w:rPr>
                <w:rFonts w:ascii="Arial" w:hAnsi="Arial" w:cs="Arial"/>
              </w:rPr>
              <w:t>Se podrán modificar las diferentes características o parámetros asociados a las incidencias creadas con antelación.</w:t>
            </w:r>
          </w:p>
          <w:p w:rsidR="00534675" w:rsidRDefault="00534675" w:rsidP="00534675">
            <w:pPr>
              <w:pStyle w:val="BodyText"/>
              <w:numPr>
                <w:ilvl w:val="0"/>
                <w:numId w:val="26"/>
              </w:numPr>
              <w:tabs>
                <w:tab w:val="left" w:pos="2250"/>
              </w:tabs>
              <w:spacing w:line="360" w:lineRule="auto"/>
              <w:jc w:val="both"/>
              <w:rPr>
                <w:rFonts w:ascii="Arial" w:hAnsi="Arial" w:cs="Arial"/>
              </w:rPr>
            </w:pPr>
            <w:r>
              <w:rPr>
                <w:rFonts w:ascii="Arial" w:hAnsi="Arial" w:cs="Arial"/>
                <w:b/>
              </w:rPr>
              <w:t xml:space="preserve">Título: </w:t>
            </w:r>
            <w:r w:rsidRPr="005E61A9">
              <w:rPr>
                <w:rFonts w:ascii="Arial" w:hAnsi="Arial" w:cs="Arial"/>
              </w:rPr>
              <w:t>Obli</w:t>
            </w:r>
            <w:r>
              <w:rPr>
                <w:rFonts w:ascii="Arial" w:hAnsi="Arial" w:cs="Arial"/>
              </w:rPr>
              <w:t>gatorio. Campo de texto. Permite todos los caracteres. Longitud máxima de 100 caracteres.</w:t>
            </w:r>
          </w:p>
          <w:p w:rsidR="00534675" w:rsidRDefault="00534675" w:rsidP="00534675">
            <w:pPr>
              <w:pStyle w:val="BodyText"/>
              <w:numPr>
                <w:ilvl w:val="0"/>
                <w:numId w:val="26"/>
              </w:numPr>
              <w:tabs>
                <w:tab w:val="left" w:pos="2250"/>
              </w:tabs>
              <w:spacing w:line="360" w:lineRule="auto"/>
              <w:jc w:val="both"/>
              <w:rPr>
                <w:rFonts w:ascii="Arial" w:hAnsi="Arial" w:cs="Arial"/>
              </w:rPr>
            </w:pPr>
            <w:r>
              <w:rPr>
                <w:rFonts w:ascii="Arial" w:hAnsi="Arial" w:cs="Arial"/>
                <w:b/>
              </w:rPr>
              <w:t>Cliente:</w:t>
            </w:r>
            <w:r>
              <w:rPr>
                <w:rFonts w:ascii="Arial" w:hAnsi="Arial" w:cs="Arial"/>
              </w:rPr>
              <w:t xml:space="preserve"> </w:t>
            </w:r>
            <w:r w:rsidRPr="005E61A9">
              <w:rPr>
                <w:rFonts w:ascii="Arial" w:hAnsi="Arial" w:cs="Arial"/>
              </w:rPr>
              <w:t>Obli</w:t>
            </w:r>
            <w:r>
              <w:rPr>
                <w:rFonts w:ascii="Arial" w:hAnsi="Arial" w:cs="Arial"/>
              </w:rPr>
              <w:t>gatorio. Campo de texto. Permite todos los caracteres. Longitud máxima de 50 caracteres.</w:t>
            </w:r>
          </w:p>
          <w:p w:rsidR="00534675" w:rsidRPr="00F86D60" w:rsidRDefault="00534675" w:rsidP="00534675">
            <w:pPr>
              <w:pStyle w:val="BodyText"/>
              <w:numPr>
                <w:ilvl w:val="0"/>
                <w:numId w:val="26"/>
              </w:numPr>
              <w:tabs>
                <w:tab w:val="left" w:pos="2250"/>
              </w:tabs>
              <w:spacing w:line="360" w:lineRule="auto"/>
              <w:jc w:val="both"/>
              <w:rPr>
                <w:rFonts w:ascii="Arial" w:hAnsi="Arial" w:cs="Arial"/>
              </w:rPr>
            </w:pPr>
            <w:r>
              <w:rPr>
                <w:rFonts w:ascii="Arial" w:hAnsi="Arial" w:cs="Arial"/>
                <w:b/>
              </w:rPr>
              <w:t xml:space="preserve">Descripción: </w:t>
            </w:r>
            <w:r w:rsidRPr="005E61A9">
              <w:rPr>
                <w:rFonts w:ascii="Arial" w:hAnsi="Arial" w:cs="Arial"/>
              </w:rPr>
              <w:t>Obli</w:t>
            </w:r>
            <w:r>
              <w:rPr>
                <w:rFonts w:ascii="Arial" w:hAnsi="Arial" w:cs="Arial"/>
              </w:rPr>
              <w:t>gatorio. Campo de texto. Permite todos los caracteres. Longitud máxima de 500 caracteres.</w:t>
            </w:r>
            <w:r>
              <w:rPr>
                <w:rFonts w:ascii="Arial" w:hAnsi="Arial" w:cs="Arial"/>
                <w:b/>
              </w:rPr>
              <w:t xml:space="preserve"> </w:t>
            </w:r>
          </w:p>
          <w:p w:rsidR="00534675" w:rsidRDefault="00534675" w:rsidP="00534675">
            <w:pPr>
              <w:pStyle w:val="BodyText"/>
              <w:numPr>
                <w:ilvl w:val="0"/>
                <w:numId w:val="25"/>
              </w:numPr>
              <w:tabs>
                <w:tab w:val="left" w:pos="2250"/>
              </w:tabs>
              <w:spacing w:line="360" w:lineRule="auto"/>
              <w:jc w:val="both"/>
              <w:rPr>
                <w:rFonts w:ascii="Arial" w:hAnsi="Arial" w:cs="Arial"/>
                <w:b/>
              </w:rPr>
            </w:pPr>
            <w:r>
              <w:rPr>
                <w:rFonts w:ascii="Arial" w:hAnsi="Arial" w:cs="Arial"/>
                <w:b/>
              </w:rPr>
              <w:t>Entrada:</w:t>
            </w:r>
            <w:r>
              <w:rPr>
                <w:rFonts w:ascii="Arial" w:hAnsi="Arial" w:cs="Arial"/>
              </w:rPr>
              <w:t xml:space="preserve"> Obligatorio. Lista desplegable. Valores (Tipos de entradas). Valores por defecto (1). </w:t>
            </w:r>
          </w:p>
          <w:p w:rsidR="00534675" w:rsidRDefault="00534675" w:rsidP="00534675">
            <w:pPr>
              <w:pStyle w:val="BodyText"/>
              <w:numPr>
                <w:ilvl w:val="0"/>
                <w:numId w:val="26"/>
              </w:numPr>
              <w:tabs>
                <w:tab w:val="left" w:pos="2250"/>
              </w:tabs>
              <w:spacing w:line="360" w:lineRule="auto"/>
              <w:jc w:val="both"/>
              <w:rPr>
                <w:rFonts w:ascii="Arial" w:hAnsi="Arial" w:cs="Arial"/>
              </w:rPr>
            </w:pPr>
            <w:proofErr w:type="spellStart"/>
            <w:r>
              <w:rPr>
                <w:rFonts w:ascii="Arial" w:hAnsi="Arial" w:cs="Arial"/>
                <w:b/>
              </w:rPr>
              <w:t>BaseA</w:t>
            </w:r>
            <w:proofErr w:type="spellEnd"/>
            <w:r>
              <w:rPr>
                <w:rFonts w:ascii="Arial" w:hAnsi="Arial" w:cs="Arial"/>
                <w:b/>
              </w:rPr>
              <w:t xml:space="preserve">: </w:t>
            </w:r>
            <w:r>
              <w:rPr>
                <w:rFonts w:ascii="Arial" w:hAnsi="Arial" w:cs="Arial"/>
              </w:rPr>
              <w:t>Lista desplegable. Valores (Lista de bases de conocimientos).</w:t>
            </w:r>
          </w:p>
          <w:p w:rsidR="00534675" w:rsidRDefault="00534675" w:rsidP="00534675">
            <w:pPr>
              <w:pStyle w:val="BodyText"/>
              <w:numPr>
                <w:ilvl w:val="0"/>
                <w:numId w:val="26"/>
              </w:numPr>
              <w:tabs>
                <w:tab w:val="left" w:pos="2250"/>
              </w:tabs>
              <w:spacing w:line="360" w:lineRule="auto"/>
              <w:jc w:val="both"/>
              <w:rPr>
                <w:rFonts w:ascii="Arial" w:hAnsi="Arial" w:cs="Arial"/>
              </w:rPr>
            </w:pPr>
            <w:r>
              <w:rPr>
                <w:rFonts w:ascii="Arial" w:hAnsi="Arial" w:cs="Arial"/>
                <w:b/>
              </w:rPr>
              <w:t xml:space="preserve">Estado: </w:t>
            </w:r>
            <w:r>
              <w:rPr>
                <w:rFonts w:ascii="Arial" w:hAnsi="Arial" w:cs="Arial"/>
              </w:rPr>
              <w:t>Obligatorio. Lista desplegable. Valores (Tipos de estado). Valores por defecto (1).</w:t>
            </w:r>
          </w:p>
          <w:p w:rsidR="00534675" w:rsidRDefault="00534675" w:rsidP="00534675">
            <w:pPr>
              <w:pStyle w:val="BodyText"/>
              <w:numPr>
                <w:ilvl w:val="0"/>
                <w:numId w:val="26"/>
              </w:numPr>
              <w:tabs>
                <w:tab w:val="left" w:pos="2250"/>
              </w:tabs>
              <w:spacing w:line="360" w:lineRule="auto"/>
              <w:jc w:val="both"/>
              <w:rPr>
                <w:rFonts w:ascii="Arial" w:hAnsi="Arial" w:cs="Arial"/>
              </w:rPr>
            </w:pPr>
            <w:r>
              <w:rPr>
                <w:rFonts w:ascii="Arial" w:hAnsi="Arial" w:cs="Arial"/>
                <w:b/>
              </w:rPr>
              <w:t>Nivel:</w:t>
            </w:r>
            <w:r>
              <w:rPr>
                <w:rFonts w:ascii="Arial" w:hAnsi="Arial" w:cs="Arial"/>
              </w:rPr>
              <w:t xml:space="preserve"> Obligatorio. Lista desplegable. Valores (Tipos de nivel). Valores por defecto (1).</w:t>
            </w:r>
          </w:p>
          <w:p w:rsidR="00534675" w:rsidRDefault="00534675" w:rsidP="00534675">
            <w:pPr>
              <w:pStyle w:val="BodyText"/>
              <w:numPr>
                <w:ilvl w:val="0"/>
                <w:numId w:val="26"/>
              </w:numPr>
              <w:tabs>
                <w:tab w:val="left" w:pos="2250"/>
              </w:tabs>
              <w:spacing w:line="360" w:lineRule="auto"/>
              <w:jc w:val="both"/>
              <w:rPr>
                <w:rFonts w:ascii="Arial" w:hAnsi="Arial" w:cs="Arial"/>
              </w:rPr>
            </w:pPr>
            <w:r>
              <w:rPr>
                <w:rFonts w:ascii="Arial" w:hAnsi="Arial" w:cs="Arial"/>
                <w:b/>
              </w:rPr>
              <w:t>Prioridad:</w:t>
            </w:r>
            <w:r>
              <w:rPr>
                <w:rFonts w:ascii="Arial" w:hAnsi="Arial" w:cs="Arial"/>
              </w:rPr>
              <w:t xml:space="preserve"> Obligatorio. Lista desplegable. Valores (Tipos de prioridad). Valores por defecto (1).</w:t>
            </w:r>
          </w:p>
          <w:p w:rsidR="00534675" w:rsidRDefault="00534675" w:rsidP="00534675">
            <w:pPr>
              <w:pStyle w:val="BodyText"/>
              <w:numPr>
                <w:ilvl w:val="0"/>
                <w:numId w:val="26"/>
              </w:numPr>
              <w:tabs>
                <w:tab w:val="left" w:pos="2250"/>
              </w:tabs>
              <w:spacing w:line="360" w:lineRule="auto"/>
              <w:jc w:val="both"/>
              <w:rPr>
                <w:rFonts w:ascii="Arial" w:hAnsi="Arial" w:cs="Arial"/>
              </w:rPr>
            </w:pPr>
            <w:r>
              <w:rPr>
                <w:rFonts w:ascii="Arial" w:hAnsi="Arial" w:cs="Arial"/>
                <w:b/>
              </w:rPr>
              <w:t>Sistema:</w:t>
            </w:r>
            <w:r>
              <w:rPr>
                <w:rFonts w:ascii="Arial" w:hAnsi="Arial" w:cs="Arial"/>
              </w:rPr>
              <w:t xml:space="preserve"> Obligatorio. Lista desplegable. Valores (Tipos de sistema). Valores por defecto (1).</w:t>
            </w:r>
          </w:p>
          <w:p w:rsidR="00534675" w:rsidRPr="00944A85" w:rsidRDefault="00534675" w:rsidP="00534675">
            <w:pPr>
              <w:pStyle w:val="BodyText"/>
              <w:numPr>
                <w:ilvl w:val="0"/>
                <w:numId w:val="26"/>
              </w:numPr>
              <w:tabs>
                <w:tab w:val="left" w:pos="2250"/>
              </w:tabs>
              <w:spacing w:line="360" w:lineRule="auto"/>
              <w:jc w:val="both"/>
              <w:rPr>
                <w:rFonts w:ascii="Arial" w:hAnsi="Arial" w:cs="Arial"/>
                <w:b/>
              </w:rPr>
            </w:pPr>
            <w:r w:rsidRPr="00944A85">
              <w:rPr>
                <w:rFonts w:ascii="Arial" w:hAnsi="Arial" w:cs="Arial"/>
                <w:b/>
              </w:rPr>
              <w:t>Grupo</w:t>
            </w:r>
            <w:r>
              <w:rPr>
                <w:rFonts w:ascii="Arial" w:hAnsi="Arial" w:cs="Arial"/>
                <w:b/>
              </w:rPr>
              <w:t xml:space="preserve">: </w:t>
            </w:r>
            <w:r>
              <w:rPr>
                <w:rFonts w:ascii="Arial" w:hAnsi="Arial" w:cs="Arial"/>
              </w:rPr>
              <w:t>Obligatorio. Lista desplegable. Valores (Tipos de grupos). Valores por defecto (1).</w:t>
            </w:r>
          </w:p>
          <w:p w:rsidR="00534675" w:rsidRDefault="00534675" w:rsidP="00534675">
            <w:pPr>
              <w:pStyle w:val="BodyText"/>
              <w:numPr>
                <w:ilvl w:val="0"/>
                <w:numId w:val="26"/>
              </w:numPr>
              <w:tabs>
                <w:tab w:val="left" w:pos="2250"/>
              </w:tabs>
              <w:spacing w:line="360" w:lineRule="auto"/>
              <w:jc w:val="both"/>
              <w:rPr>
                <w:rFonts w:ascii="Arial" w:hAnsi="Arial" w:cs="Arial"/>
              </w:rPr>
            </w:pPr>
            <w:r>
              <w:rPr>
                <w:rFonts w:ascii="Arial" w:hAnsi="Arial" w:cs="Arial"/>
                <w:b/>
              </w:rPr>
              <w:t xml:space="preserve">Organización: </w:t>
            </w:r>
            <w:r>
              <w:rPr>
                <w:rFonts w:ascii="Arial" w:hAnsi="Arial" w:cs="Arial"/>
              </w:rPr>
              <w:t>Obligatorio. Lista desplegable. Valores (Tipos de organización). Valores por defecto (1).</w:t>
            </w:r>
          </w:p>
          <w:p w:rsidR="00534675" w:rsidRDefault="00534675" w:rsidP="00534675">
            <w:pPr>
              <w:pStyle w:val="BodyText"/>
              <w:numPr>
                <w:ilvl w:val="0"/>
                <w:numId w:val="26"/>
              </w:numPr>
              <w:tabs>
                <w:tab w:val="left" w:pos="2250"/>
              </w:tabs>
              <w:spacing w:line="360" w:lineRule="auto"/>
              <w:jc w:val="both"/>
              <w:rPr>
                <w:rFonts w:ascii="Arial" w:hAnsi="Arial" w:cs="Arial"/>
              </w:rPr>
            </w:pPr>
            <w:r>
              <w:rPr>
                <w:rFonts w:ascii="Arial" w:hAnsi="Arial" w:cs="Arial"/>
                <w:b/>
              </w:rPr>
              <w:t>Responsable:</w:t>
            </w:r>
            <w:r>
              <w:rPr>
                <w:rFonts w:ascii="Arial" w:hAnsi="Arial" w:cs="Arial"/>
              </w:rPr>
              <w:t xml:space="preserve"> Lista desplegable. Valores (Lista de bases de conocimientos).</w:t>
            </w:r>
          </w:p>
          <w:p w:rsidR="00534675" w:rsidRPr="001773F7" w:rsidRDefault="00534675" w:rsidP="00534675">
            <w:pPr>
              <w:pStyle w:val="BodyText"/>
              <w:numPr>
                <w:ilvl w:val="0"/>
                <w:numId w:val="26"/>
              </w:numPr>
              <w:tabs>
                <w:tab w:val="left" w:pos="2250"/>
              </w:tabs>
              <w:spacing w:line="360" w:lineRule="auto"/>
              <w:jc w:val="both"/>
              <w:rPr>
                <w:rFonts w:ascii="Arial" w:hAnsi="Arial" w:cs="Arial"/>
              </w:rPr>
            </w:pPr>
            <w:r>
              <w:rPr>
                <w:rFonts w:ascii="Arial" w:hAnsi="Arial" w:cs="Arial"/>
                <w:b/>
              </w:rPr>
              <w:lastRenderedPageBreak/>
              <w:t>Respuesta:</w:t>
            </w:r>
            <w:r>
              <w:rPr>
                <w:rFonts w:ascii="Arial" w:hAnsi="Arial" w:cs="Arial"/>
              </w:rPr>
              <w:t xml:space="preserve"> </w:t>
            </w:r>
            <w:r w:rsidRPr="005E61A9">
              <w:rPr>
                <w:rFonts w:ascii="Arial" w:hAnsi="Arial" w:cs="Arial"/>
              </w:rPr>
              <w:t>Obli</w:t>
            </w:r>
            <w:r>
              <w:rPr>
                <w:rFonts w:ascii="Arial" w:hAnsi="Arial" w:cs="Arial"/>
              </w:rPr>
              <w:t>gatorio. Campo de texto. Permite todos los caracteres. Longitud máxima de 500 caracteres.</w:t>
            </w:r>
          </w:p>
        </w:tc>
      </w:tr>
      <w:tr w:rsidR="0099010C" w:rsidTr="00520498">
        <w:trPr>
          <w:trHeight w:val="495"/>
        </w:trPr>
        <w:tc>
          <w:tcPr>
            <w:tcW w:w="10170" w:type="dxa"/>
            <w:gridSpan w:val="3"/>
          </w:tcPr>
          <w:p w:rsidR="0099010C" w:rsidRDefault="0099010C" w:rsidP="002B00A2">
            <w:pPr>
              <w:pStyle w:val="BodyText"/>
              <w:tabs>
                <w:tab w:val="left" w:pos="2250"/>
              </w:tabs>
              <w:spacing w:line="360" w:lineRule="auto"/>
              <w:ind w:firstLine="0"/>
              <w:jc w:val="both"/>
              <w:rPr>
                <w:rFonts w:ascii="Arial" w:hAnsi="Arial" w:cs="Arial"/>
                <w:b/>
              </w:rPr>
            </w:pPr>
            <w:r>
              <w:rPr>
                <w:rFonts w:ascii="Arial" w:hAnsi="Arial" w:cs="Arial"/>
                <w:b/>
              </w:rPr>
              <w:lastRenderedPageBreak/>
              <w:t>Observaciones:</w:t>
            </w:r>
          </w:p>
        </w:tc>
      </w:tr>
      <w:tr w:rsidR="0099010C" w:rsidTr="00520498">
        <w:trPr>
          <w:trHeight w:val="495"/>
        </w:trPr>
        <w:tc>
          <w:tcPr>
            <w:tcW w:w="10170" w:type="dxa"/>
            <w:gridSpan w:val="3"/>
          </w:tcPr>
          <w:p w:rsidR="0099010C" w:rsidRDefault="0099010C" w:rsidP="0083454A">
            <w:pPr>
              <w:pStyle w:val="BodyText"/>
              <w:keepNext/>
              <w:tabs>
                <w:tab w:val="left" w:pos="2250"/>
              </w:tabs>
              <w:spacing w:line="360" w:lineRule="auto"/>
              <w:ind w:firstLine="0"/>
              <w:jc w:val="both"/>
              <w:rPr>
                <w:rFonts w:ascii="Arial" w:hAnsi="Arial" w:cs="Arial"/>
                <w:b/>
              </w:rPr>
            </w:pPr>
            <w:r>
              <w:rPr>
                <w:rFonts w:ascii="Arial" w:hAnsi="Arial" w:cs="Arial"/>
                <w:b/>
              </w:rPr>
              <w:t>Prototipo de Interfaz gráfica:</w:t>
            </w:r>
          </w:p>
        </w:tc>
      </w:tr>
    </w:tbl>
    <w:p w:rsidR="0083454A" w:rsidRPr="0083454A" w:rsidRDefault="0083454A" w:rsidP="0083454A">
      <w:pPr>
        <w:pStyle w:val="Caption"/>
        <w:jc w:val="center"/>
        <w:rPr>
          <w:sz w:val="22"/>
        </w:rPr>
      </w:pPr>
      <w:bookmarkStart w:id="29" w:name="_Toc149387951"/>
      <w:r w:rsidRPr="0083454A">
        <w:rPr>
          <w:sz w:val="22"/>
        </w:rPr>
        <w:t xml:space="preserve">Tabla </w:t>
      </w:r>
      <w:r w:rsidRPr="0083454A">
        <w:rPr>
          <w:sz w:val="22"/>
        </w:rPr>
        <w:fldChar w:fldCharType="begin"/>
      </w:r>
      <w:r w:rsidRPr="0083454A">
        <w:rPr>
          <w:sz w:val="22"/>
        </w:rPr>
        <w:instrText xml:space="preserve"> SEQ Tabla \* ARABIC </w:instrText>
      </w:r>
      <w:r w:rsidRPr="0083454A">
        <w:rPr>
          <w:sz w:val="22"/>
        </w:rPr>
        <w:fldChar w:fldCharType="separate"/>
      </w:r>
      <w:r w:rsidR="008F70D9">
        <w:rPr>
          <w:noProof/>
          <w:sz w:val="22"/>
        </w:rPr>
        <w:t>9</w:t>
      </w:r>
      <w:r w:rsidRPr="0083454A">
        <w:rPr>
          <w:sz w:val="22"/>
        </w:rPr>
        <w:fldChar w:fldCharType="end"/>
      </w:r>
      <w:r w:rsidRPr="0083454A">
        <w:rPr>
          <w:sz w:val="22"/>
        </w:rPr>
        <w:t>: Historia de Usuario 11</w:t>
      </w:r>
      <w:bookmarkEnd w:id="29"/>
    </w:p>
    <w:p w:rsidR="0099010C" w:rsidRDefault="0099010C" w:rsidP="002B00A2">
      <w:pPr>
        <w:pStyle w:val="BodyText"/>
        <w:spacing w:line="360" w:lineRule="auto"/>
        <w:ind w:firstLine="0"/>
        <w:jc w:val="center"/>
        <w:rPr>
          <w:rFonts w:ascii="Arial" w:hAnsi="Arial" w:cs="Arial"/>
          <w:b/>
        </w:rPr>
      </w:pPr>
    </w:p>
    <w:tbl>
      <w:tblPr>
        <w:tblW w:w="10170"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21"/>
        <w:gridCol w:w="2964"/>
        <w:gridCol w:w="5085"/>
      </w:tblGrid>
      <w:tr w:rsidR="0099010C" w:rsidTr="00520498">
        <w:trPr>
          <w:trHeight w:val="495"/>
        </w:trPr>
        <w:tc>
          <w:tcPr>
            <w:tcW w:w="10170" w:type="dxa"/>
            <w:gridSpan w:val="3"/>
            <w:shd w:val="clear" w:color="auto" w:fill="5B9BD5" w:themeFill="accent5"/>
          </w:tcPr>
          <w:p w:rsidR="0099010C" w:rsidRDefault="0099010C" w:rsidP="002B00A2">
            <w:pPr>
              <w:pStyle w:val="BodyText"/>
              <w:spacing w:line="360" w:lineRule="auto"/>
              <w:ind w:firstLine="0"/>
              <w:jc w:val="both"/>
              <w:rPr>
                <w:rFonts w:ascii="Arial" w:hAnsi="Arial" w:cs="Arial"/>
                <w:b/>
              </w:rPr>
            </w:pPr>
            <w:r>
              <w:rPr>
                <w:rFonts w:ascii="Arial" w:hAnsi="Arial" w:cs="Arial"/>
                <w:b/>
              </w:rPr>
              <w:t>Historia de Usuario</w:t>
            </w:r>
          </w:p>
        </w:tc>
      </w:tr>
      <w:tr w:rsidR="0099010C" w:rsidTr="00520498">
        <w:trPr>
          <w:trHeight w:val="495"/>
        </w:trPr>
        <w:tc>
          <w:tcPr>
            <w:tcW w:w="2121" w:type="dxa"/>
          </w:tcPr>
          <w:p w:rsidR="0099010C" w:rsidRPr="00EF5538" w:rsidRDefault="0099010C" w:rsidP="002B00A2">
            <w:pPr>
              <w:pStyle w:val="BodyText"/>
              <w:spacing w:line="360" w:lineRule="auto"/>
              <w:ind w:firstLine="0"/>
              <w:jc w:val="both"/>
              <w:rPr>
                <w:rFonts w:ascii="Arial" w:hAnsi="Arial" w:cs="Arial"/>
              </w:rPr>
            </w:pPr>
            <w:r>
              <w:rPr>
                <w:rFonts w:ascii="Arial" w:hAnsi="Arial" w:cs="Arial"/>
                <w:b/>
              </w:rPr>
              <w:t xml:space="preserve">No: </w:t>
            </w:r>
            <w:r>
              <w:rPr>
                <w:rFonts w:ascii="Arial" w:hAnsi="Arial" w:cs="Arial"/>
              </w:rPr>
              <w:t>HU-1</w:t>
            </w:r>
            <w:r w:rsidR="001773F7">
              <w:rPr>
                <w:rFonts w:ascii="Arial" w:hAnsi="Arial" w:cs="Arial"/>
              </w:rPr>
              <w:t>2</w:t>
            </w:r>
          </w:p>
        </w:tc>
        <w:tc>
          <w:tcPr>
            <w:tcW w:w="8049" w:type="dxa"/>
            <w:gridSpan w:val="2"/>
          </w:tcPr>
          <w:p w:rsidR="0099010C" w:rsidRPr="00EF5538" w:rsidRDefault="0099010C" w:rsidP="00782A5F">
            <w:pPr>
              <w:pStyle w:val="BodyText"/>
              <w:spacing w:line="360" w:lineRule="auto"/>
              <w:ind w:firstLine="0"/>
              <w:jc w:val="both"/>
              <w:rPr>
                <w:rFonts w:ascii="Arial" w:hAnsi="Arial" w:cs="Arial"/>
              </w:rPr>
            </w:pPr>
            <w:r>
              <w:rPr>
                <w:rFonts w:ascii="Arial" w:hAnsi="Arial" w:cs="Arial"/>
                <w:b/>
              </w:rPr>
              <w:t xml:space="preserve">Nombre del Requisito: </w:t>
            </w:r>
            <w:r w:rsidR="001773F7">
              <w:rPr>
                <w:rFonts w:ascii="Arial" w:hAnsi="Arial" w:cs="Arial"/>
              </w:rPr>
              <w:t>Elimina</w:t>
            </w:r>
            <w:r w:rsidR="00782A5F">
              <w:rPr>
                <w:rFonts w:ascii="Arial" w:hAnsi="Arial" w:cs="Arial"/>
              </w:rPr>
              <w:t>r</w:t>
            </w:r>
            <w:r w:rsidR="001773F7">
              <w:rPr>
                <w:rFonts w:ascii="Arial" w:hAnsi="Arial" w:cs="Arial"/>
              </w:rPr>
              <w:t xml:space="preserve"> las Incidencias</w:t>
            </w:r>
          </w:p>
        </w:tc>
      </w:tr>
      <w:tr w:rsidR="0099010C" w:rsidTr="00520498">
        <w:trPr>
          <w:trHeight w:val="495"/>
        </w:trPr>
        <w:tc>
          <w:tcPr>
            <w:tcW w:w="5085" w:type="dxa"/>
            <w:gridSpan w:val="2"/>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Programador: </w:t>
            </w:r>
            <w:r>
              <w:rPr>
                <w:rFonts w:ascii="Arial" w:hAnsi="Arial" w:cs="Arial"/>
              </w:rPr>
              <w:t xml:space="preserve">Roger Díaz </w:t>
            </w:r>
            <w:proofErr w:type="spellStart"/>
            <w:r>
              <w:rPr>
                <w:rFonts w:ascii="Arial" w:hAnsi="Arial" w:cs="Arial"/>
              </w:rPr>
              <w:t>Viamonte</w:t>
            </w:r>
            <w:proofErr w:type="spellEnd"/>
          </w:p>
        </w:tc>
        <w:tc>
          <w:tcPr>
            <w:tcW w:w="5085" w:type="dxa"/>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Iteración Asignada: </w:t>
            </w:r>
            <w:r>
              <w:rPr>
                <w:rFonts w:ascii="Arial" w:hAnsi="Arial" w:cs="Arial"/>
              </w:rPr>
              <w:t>1</w:t>
            </w:r>
          </w:p>
        </w:tc>
      </w:tr>
      <w:tr w:rsidR="0099010C" w:rsidTr="00520498">
        <w:trPr>
          <w:trHeight w:val="495"/>
        </w:trPr>
        <w:tc>
          <w:tcPr>
            <w:tcW w:w="5085" w:type="dxa"/>
            <w:gridSpan w:val="2"/>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Prioridad: </w:t>
            </w:r>
            <w:r w:rsidR="001773F7">
              <w:rPr>
                <w:rFonts w:ascii="Arial" w:hAnsi="Arial" w:cs="Arial"/>
              </w:rPr>
              <w:t>Alta</w:t>
            </w:r>
          </w:p>
        </w:tc>
        <w:tc>
          <w:tcPr>
            <w:tcW w:w="5085" w:type="dxa"/>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Tiempo Estimado: </w:t>
            </w:r>
            <w:r>
              <w:rPr>
                <w:rFonts w:ascii="Arial" w:hAnsi="Arial" w:cs="Arial"/>
              </w:rPr>
              <w:t>1</w:t>
            </w:r>
          </w:p>
        </w:tc>
      </w:tr>
      <w:tr w:rsidR="0099010C" w:rsidTr="00520498">
        <w:trPr>
          <w:trHeight w:val="495"/>
        </w:trPr>
        <w:tc>
          <w:tcPr>
            <w:tcW w:w="5085" w:type="dxa"/>
            <w:gridSpan w:val="2"/>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Riesgo en Desarrollo: </w:t>
            </w:r>
            <w:r w:rsidR="001773F7">
              <w:rPr>
                <w:rFonts w:ascii="Arial" w:hAnsi="Arial" w:cs="Arial"/>
              </w:rPr>
              <w:t>Alta</w:t>
            </w:r>
          </w:p>
        </w:tc>
        <w:tc>
          <w:tcPr>
            <w:tcW w:w="5085" w:type="dxa"/>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Tiempo Real: </w:t>
            </w:r>
            <w:r w:rsidR="00157855" w:rsidRPr="00157855">
              <w:rPr>
                <w:rFonts w:ascii="Arial" w:hAnsi="Arial" w:cs="Arial"/>
              </w:rPr>
              <w:t>0.14 semanas</w:t>
            </w:r>
          </w:p>
        </w:tc>
      </w:tr>
      <w:tr w:rsidR="0099010C" w:rsidTr="00520498">
        <w:trPr>
          <w:trHeight w:val="495"/>
        </w:trPr>
        <w:tc>
          <w:tcPr>
            <w:tcW w:w="10170" w:type="dxa"/>
            <w:gridSpan w:val="3"/>
          </w:tcPr>
          <w:p w:rsidR="0099010C" w:rsidRDefault="0099010C" w:rsidP="002B00A2">
            <w:pPr>
              <w:pStyle w:val="BodyText"/>
              <w:tabs>
                <w:tab w:val="left" w:pos="2250"/>
              </w:tabs>
              <w:spacing w:line="360" w:lineRule="auto"/>
              <w:ind w:firstLine="0"/>
              <w:jc w:val="both"/>
              <w:rPr>
                <w:rFonts w:ascii="Arial" w:hAnsi="Arial" w:cs="Arial"/>
              </w:rPr>
            </w:pPr>
            <w:r>
              <w:rPr>
                <w:rFonts w:ascii="Arial" w:hAnsi="Arial" w:cs="Arial"/>
                <w:b/>
              </w:rPr>
              <w:t xml:space="preserve">Descripción: </w:t>
            </w:r>
            <w:r w:rsidR="001773F7">
              <w:rPr>
                <w:rFonts w:ascii="Arial" w:hAnsi="Arial" w:cs="Arial"/>
              </w:rPr>
              <w:t>Se podrán eliminar las incidencias de la Base de Datos junto con sus características asociadas.</w:t>
            </w:r>
          </w:p>
          <w:p w:rsidR="00AD79F7" w:rsidRDefault="00AD79F7" w:rsidP="00AD79F7">
            <w:pPr>
              <w:pStyle w:val="BodyText"/>
              <w:tabs>
                <w:tab w:val="left" w:pos="2250"/>
              </w:tabs>
              <w:spacing w:line="360" w:lineRule="auto"/>
              <w:ind w:firstLine="0"/>
              <w:jc w:val="both"/>
              <w:rPr>
                <w:rFonts w:ascii="Arial" w:hAnsi="Arial" w:cs="Arial"/>
              </w:rPr>
            </w:pPr>
            <w:r>
              <w:rPr>
                <w:rFonts w:ascii="Arial" w:hAnsi="Arial" w:cs="Arial"/>
              </w:rPr>
              <w:t>El procedimiento para poder eliminar una incidencia es el siguiente:</w:t>
            </w:r>
          </w:p>
          <w:p w:rsidR="00AD79F7" w:rsidRDefault="00AD79F7" w:rsidP="00AD79F7">
            <w:pPr>
              <w:pStyle w:val="BodyText"/>
              <w:numPr>
                <w:ilvl w:val="0"/>
                <w:numId w:val="30"/>
              </w:numPr>
              <w:tabs>
                <w:tab w:val="left" w:pos="2250"/>
              </w:tabs>
              <w:spacing w:line="360" w:lineRule="auto"/>
              <w:jc w:val="both"/>
              <w:rPr>
                <w:rFonts w:ascii="Arial" w:hAnsi="Arial" w:cs="Arial"/>
              </w:rPr>
            </w:pPr>
            <w:r>
              <w:rPr>
                <w:rFonts w:ascii="Arial" w:hAnsi="Arial" w:cs="Arial"/>
              </w:rPr>
              <w:t>Escoger la incidencia a eliminar en el listado de incidencias que se muestra en la página principal.</w:t>
            </w:r>
          </w:p>
          <w:p w:rsidR="00AD79F7" w:rsidRDefault="00AD79F7" w:rsidP="00AD79F7">
            <w:pPr>
              <w:pStyle w:val="BodyText"/>
              <w:numPr>
                <w:ilvl w:val="0"/>
                <w:numId w:val="30"/>
              </w:numPr>
              <w:tabs>
                <w:tab w:val="left" w:pos="2250"/>
              </w:tabs>
              <w:spacing w:line="360" w:lineRule="auto"/>
              <w:jc w:val="both"/>
              <w:rPr>
                <w:rFonts w:ascii="Arial" w:hAnsi="Arial" w:cs="Arial"/>
              </w:rPr>
            </w:pPr>
            <w:r>
              <w:rPr>
                <w:rFonts w:ascii="Arial" w:hAnsi="Arial" w:cs="Arial"/>
              </w:rPr>
              <w:t>Seleccionar el link anexado a la incidencia escogida que tiene por título (Eliminar).</w:t>
            </w:r>
          </w:p>
          <w:p w:rsidR="00AD79F7" w:rsidRPr="0011089A" w:rsidRDefault="00AD79F7" w:rsidP="00AD79F7">
            <w:pPr>
              <w:pStyle w:val="BodyText"/>
              <w:tabs>
                <w:tab w:val="left" w:pos="2250"/>
              </w:tabs>
              <w:spacing w:line="360" w:lineRule="auto"/>
              <w:ind w:firstLine="0"/>
              <w:jc w:val="both"/>
              <w:rPr>
                <w:rFonts w:ascii="Arial" w:hAnsi="Arial" w:cs="Arial"/>
              </w:rPr>
            </w:pPr>
            <w:r>
              <w:rPr>
                <w:rFonts w:ascii="Arial" w:hAnsi="Arial" w:cs="Arial"/>
              </w:rPr>
              <w:t>Luego se podrá eliminar la incidencia escogida.</w:t>
            </w:r>
          </w:p>
        </w:tc>
      </w:tr>
      <w:tr w:rsidR="0099010C" w:rsidTr="00520498">
        <w:trPr>
          <w:trHeight w:val="495"/>
        </w:trPr>
        <w:tc>
          <w:tcPr>
            <w:tcW w:w="10170" w:type="dxa"/>
            <w:gridSpan w:val="3"/>
          </w:tcPr>
          <w:p w:rsidR="0099010C" w:rsidRPr="001773F7" w:rsidRDefault="0099010C" w:rsidP="002B00A2">
            <w:pPr>
              <w:pStyle w:val="BodyText"/>
              <w:tabs>
                <w:tab w:val="left" w:pos="2250"/>
              </w:tabs>
              <w:spacing w:line="360" w:lineRule="auto"/>
              <w:ind w:firstLine="0"/>
              <w:jc w:val="both"/>
              <w:rPr>
                <w:rFonts w:ascii="Arial" w:hAnsi="Arial" w:cs="Arial"/>
              </w:rPr>
            </w:pPr>
            <w:r>
              <w:rPr>
                <w:rFonts w:ascii="Arial" w:hAnsi="Arial" w:cs="Arial"/>
                <w:b/>
              </w:rPr>
              <w:t>Observaciones:</w:t>
            </w:r>
            <w:r w:rsidR="001773F7">
              <w:rPr>
                <w:rFonts w:ascii="Arial" w:hAnsi="Arial" w:cs="Arial"/>
                <w:b/>
              </w:rPr>
              <w:t xml:space="preserve"> </w:t>
            </w:r>
            <w:r w:rsidR="001773F7">
              <w:rPr>
                <w:rFonts w:ascii="Arial" w:hAnsi="Arial" w:cs="Arial"/>
              </w:rPr>
              <w:t>La eliminación de incidencias no es lo mismo que el cierre de incidencias, pues la segunda solo requiere de cambiar el estado de la incidencia a (Cerrada)</w:t>
            </w:r>
            <w:r w:rsidR="00534675">
              <w:rPr>
                <w:rFonts w:ascii="Arial" w:hAnsi="Arial" w:cs="Arial"/>
              </w:rPr>
              <w:t>.</w:t>
            </w:r>
          </w:p>
        </w:tc>
      </w:tr>
      <w:tr w:rsidR="0099010C" w:rsidTr="00520498">
        <w:trPr>
          <w:trHeight w:val="495"/>
        </w:trPr>
        <w:tc>
          <w:tcPr>
            <w:tcW w:w="10170" w:type="dxa"/>
            <w:gridSpan w:val="3"/>
          </w:tcPr>
          <w:p w:rsidR="0099010C" w:rsidRDefault="0099010C" w:rsidP="0083454A">
            <w:pPr>
              <w:pStyle w:val="BodyText"/>
              <w:keepNext/>
              <w:tabs>
                <w:tab w:val="left" w:pos="2250"/>
              </w:tabs>
              <w:spacing w:line="360" w:lineRule="auto"/>
              <w:ind w:firstLine="0"/>
              <w:jc w:val="both"/>
              <w:rPr>
                <w:rFonts w:ascii="Arial" w:hAnsi="Arial" w:cs="Arial"/>
                <w:b/>
              </w:rPr>
            </w:pPr>
            <w:r>
              <w:rPr>
                <w:rFonts w:ascii="Arial" w:hAnsi="Arial" w:cs="Arial"/>
                <w:b/>
              </w:rPr>
              <w:t>Prototipo de Interfaz gráfica:</w:t>
            </w:r>
          </w:p>
        </w:tc>
      </w:tr>
    </w:tbl>
    <w:p w:rsidR="0083454A" w:rsidRPr="0083454A" w:rsidRDefault="0083454A" w:rsidP="0083454A">
      <w:pPr>
        <w:pStyle w:val="Caption"/>
        <w:jc w:val="center"/>
        <w:rPr>
          <w:sz w:val="22"/>
        </w:rPr>
      </w:pPr>
      <w:bookmarkStart w:id="30" w:name="_Toc149387952"/>
      <w:r w:rsidRPr="0083454A">
        <w:rPr>
          <w:sz w:val="22"/>
        </w:rPr>
        <w:t xml:space="preserve">Tabla </w:t>
      </w:r>
      <w:r w:rsidRPr="0083454A">
        <w:rPr>
          <w:sz w:val="22"/>
        </w:rPr>
        <w:fldChar w:fldCharType="begin"/>
      </w:r>
      <w:r w:rsidRPr="0083454A">
        <w:rPr>
          <w:sz w:val="22"/>
        </w:rPr>
        <w:instrText xml:space="preserve"> SEQ Tabla \* ARABIC </w:instrText>
      </w:r>
      <w:r w:rsidRPr="0083454A">
        <w:rPr>
          <w:sz w:val="22"/>
        </w:rPr>
        <w:fldChar w:fldCharType="separate"/>
      </w:r>
      <w:r w:rsidR="008F70D9">
        <w:rPr>
          <w:noProof/>
          <w:sz w:val="22"/>
        </w:rPr>
        <w:t>10</w:t>
      </w:r>
      <w:r w:rsidRPr="0083454A">
        <w:rPr>
          <w:sz w:val="22"/>
        </w:rPr>
        <w:fldChar w:fldCharType="end"/>
      </w:r>
      <w:r w:rsidRPr="0083454A">
        <w:rPr>
          <w:sz w:val="22"/>
        </w:rPr>
        <w:t>: Historia de Usuario 12</w:t>
      </w:r>
      <w:bookmarkEnd w:id="30"/>
    </w:p>
    <w:p w:rsidR="00B51F90" w:rsidRDefault="00B51F90" w:rsidP="002B00A2">
      <w:pPr>
        <w:pStyle w:val="BodyText"/>
        <w:spacing w:line="360" w:lineRule="auto"/>
        <w:ind w:firstLine="0"/>
        <w:jc w:val="both"/>
        <w:rPr>
          <w:rFonts w:ascii="Arial" w:hAnsi="Arial" w:cs="Arial"/>
          <w:b/>
        </w:rPr>
      </w:pPr>
    </w:p>
    <w:p w:rsidR="00B51F90" w:rsidRDefault="00D52D63" w:rsidP="002B00A2">
      <w:pPr>
        <w:pStyle w:val="BodyText"/>
        <w:spacing w:line="360" w:lineRule="auto"/>
        <w:ind w:firstLine="0"/>
        <w:jc w:val="both"/>
        <w:rPr>
          <w:rFonts w:ascii="Arial" w:hAnsi="Arial" w:cs="Arial"/>
          <w:b/>
        </w:rPr>
      </w:pPr>
      <w:r>
        <w:rPr>
          <w:rFonts w:ascii="Arial" w:hAnsi="Arial" w:cs="Arial"/>
          <w:b/>
        </w:rPr>
        <w:t>II.2.4 Análisis y Diseño.</w:t>
      </w:r>
    </w:p>
    <w:p w:rsidR="00D52D63" w:rsidRDefault="00D52D63" w:rsidP="002B00A2">
      <w:pPr>
        <w:pStyle w:val="BodyText"/>
        <w:spacing w:line="360" w:lineRule="auto"/>
        <w:ind w:firstLine="0"/>
        <w:jc w:val="both"/>
        <w:rPr>
          <w:rFonts w:ascii="Arial" w:hAnsi="Arial" w:cs="Arial"/>
          <w:b/>
        </w:rPr>
      </w:pPr>
      <w:r>
        <w:rPr>
          <w:rFonts w:ascii="Arial" w:hAnsi="Arial" w:cs="Arial"/>
          <w:b/>
        </w:rPr>
        <w:t>II.2.4.1 Descripción y representación de la arquitectura:</w:t>
      </w:r>
    </w:p>
    <w:p w:rsidR="0064385A" w:rsidRDefault="0058697D" w:rsidP="0064385A">
      <w:pPr>
        <w:pStyle w:val="BodyText"/>
        <w:keepNext/>
        <w:spacing w:line="360" w:lineRule="auto"/>
        <w:ind w:firstLine="0"/>
        <w:jc w:val="both"/>
      </w:pPr>
      <w:r>
        <w:rPr>
          <w:rFonts w:ascii="Arial" w:hAnsi="Arial" w:cs="Arial"/>
          <w:b/>
          <w:noProof/>
          <w:lang w:val="en-US"/>
        </w:rPr>
        <w:lastRenderedPageBreak/>
        <w:drawing>
          <wp:inline distT="0" distB="0" distL="0" distR="0" wp14:anchorId="0FF62A74" wp14:editId="71C74FAC">
            <wp:extent cx="6332220" cy="27412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51">
                      <a:extLst>
                        <a:ext uri="{28A0092B-C50C-407E-A947-70E740481C1C}">
                          <a14:useLocalDpi xmlns:a14="http://schemas.microsoft.com/office/drawing/2010/main" val="0"/>
                        </a:ext>
                      </a:extLst>
                    </a:blip>
                    <a:stretch>
                      <a:fillRect/>
                    </a:stretch>
                  </pic:blipFill>
                  <pic:spPr>
                    <a:xfrm>
                      <a:off x="0" y="0"/>
                      <a:ext cx="6332220" cy="2741295"/>
                    </a:xfrm>
                    <a:prstGeom prst="rect">
                      <a:avLst/>
                    </a:prstGeom>
                  </pic:spPr>
                </pic:pic>
              </a:graphicData>
            </a:graphic>
          </wp:inline>
        </w:drawing>
      </w:r>
    </w:p>
    <w:p w:rsidR="0058697D" w:rsidRPr="0064385A" w:rsidRDefault="0064385A" w:rsidP="0064385A">
      <w:pPr>
        <w:pStyle w:val="Caption"/>
        <w:jc w:val="center"/>
        <w:rPr>
          <w:rFonts w:ascii="Arial" w:hAnsi="Arial" w:cs="Arial"/>
          <w:b/>
          <w:sz w:val="22"/>
        </w:rPr>
      </w:pPr>
      <w:bookmarkStart w:id="31" w:name="_Toc149389616"/>
      <w:r w:rsidRPr="0064385A">
        <w:rPr>
          <w:sz w:val="22"/>
        </w:rPr>
        <w:t xml:space="preserve">Figura </w:t>
      </w:r>
      <w:r w:rsidRPr="0064385A">
        <w:rPr>
          <w:sz w:val="22"/>
        </w:rPr>
        <w:fldChar w:fldCharType="begin"/>
      </w:r>
      <w:r w:rsidRPr="0064385A">
        <w:rPr>
          <w:sz w:val="22"/>
        </w:rPr>
        <w:instrText xml:space="preserve"> SEQ Figura \* ARABIC </w:instrText>
      </w:r>
      <w:r w:rsidRPr="0064385A">
        <w:rPr>
          <w:sz w:val="22"/>
        </w:rPr>
        <w:fldChar w:fldCharType="separate"/>
      </w:r>
      <w:r w:rsidR="0031132E">
        <w:rPr>
          <w:noProof/>
          <w:sz w:val="22"/>
        </w:rPr>
        <w:t>1</w:t>
      </w:r>
      <w:r w:rsidRPr="0064385A">
        <w:rPr>
          <w:sz w:val="22"/>
        </w:rPr>
        <w:fldChar w:fldCharType="end"/>
      </w:r>
      <w:r w:rsidRPr="0064385A">
        <w:rPr>
          <w:sz w:val="22"/>
        </w:rPr>
        <w:t>: Diagrama de Paquetes</w:t>
      </w:r>
      <w:bookmarkEnd w:id="31"/>
    </w:p>
    <w:p w:rsidR="0058697D" w:rsidRDefault="0058697D" w:rsidP="002B00A2">
      <w:pPr>
        <w:pStyle w:val="BodyText"/>
        <w:spacing w:line="360" w:lineRule="auto"/>
        <w:ind w:firstLine="0"/>
        <w:jc w:val="both"/>
        <w:rPr>
          <w:rFonts w:ascii="Arial" w:hAnsi="Arial" w:cs="Arial"/>
          <w:b/>
        </w:rPr>
      </w:pPr>
    </w:p>
    <w:p w:rsidR="0064385A" w:rsidRDefault="009A744C" w:rsidP="0064385A">
      <w:pPr>
        <w:pStyle w:val="BodyText"/>
        <w:keepNext/>
        <w:spacing w:line="360" w:lineRule="auto"/>
        <w:ind w:firstLine="0"/>
        <w:jc w:val="both"/>
      </w:pPr>
      <w:r>
        <w:rPr>
          <w:rFonts w:ascii="Arial" w:hAnsi="Arial" w:cs="Arial"/>
          <w:b/>
          <w:noProof/>
          <w:lang w:val="en-US"/>
        </w:rPr>
        <w:drawing>
          <wp:inline distT="0" distB="0" distL="0" distR="0" wp14:anchorId="51D3C1B4" wp14:editId="43BAE537">
            <wp:extent cx="6332220" cy="30397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el-Template-View.PNG"/>
                    <pic:cNvPicPr/>
                  </pic:nvPicPr>
                  <pic:blipFill>
                    <a:blip r:embed="rId52">
                      <a:extLst>
                        <a:ext uri="{28A0092B-C50C-407E-A947-70E740481C1C}">
                          <a14:useLocalDpi xmlns:a14="http://schemas.microsoft.com/office/drawing/2010/main" val="0"/>
                        </a:ext>
                      </a:extLst>
                    </a:blip>
                    <a:stretch>
                      <a:fillRect/>
                    </a:stretch>
                  </pic:blipFill>
                  <pic:spPr>
                    <a:xfrm>
                      <a:off x="0" y="0"/>
                      <a:ext cx="6332220" cy="3039745"/>
                    </a:xfrm>
                    <a:prstGeom prst="rect">
                      <a:avLst/>
                    </a:prstGeom>
                  </pic:spPr>
                </pic:pic>
              </a:graphicData>
            </a:graphic>
          </wp:inline>
        </w:drawing>
      </w:r>
    </w:p>
    <w:p w:rsidR="0060227C" w:rsidRPr="0064385A" w:rsidRDefault="0064385A" w:rsidP="0064385A">
      <w:pPr>
        <w:pStyle w:val="Caption"/>
        <w:jc w:val="center"/>
        <w:rPr>
          <w:rFonts w:ascii="Arial" w:hAnsi="Arial" w:cs="Arial"/>
          <w:b/>
          <w:sz w:val="22"/>
        </w:rPr>
      </w:pPr>
      <w:bookmarkStart w:id="32" w:name="_Toc149389617"/>
      <w:r w:rsidRPr="0064385A">
        <w:rPr>
          <w:sz w:val="22"/>
        </w:rPr>
        <w:t xml:space="preserve">Figura </w:t>
      </w:r>
      <w:r w:rsidRPr="0064385A">
        <w:rPr>
          <w:sz w:val="22"/>
        </w:rPr>
        <w:fldChar w:fldCharType="begin"/>
      </w:r>
      <w:r w:rsidRPr="0064385A">
        <w:rPr>
          <w:sz w:val="22"/>
        </w:rPr>
        <w:instrText xml:space="preserve"> SEQ Figura \* ARABIC </w:instrText>
      </w:r>
      <w:r w:rsidRPr="0064385A">
        <w:rPr>
          <w:sz w:val="22"/>
        </w:rPr>
        <w:fldChar w:fldCharType="separate"/>
      </w:r>
      <w:r w:rsidR="0031132E">
        <w:rPr>
          <w:noProof/>
          <w:sz w:val="22"/>
        </w:rPr>
        <w:t>2</w:t>
      </w:r>
      <w:r w:rsidRPr="0064385A">
        <w:rPr>
          <w:sz w:val="22"/>
        </w:rPr>
        <w:fldChar w:fldCharType="end"/>
      </w:r>
      <w:r w:rsidRPr="0064385A">
        <w:rPr>
          <w:sz w:val="22"/>
        </w:rPr>
        <w:t>: Representación de la arquitectura (MTV), presentando la misma filosofía que (MVC)</w:t>
      </w:r>
      <w:bookmarkEnd w:id="32"/>
    </w:p>
    <w:p w:rsidR="00D52D63" w:rsidRDefault="00D52D63" w:rsidP="002B00A2">
      <w:pPr>
        <w:pStyle w:val="BodyText"/>
        <w:spacing w:line="360" w:lineRule="auto"/>
        <w:ind w:firstLine="0"/>
        <w:jc w:val="both"/>
        <w:rPr>
          <w:rFonts w:ascii="Arial" w:hAnsi="Arial" w:cs="Arial"/>
          <w:b/>
        </w:rPr>
      </w:pPr>
    </w:p>
    <w:p w:rsidR="00D52D63" w:rsidRDefault="00D52D63" w:rsidP="002B00A2">
      <w:pPr>
        <w:pStyle w:val="BodyText"/>
        <w:spacing w:line="360" w:lineRule="auto"/>
        <w:ind w:firstLine="0"/>
        <w:jc w:val="both"/>
        <w:rPr>
          <w:rFonts w:ascii="Arial" w:hAnsi="Arial" w:cs="Arial"/>
          <w:b/>
        </w:rPr>
      </w:pPr>
      <w:r>
        <w:rPr>
          <w:rFonts w:ascii="Arial" w:hAnsi="Arial" w:cs="Arial"/>
          <w:b/>
        </w:rPr>
        <w:t>II.2.4.2 Diagrama de Clases del Diseño:</w:t>
      </w:r>
    </w:p>
    <w:p w:rsidR="0027484A" w:rsidRDefault="0027484A" w:rsidP="002B00A2">
      <w:pPr>
        <w:pStyle w:val="BodyText"/>
        <w:numPr>
          <w:ilvl w:val="0"/>
          <w:numId w:val="16"/>
        </w:numPr>
        <w:spacing w:line="360" w:lineRule="auto"/>
        <w:jc w:val="both"/>
        <w:rPr>
          <w:rFonts w:ascii="Arial" w:hAnsi="Arial" w:cs="Arial"/>
          <w:b/>
        </w:rPr>
      </w:pPr>
      <w:r>
        <w:rPr>
          <w:rFonts w:ascii="Arial" w:hAnsi="Arial" w:cs="Arial"/>
          <w:b/>
        </w:rPr>
        <w:t>2.4.2.1 Diagrama de Clases del Caso de Uso &lt;Gestionar Incidencia&gt;</w:t>
      </w:r>
    </w:p>
    <w:p w:rsidR="0064385A" w:rsidRDefault="0095309F" w:rsidP="0064385A">
      <w:pPr>
        <w:pStyle w:val="BodyText"/>
        <w:keepNext/>
        <w:spacing w:line="360" w:lineRule="auto"/>
        <w:ind w:firstLine="0"/>
        <w:jc w:val="both"/>
      </w:pPr>
      <w:r>
        <w:rPr>
          <w:rFonts w:ascii="Arial" w:hAnsi="Arial" w:cs="Arial"/>
          <w:b/>
          <w:noProof/>
          <w:lang w:val="en-US"/>
        </w:rPr>
        <w:lastRenderedPageBreak/>
        <w:drawing>
          <wp:inline distT="0" distB="0" distL="0" distR="0" wp14:anchorId="29596582" wp14:editId="659801A5">
            <wp:extent cx="6332220" cy="4474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RoerIncidencia.PNG"/>
                    <pic:cNvPicPr/>
                  </pic:nvPicPr>
                  <pic:blipFill>
                    <a:blip r:embed="rId53">
                      <a:extLst>
                        <a:ext uri="{28A0092B-C50C-407E-A947-70E740481C1C}">
                          <a14:useLocalDpi xmlns:a14="http://schemas.microsoft.com/office/drawing/2010/main" val="0"/>
                        </a:ext>
                      </a:extLst>
                    </a:blip>
                    <a:stretch>
                      <a:fillRect/>
                    </a:stretch>
                  </pic:blipFill>
                  <pic:spPr>
                    <a:xfrm>
                      <a:off x="0" y="0"/>
                      <a:ext cx="6332220" cy="4474845"/>
                    </a:xfrm>
                    <a:prstGeom prst="rect">
                      <a:avLst/>
                    </a:prstGeom>
                  </pic:spPr>
                </pic:pic>
              </a:graphicData>
            </a:graphic>
          </wp:inline>
        </w:drawing>
      </w:r>
    </w:p>
    <w:p w:rsidR="0027484A" w:rsidRPr="0064385A" w:rsidRDefault="0064385A" w:rsidP="0064385A">
      <w:pPr>
        <w:pStyle w:val="Caption"/>
        <w:jc w:val="center"/>
        <w:rPr>
          <w:rFonts w:ascii="Arial" w:hAnsi="Arial" w:cs="Arial"/>
          <w:b/>
          <w:sz w:val="22"/>
        </w:rPr>
      </w:pPr>
      <w:bookmarkStart w:id="33" w:name="_Toc149389618"/>
      <w:r w:rsidRPr="0064385A">
        <w:rPr>
          <w:sz w:val="22"/>
        </w:rPr>
        <w:t xml:space="preserve">Figura </w:t>
      </w:r>
      <w:r w:rsidRPr="0064385A">
        <w:rPr>
          <w:sz w:val="22"/>
        </w:rPr>
        <w:fldChar w:fldCharType="begin"/>
      </w:r>
      <w:r w:rsidRPr="0064385A">
        <w:rPr>
          <w:sz w:val="22"/>
        </w:rPr>
        <w:instrText xml:space="preserve"> SEQ Figura \* ARABIC </w:instrText>
      </w:r>
      <w:r w:rsidRPr="0064385A">
        <w:rPr>
          <w:sz w:val="22"/>
        </w:rPr>
        <w:fldChar w:fldCharType="separate"/>
      </w:r>
      <w:r w:rsidR="0031132E">
        <w:rPr>
          <w:noProof/>
          <w:sz w:val="22"/>
        </w:rPr>
        <w:t>3</w:t>
      </w:r>
      <w:r w:rsidRPr="0064385A">
        <w:rPr>
          <w:sz w:val="22"/>
        </w:rPr>
        <w:fldChar w:fldCharType="end"/>
      </w:r>
      <w:r w:rsidRPr="0064385A">
        <w:rPr>
          <w:sz w:val="22"/>
        </w:rPr>
        <w:t>: Diagrama de Clases del Caso de Uso &lt;Gestionar Incidencias&gt;</w:t>
      </w:r>
      <w:bookmarkEnd w:id="33"/>
    </w:p>
    <w:p w:rsidR="0027484A" w:rsidRDefault="0027484A" w:rsidP="002B00A2">
      <w:pPr>
        <w:pStyle w:val="BodyText"/>
        <w:spacing w:line="360" w:lineRule="auto"/>
        <w:ind w:left="720" w:firstLine="0"/>
        <w:jc w:val="center"/>
        <w:rPr>
          <w:rFonts w:ascii="Arial" w:hAnsi="Arial" w:cs="Arial"/>
          <w:b/>
          <w:i/>
          <w:sz w:val="20"/>
          <w:szCs w:val="20"/>
        </w:rPr>
      </w:pPr>
    </w:p>
    <w:p w:rsidR="00305341" w:rsidRDefault="00305341" w:rsidP="00305341">
      <w:pPr>
        <w:pStyle w:val="BodyText"/>
        <w:spacing w:line="360" w:lineRule="auto"/>
        <w:ind w:left="720" w:firstLine="0"/>
        <w:jc w:val="center"/>
        <w:rPr>
          <w:rFonts w:ascii="Arial" w:hAnsi="Arial" w:cs="Arial"/>
          <w:b/>
        </w:rPr>
      </w:pPr>
      <w:r>
        <w:rPr>
          <w:rFonts w:ascii="Arial" w:hAnsi="Arial" w:cs="Arial"/>
          <w:b/>
        </w:rPr>
        <w:t>Descripción de Clases del Caso de Uso &lt;Gestionar Incidencias&gt;</w:t>
      </w:r>
    </w:p>
    <w:tbl>
      <w:tblPr>
        <w:tblStyle w:val="TableGrid"/>
        <w:tblW w:w="0" w:type="auto"/>
        <w:tblInd w:w="720" w:type="dxa"/>
        <w:tblLook w:val="04A0" w:firstRow="1" w:lastRow="0" w:firstColumn="1" w:lastColumn="0" w:noHBand="0" w:noVBand="1"/>
      </w:tblPr>
      <w:tblGrid>
        <w:gridCol w:w="834"/>
        <w:gridCol w:w="3071"/>
        <w:gridCol w:w="5563"/>
      </w:tblGrid>
      <w:tr w:rsidR="00E437D0" w:rsidTr="00492736">
        <w:tc>
          <w:tcPr>
            <w:tcW w:w="835" w:type="dxa"/>
            <w:shd w:val="clear" w:color="auto" w:fill="B4C6E7" w:themeFill="accent1" w:themeFillTint="66"/>
          </w:tcPr>
          <w:p w:rsidR="00E437D0" w:rsidRDefault="00492736" w:rsidP="002B00A2">
            <w:pPr>
              <w:pStyle w:val="BodyText"/>
              <w:spacing w:line="360" w:lineRule="auto"/>
              <w:ind w:firstLine="0"/>
              <w:jc w:val="center"/>
              <w:rPr>
                <w:rFonts w:ascii="Arial" w:hAnsi="Arial" w:cs="Arial"/>
                <w:b/>
              </w:rPr>
            </w:pPr>
            <w:r>
              <w:rPr>
                <w:rFonts w:ascii="Arial" w:hAnsi="Arial" w:cs="Arial"/>
                <w:b/>
              </w:rPr>
              <w:t>No.</w:t>
            </w:r>
          </w:p>
        </w:tc>
        <w:tc>
          <w:tcPr>
            <w:tcW w:w="2835" w:type="dxa"/>
            <w:shd w:val="clear" w:color="auto" w:fill="B4C6E7" w:themeFill="accent1" w:themeFillTint="66"/>
          </w:tcPr>
          <w:p w:rsidR="00E437D0" w:rsidRDefault="00492736" w:rsidP="002B00A2">
            <w:pPr>
              <w:pStyle w:val="BodyText"/>
              <w:spacing w:line="360" w:lineRule="auto"/>
              <w:ind w:firstLine="0"/>
              <w:jc w:val="center"/>
              <w:rPr>
                <w:rFonts w:ascii="Arial" w:hAnsi="Arial" w:cs="Arial"/>
                <w:b/>
              </w:rPr>
            </w:pPr>
            <w:r>
              <w:rPr>
                <w:rFonts w:ascii="Arial" w:hAnsi="Arial" w:cs="Arial"/>
                <w:b/>
              </w:rPr>
              <w:t>Nombre de la Clase</w:t>
            </w:r>
          </w:p>
        </w:tc>
        <w:tc>
          <w:tcPr>
            <w:tcW w:w="5572" w:type="dxa"/>
            <w:shd w:val="clear" w:color="auto" w:fill="B4C6E7" w:themeFill="accent1" w:themeFillTint="66"/>
          </w:tcPr>
          <w:p w:rsidR="00E437D0" w:rsidRDefault="00492736" w:rsidP="002B00A2">
            <w:pPr>
              <w:pStyle w:val="BodyText"/>
              <w:spacing w:line="360" w:lineRule="auto"/>
              <w:ind w:firstLine="0"/>
              <w:jc w:val="center"/>
              <w:rPr>
                <w:rFonts w:ascii="Arial" w:hAnsi="Arial" w:cs="Arial"/>
                <w:b/>
              </w:rPr>
            </w:pPr>
            <w:r>
              <w:rPr>
                <w:rFonts w:ascii="Arial" w:hAnsi="Arial" w:cs="Arial"/>
                <w:b/>
              </w:rPr>
              <w:t>Descripción</w:t>
            </w:r>
          </w:p>
        </w:tc>
      </w:tr>
      <w:tr w:rsidR="00E437D0" w:rsidTr="00492736">
        <w:tc>
          <w:tcPr>
            <w:tcW w:w="835" w:type="dxa"/>
          </w:tcPr>
          <w:p w:rsidR="00E437D0" w:rsidRDefault="00492736" w:rsidP="002B00A2">
            <w:pPr>
              <w:pStyle w:val="BodyText"/>
              <w:spacing w:line="360" w:lineRule="auto"/>
              <w:ind w:firstLine="0"/>
              <w:jc w:val="center"/>
              <w:rPr>
                <w:rFonts w:ascii="Arial" w:hAnsi="Arial" w:cs="Arial"/>
                <w:b/>
              </w:rPr>
            </w:pPr>
            <w:r>
              <w:rPr>
                <w:rFonts w:ascii="Arial" w:hAnsi="Arial" w:cs="Arial"/>
                <w:b/>
              </w:rPr>
              <w:t>1</w:t>
            </w:r>
          </w:p>
        </w:tc>
        <w:tc>
          <w:tcPr>
            <w:tcW w:w="2835" w:type="dxa"/>
          </w:tcPr>
          <w:p w:rsidR="00E437D0" w:rsidRPr="00F90DD6" w:rsidRDefault="00492736" w:rsidP="002B00A2">
            <w:pPr>
              <w:pStyle w:val="BodyText"/>
              <w:spacing w:line="360" w:lineRule="auto"/>
              <w:ind w:firstLine="0"/>
              <w:jc w:val="center"/>
              <w:rPr>
                <w:rFonts w:ascii="Arial" w:hAnsi="Arial" w:cs="Arial"/>
                <w:b/>
                <w:lang w:val="en-US"/>
              </w:rPr>
            </w:pPr>
            <w:r w:rsidRPr="00F90DD6">
              <w:rPr>
                <w:rFonts w:ascii="Arial" w:hAnsi="Arial" w:cs="Arial"/>
                <w:b/>
                <w:lang w:val="en-US"/>
              </w:rPr>
              <w:t>&lt;&lt;Client Page&gt;&gt;</w:t>
            </w:r>
          </w:p>
          <w:p w:rsidR="00492736" w:rsidRPr="00F90DD6" w:rsidRDefault="00492736" w:rsidP="002B00A2">
            <w:pPr>
              <w:pStyle w:val="BodyText"/>
              <w:spacing w:line="360" w:lineRule="auto"/>
              <w:ind w:firstLine="0"/>
              <w:jc w:val="center"/>
              <w:rPr>
                <w:rFonts w:ascii="Arial" w:hAnsi="Arial" w:cs="Arial"/>
                <w:b/>
                <w:lang w:val="en-US"/>
              </w:rPr>
            </w:pPr>
            <w:proofErr w:type="spellStart"/>
            <w:r w:rsidRPr="00F90DD6">
              <w:rPr>
                <w:rFonts w:ascii="Arial" w:hAnsi="Arial" w:cs="Arial"/>
                <w:b/>
                <w:lang w:val="en-US"/>
              </w:rPr>
              <w:t>CP_Usuario_Form</w:t>
            </w:r>
            <w:proofErr w:type="spellEnd"/>
          </w:p>
        </w:tc>
        <w:tc>
          <w:tcPr>
            <w:tcW w:w="5572" w:type="dxa"/>
          </w:tcPr>
          <w:p w:rsidR="00E437D0" w:rsidRPr="00826456" w:rsidRDefault="00826456" w:rsidP="002B00A2">
            <w:pPr>
              <w:pStyle w:val="BodyText"/>
              <w:spacing w:line="360" w:lineRule="auto"/>
              <w:ind w:firstLine="0"/>
              <w:rPr>
                <w:rFonts w:ascii="Arial" w:hAnsi="Arial" w:cs="Arial"/>
              </w:rPr>
            </w:pPr>
            <w:r>
              <w:rPr>
                <w:rFonts w:ascii="Arial" w:hAnsi="Arial" w:cs="Arial"/>
              </w:rPr>
              <w:t xml:space="preserve">Esta clase describe la vista que tiene el usuario del </w:t>
            </w:r>
            <w:proofErr w:type="spellStart"/>
            <w:r>
              <w:rPr>
                <w:rFonts w:ascii="Arial" w:hAnsi="Arial" w:cs="Arial"/>
              </w:rPr>
              <w:t>login</w:t>
            </w:r>
            <w:proofErr w:type="spellEnd"/>
            <w:r>
              <w:rPr>
                <w:rFonts w:ascii="Arial" w:hAnsi="Arial" w:cs="Arial"/>
              </w:rPr>
              <w:t xml:space="preserve"> que posee el módulo, por el que se debe autenticar para poder acceder a la gestión de Incidencias y derivados.</w:t>
            </w:r>
          </w:p>
        </w:tc>
      </w:tr>
      <w:tr w:rsidR="00E437D0" w:rsidTr="00492736">
        <w:tc>
          <w:tcPr>
            <w:tcW w:w="835" w:type="dxa"/>
          </w:tcPr>
          <w:p w:rsidR="00E437D0" w:rsidRDefault="00492736" w:rsidP="002B00A2">
            <w:pPr>
              <w:pStyle w:val="BodyText"/>
              <w:spacing w:line="360" w:lineRule="auto"/>
              <w:ind w:firstLine="0"/>
              <w:jc w:val="center"/>
              <w:rPr>
                <w:rFonts w:ascii="Arial" w:hAnsi="Arial" w:cs="Arial"/>
                <w:b/>
              </w:rPr>
            </w:pPr>
            <w:r>
              <w:rPr>
                <w:rFonts w:ascii="Arial" w:hAnsi="Arial" w:cs="Arial"/>
                <w:b/>
              </w:rPr>
              <w:t>2</w:t>
            </w:r>
          </w:p>
        </w:tc>
        <w:tc>
          <w:tcPr>
            <w:tcW w:w="2835" w:type="dxa"/>
          </w:tcPr>
          <w:p w:rsidR="00E437D0" w:rsidRPr="00F90DD6" w:rsidRDefault="00492736" w:rsidP="002B00A2">
            <w:pPr>
              <w:pStyle w:val="BodyText"/>
              <w:spacing w:line="360" w:lineRule="auto"/>
              <w:ind w:firstLine="0"/>
              <w:jc w:val="center"/>
              <w:rPr>
                <w:rFonts w:ascii="Arial" w:hAnsi="Arial" w:cs="Arial"/>
                <w:b/>
                <w:lang w:val="en-US"/>
              </w:rPr>
            </w:pPr>
            <w:r w:rsidRPr="00F90DD6">
              <w:rPr>
                <w:rFonts w:ascii="Arial" w:hAnsi="Arial" w:cs="Arial"/>
                <w:b/>
                <w:lang w:val="en-US"/>
              </w:rPr>
              <w:t>&lt;&lt;Client Page&gt;&gt;</w:t>
            </w:r>
          </w:p>
          <w:p w:rsidR="00492736" w:rsidRPr="00F90DD6" w:rsidRDefault="00492736" w:rsidP="002B00A2">
            <w:pPr>
              <w:pStyle w:val="BodyText"/>
              <w:spacing w:line="360" w:lineRule="auto"/>
              <w:ind w:firstLine="0"/>
              <w:jc w:val="center"/>
              <w:rPr>
                <w:rFonts w:ascii="Arial" w:hAnsi="Arial" w:cs="Arial"/>
                <w:b/>
                <w:lang w:val="en-US"/>
              </w:rPr>
            </w:pPr>
            <w:proofErr w:type="spellStart"/>
            <w:r w:rsidRPr="00F90DD6">
              <w:rPr>
                <w:rFonts w:ascii="Arial" w:hAnsi="Arial" w:cs="Arial"/>
                <w:b/>
                <w:lang w:val="en-US"/>
              </w:rPr>
              <w:t>CP_Principal_List</w:t>
            </w:r>
            <w:proofErr w:type="spellEnd"/>
          </w:p>
        </w:tc>
        <w:tc>
          <w:tcPr>
            <w:tcW w:w="5572" w:type="dxa"/>
          </w:tcPr>
          <w:p w:rsidR="00E437D0" w:rsidRPr="00826456" w:rsidRDefault="00826456" w:rsidP="002B00A2">
            <w:pPr>
              <w:pStyle w:val="BodyText"/>
              <w:spacing w:line="360" w:lineRule="auto"/>
              <w:ind w:firstLine="0"/>
              <w:rPr>
                <w:rFonts w:ascii="Arial" w:hAnsi="Arial" w:cs="Arial"/>
              </w:rPr>
            </w:pPr>
            <w:r>
              <w:rPr>
                <w:rFonts w:ascii="Arial" w:hAnsi="Arial" w:cs="Arial"/>
              </w:rPr>
              <w:t>Esta clase describe la vista que tiene el usuario del listado de incidencias creadas hasta el momento</w:t>
            </w:r>
            <w:r w:rsidR="00B520FE">
              <w:rPr>
                <w:rFonts w:ascii="Arial" w:hAnsi="Arial" w:cs="Arial"/>
              </w:rPr>
              <w:t>.</w:t>
            </w:r>
          </w:p>
        </w:tc>
      </w:tr>
      <w:tr w:rsidR="00E437D0" w:rsidRPr="001D5EF5" w:rsidTr="00492736">
        <w:tc>
          <w:tcPr>
            <w:tcW w:w="835" w:type="dxa"/>
          </w:tcPr>
          <w:p w:rsidR="00E437D0" w:rsidRDefault="00492736" w:rsidP="002B00A2">
            <w:pPr>
              <w:pStyle w:val="BodyText"/>
              <w:spacing w:line="360" w:lineRule="auto"/>
              <w:ind w:firstLine="0"/>
              <w:jc w:val="center"/>
              <w:rPr>
                <w:rFonts w:ascii="Arial" w:hAnsi="Arial" w:cs="Arial"/>
                <w:b/>
              </w:rPr>
            </w:pPr>
            <w:r>
              <w:rPr>
                <w:rFonts w:ascii="Arial" w:hAnsi="Arial" w:cs="Arial"/>
                <w:b/>
              </w:rPr>
              <w:t>3</w:t>
            </w:r>
          </w:p>
        </w:tc>
        <w:tc>
          <w:tcPr>
            <w:tcW w:w="2835" w:type="dxa"/>
          </w:tcPr>
          <w:p w:rsidR="00492736" w:rsidRPr="00492736" w:rsidRDefault="00492736" w:rsidP="002B00A2">
            <w:pPr>
              <w:pStyle w:val="BodyText"/>
              <w:spacing w:line="360" w:lineRule="auto"/>
              <w:ind w:firstLine="0"/>
              <w:jc w:val="center"/>
              <w:rPr>
                <w:rFonts w:ascii="Arial" w:hAnsi="Arial" w:cs="Arial"/>
                <w:b/>
                <w:lang w:val="en-US"/>
              </w:rPr>
            </w:pPr>
            <w:r w:rsidRPr="00492736">
              <w:rPr>
                <w:rFonts w:ascii="Arial" w:hAnsi="Arial" w:cs="Arial"/>
                <w:b/>
                <w:lang w:val="en-US"/>
              </w:rPr>
              <w:t>&lt;&lt;Client Page&gt;&gt;</w:t>
            </w:r>
          </w:p>
          <w:p w:rsidR="00E437D0" w:rsidRPr="00492736" w:rsidRDefault="00492736" w:rsidP="002B00A2">
            <w:pPr>
              <w:pStyle w:val="BodyText"/>
              <w:spacing w:line="360" w:lineRule="auto"/>
              <w:ind w:firstLine="0"/>
              <w:jc w:val="center"/>
              <w:rPr>
                <w:rFonts w:ascii="Arial" w:hAnsi="Arial" w:cs="Arial"/>
                <w:b/>
                <w:lang w:val="en-US"/>
              </w:rPr>
            </w:pPr>
            <w:proofErr w:type="spellStart"/>
            <w:r w:rsidRPr="00492736">
              <w:rPr>
                <w:rFonts w:ascii="Arial" w:hAnsi="Arial" w:cs="Arial"/>
                <w:b/>
                <w:lang w:val="en-US"/>
              </w:rPr>
              <w:t>CP_Incidencia_C</w:t>
            </w:r>
            <w:r>
              <w:rPr>
                <w:rFonts w:ascii="Arial" w:hAnsi="Arial" w:cs="Arial"/>
                <w:b/>
                <w:lang w:val="en-US"/>
              </w:rPr>
              <w:t>reate</w:t>
            </w:r>
            <w:proofErr w:type="spellEnd"/>
          </w:p>
        </w:tc>
        <w:tc>
          <w:tcPr>
            <w:tcW w:w="5572" w:type="dxa"/>
          </w:tcPr>
          <w:p w:rsidR="00E437D0" w:rsidRPr="001D5EF5" w:rsidRDefault="008E416F" w:rsidP="002B00A2">
            <w:pPr>
              <w:pStyle w:val="BodyText"/>
              <w:spacing w:line="360" w:lineRule="auto"/>
              <w:ind w:firstLine="0"/>
              <w:rPr>
                <w:rFonts w:ascii="Arial" w:hAnsi="Arial" w:cs="Arial"/>
              </w:rPr>
            </w:pPr>
            <w:r w:rsidRPr="001D5EF5">
              <w:rPr>
                <w:rFonts w:ascii="Arial" w:hAnsi="Arial" w:cs="Arial"/>
              </w:rPr>
              <w:t>Esta clase describe la vista que tiene el usuario</w:t>
            </w:r>
            <w:r w:rsidR="001D5EF5">
              <w:rPr>
                <w:rFonts w:ascii="Arial" w:hAnsi="Arial" w:cs="Arial"/>
              </w:rPr>
              <w:t xml:space="preserve"> cuando solicita crear una Nueva Incidencia</w:t>
            </w:r>
            <w:r w:rsidR="009D4C16">
              <w:rPr>
                <w:rFonts w:ascii="Arial" w:hAnsi="Arial" w:cs="Arial"/>
              </w:rPr>
              <w:t>.</w:t>
            </w:r>
          </w:p>
        </w:tc>
      </w:tr>
      <w:tr w:rsidR="00E437D0" w:rsidTr="00492736">
        <w:tc>
          <w:tcPr>
            <w:tcW w:w="835" w:type="dxa"/>
          </w:tcPr>
          <w:p w:rsidR="00E437D0" w:rsidRDefault="00492736" w:rsidP="002B00A2">
            <w:pPr>
              <w:pStyle w:val="BodyText"/>
              <w:spacing w:line="360" w:lineRule="auto"/>
              <w:ind w:firstLine="0"/>
              <w:jc w:val="center"/>
              <w:rPr>
                <w:rFonts w:ascii="Arial" w:hAnsi="Arial" w:cs="Arial"/>
                <w:b/>
              </w:rPr>
            </w:pPr>
            <w:r>
              <w:rPr>
                <w:rFonts w:ascii="Arial" w:hAnsi="Arial" w:cs="Arial"/>
                <w:b/>
              </w:rPr>
              <w:lastRenderedPageBreak/>
              <w:t>4</w:t>
            </w:r>
          </w:p>
        </w:tc>
        <w:tc>
          <w:tcPr>
            <w:tcW w:w="2835" w:type="dxa"/>
          </w:tcPr>
          <w:p w:rsidR="00492736" w:rsidRPr="00F90DD6" w:rsidRDefault="00492736" w:rsidP="002B00A2">
            <w:pPr>
              <w:pStyle w:val="BodyText"/>
              <w:spacing w:line="360" w:lineRule="auto"/>
              <w:ind w:firstLine="0"/>
              <w:jc w:val="center"/>
              <w:rPr>
                <w:rFonts w:ascii="Arial" w:hAnsi="Arial" w:cs="Arial"/>
                <w:b/>
                <w:lang w:val="en-US"/>
              </w:rPr>
            </w:pPr>
            <w:r w:rsidRPr="00F90DD6">
              <w:rPr>
                <w:rFonts w:ascii="Arial" w:hAnsi="Arial" w:cs="Arial"/>
                <w:b/>
                <w:lang w:val="en-US"/>
              </w:rPr>
              <w:t>&lt;&lt;Client Page&gt;&gt;</w:t>
            </w:r>
          </w:p>
          <w:p w:rsidR="00E437D0" w:rsidRPr="00F90DD6" w:rsidRDefault="00492736" w:rsidP="002B00A2">
            <w:pPr>
              <w:pStyle w:val="BodyText"/>
              <w:spacing w:line="360" w:lineRule="auto"/>
              <w:ind w:firstLine="0"/>
              <w:jc w:val="center"/>
              <w:rPr>
                <w:rFonts w:ascii="Arial" w:hAnsi="Arial" w:cs="Arial"/>
                <w:b/>
                <w:lang w:val="en-US"/>
              </w:rPr>
            </w:pPr>
            <w:proofErr w:type="spellStart"/>
            <w:r w:rsidRPr="00F90DD6">
              <w:rPr>
                <w:rFonts w:ascii="Arial" w:hAnsi="Arial" w:cs="Arial"/>
                <w:b/>
                <w:lang w:val="en-US"/>
              </w:rPr>
              <w:t>CP_Incidencia_Update</w:t>
            </w:r>
            <w:proofErr w:type="spellEnd"/>
          </w:p>
        </w:tc>
        <w:tc>
          <w:tcPr>
            <w:tcW w:w="5572" w:type="dxa"/>
          </w:tcPr>
          <w:p w:rsidR="00E437D0" w:rsidRPr="001D5EF5" w:rsidRDefault="00C269C5" w:rsidP="002B00A2">
            <w:pPr>
              <w:pStyle w:val="BodyText"/>
              <w:spacing w:line="360" w:lineRule="auto"/>
              <w:ind w:firstLine="0"/>
              <w:rPr>
                <w:rFonts w:ascii="Arial" w:hAnsi="Arial" w:cs="Arial"/>
              </w:rPr>
            </w:pPr>
            <w:r>
              <w:rPr>
                <w:rFonts w:ascii="Arial" w:hAnsi="Arial" w:cs="Arial"/>
              </w:rPr>
              <w:t>Esta clase describe la vista que tiene el usuario cuando solicita Editar una incidencia específica</w:t>
            </w:r>
            <w:r w:rsidR="009D4C16">
              <w:rPr>
                <w:rFonts w:ascii="Arial" w:hAnsi="Arial" w:cs="Arial"/>
              </w:rPr>
              <w:t>.</w:t>
            </w:r>
          </w:p>
        </w:tc>
      </w:tr>
      <w:tr w:rsidR="00E437D0" w:rsidRPr="00756CD8" w:rsidTr="00492736">
        <w:tc>
          <w:tcPr>
            <w:tcW w:w="835" w:type="dxa"/>
          </w:tcPr>
          <w:p w:rsidR="00E437D0" w:rsidRDefault="00492736" w:rsidP="002B00A2">
            <w:pPr>
              <w:pStyle w:val="BodyText"/>
              <w:spacing w:line="360" w:lineRule="auto"/>
              <w:ind w:firstLine="0"/>
              <w:jc w:val="center"/>
              <w:rPr>
                <w:rFonts w:ascii="Arial" w:hAnsi="Arial" w:cs="Arial"/>
                <w:b/>
              </w:rPr>
            </w:pPr>
            <w:r>
              <w:rPr>
                <w:rFonts w:ascii="Arial" w:hAnsi="Arial" w:cs="Arial"/>
                <w:b/>
              </w:rPr>
              <w:t>5</w:t>
            </w:r>
          </w:p>
        </w:tc>
        <w:tc>
          <w:tcPr>
            <w:tcW w:w="2835" w:type="dxa"/>
          </w:tcPr>
          <w:p w:rsidR="00492736" w:rsidRPr="00492736" w:rsidRDefault="00492736" w:rsidP="002B00A2">
            <w:pPr>
              <w:pStyle w:val="BodyText"/>
              <w:spacing w:line="360" w:lineRule="auto"/>
              <w:ind w:firstLine="0"/>
              <w:jc w:val="center"/>
              <w:rPr>
                <w:rFonts w:ascii="Arial" w:hAnsi="Arial" w:cs="Arial"/>
                <w:b/>
                <w:lang w:val="en-US"/>
              </w:rPr>
            </w:pPr>
            <w:r w:rsidRPr="00492736">
              <w:rPr>
                <w:rFonts w:ascii="Arial" w:hAnsi="Arial" w:cs="Arial"/>
                <w:b/>
                <w:lang w:val="en-US"/>
              </w:rPr>
              <w:t>&lt;&lt;Client Page&gt;&gt;</w:t>
            </w:r>
          </w:p>
          <w:p w:rsidR="00E437D0" w:rsidRPr="00492736" w:rsidRDefault="00492736" w:rsidP="002B00A2">
            <w:pPr>
              <w:pStyle w:val="BodyText"/>
              <w:spacing w:line="360" w:lineRule="auto"/>
              <w:ind w:firstLine="0"/>
              <w:jc w:val="center"/>
              <w:rPr>
                <w:rFonts w:ascii="Arial" w:hAnsi="Arial" w:cs="Arial"/>
                <w:b/>
                <w:lang w:val="en-US"/>
              </w:rPr>
            </w:pPr>
            <w:proofErr w:type="spellStart"/>
            <w:r w:rsidRPr="00492736">
              <w:rPr>
                <w:rFonts w:ascii="Arial" w:hAnsi="Arial" w:cs="Arial"/>
                <w:b/>
                <w:lang w:val="en-US"/>
              </w:rPr>
              <w:t>CP_Incidencia_D</w:t>
            </w:r>
            <w:r>
              <w:rPr>
                <w:rFonts w:ascii="Arial" w:hAnsi="Arial" w:cs="Arial"/>
                <w:b/>
                <w:lang w:val="en-US"/>
              </w:rPr>
              <w:t>etail</w:t>
            </w:r>
            <w:proofErr w:type="spellEnd"/>
          </w:p>
        </w:tc>
        <w:tc>
          <w:tcPr>
            <w:tcW w:w="5572" w:type="dxa"/>
          </w:tcPr>
          <w:p w:rsidR="00E437D0" w:rsidRPr="00756CD8" w:rsidRDefault="00756CD8" w:rsidP="002B00A2">
            <w:pPr>
              <w:pStyle w:val="BodyText"/>
              <w:spacing w:line="360" w:lineRule="auto"/>
              <w:ind w:firstLine="0"/>
              <w:rPr>
                <w:rFonts w:ascii="Arial" w:hAnsi="Arial" w:cs="Arial"/>
              </w:rPr>
            </w:pPr>
            <w:r w:rsidRPr="00756CD8">
              <w:rPr>
                <w:rFonts w:ascii="Arial" w:hAnsi="Arial" w:cs="Arial"/>
              </w:rPr>
              <w:t>Esta clase describe la vista que tiene el usuario cuando solicita V</w:t>
            </w:r>
            <w:r>
              <w:rPr>
                <w:rFonts w:ascii="Arial" w:hAnsi="Arial" w:cs="Arial"/>
              </w:rPr>
              <w:t>er una incidencia específica.</w:t>
            </w:r>
          </w:p>
        </w:tc>
      </w:tr>
      <w:tr w:rsidR="00E437D0" w:rsidRPr="0058139A" w:rsidTr="00492736">
        <w:tc>
          <w:tcPr>
            <w:tcW w:w="835" w:type="dxa"/>
          </w:tcPr>
          <w:p w:rsidR="00E437D0" w:rsidRDefault="00492736" w:rsidP="002B00A2">
            <w:pPr>
              <w:pStyle w:val="BodyText"/>
              <w:spacing w:line="360" w:lineRule="auto"/>
              <w:ind w:firstLine="0"/>
              <w:jc w:val="center"/>
              <w:rPr>
                <w:rFonts w:ascii="Arial" w:hAnsi="Arial" w:cs="Arial"/>
                <w:b/>
              </w:rPr>
            </w:pPr>
            <w:r>
              <w:rPr>
                <w:rFonts w:ascii="Arial" w:hAnsi="Arial" w:cs="Arial"/>
                <w:b/>
              </w:rPr>
              <w:t>6</w:t>
            </w:r>
          </w:p>
        </w:tc>
        <w:tc>
          <w:tcPr>
            <w:tcW w:w="2835" w:type="dxa"/>
          </w:tcPr>
          <w:p w:rsidR="00492736" w:rsidRPr="00492736" w:rsidRDefault="00492736" w:rsidP="002B00A2">
            <w:pPr>
              <w:pStyle w:val="BodyText"/>
              <w:spacing w:line="360" w:lineRule="auto"/>
              <w:ind w:firstLine="0"/>
              <w:jc w:val="center"/>
              <w:rPr>
                <w:rFonts w:ascii="Arial" w:hAnsi="Arial" w:cs="Arial"/>
                <w:b/>
                <w:lang w:val="en-US"/>
              </w:rPr>
            </w:pPr>
            <w:r w:rsidRPr="00492736">
              <w:rPr>
                <w:rFonts w:ascii="Arial" w:hAnsi="Arial" w:cs="Arial"/>
                <w:b/>
                <w:lang w:val="en-US"/>
              </w:rPr>
              <w:t>&lt;&lt;Client Page&gt;&gt;</w:t>
            </w:r>
          </w:p>
          <w:p w:rsidR="00492736" w:rsidRPr="00492736" w:rsidRDefault="00492736" w:rsidP="002B00A2">
            <w:pPr>
              <w:pStyle w:val="BodyText"/>
              <w:spacing w:line="360" w:lineRule="auto"/>
              <w:ind w:firstLine="0"/>
              <w:jc w:val="center"/>
              <w:rPr>
                <w:rFonts w:ascii="Arial" w:hAnsi="Arial" w:cs="Arial"/>
                <w:b/>
                <w:lang w:val="en-US"/>
              </w:rPr>
            </w:pPr>
            <w:proofErr w:type="spellStart"/>
            <w:r w:rsidRPr="00492736">
              <w:rPr>
                <w:rFonts w:ascii="Arial" w:hAnsi="Arial" w:cs="Arial"/>
                <w:b/>
                <w:lang w:val="en-US"/>
              </w:rPr>
              <w:t>CP_Incidencia_D</w:t>
            </w:r>
            <w:r>
              <w:rPr>
                <w:rFonts w:ascii="Arial" w:hAnsi="Arial" w:cs="Arial"/>
                <w:b/>
                <w:lang w:val="en-US"/>
              </w:rPr>
              <w:t>elete</w:t>
            </w:r>
            <w:proofErr w:type="spellEnd"/>
          </w:p>
        </w:tc>
        <w:tc>
          <w:tcPr>
            <w:tcW w:w="5572" w:type="dxa"/>
          </w:tcPr>
          <w:p w:rsidR="00E437D0" w:rsidRPr="0058139A" w:rsidRDefault="0058139A" w:rsidP="002B00A2">
            <w:pPr>
              <w:pStyle w:val="BodyText"/>
              <w:spacing w:line="360" w:lineRule="auto"/>
              <w:ind w:firstLine="0"/>
              <w:rPr>
                <w:rFonts w:ascii="Arial" w:hAnsi="Arial" w:cs="Arial"/>
              </w:rPr>
            </w:pPr>
            <w:r w:rsidRPr="0058139A">
              <w:rPr>
                <w:rFonts w:ascii="Arial" w:hAnsi="Arial" w:cs="Arial"/>
              </w:rPr>
              <w:t xml:space="preserve">Esta clase describe la vista que tiene el usuario cuando solicita </w:t>
            </w:r>
            <w:r>
              <w:rPr>
                <w:rFonts w:ascii="Arial" w:hAnsi="Arial" w:cs="Arial"/>
              </w:rPr>
              <w:t>Eliminar una incidencia específica.</w:t>
            </w:r>
          </w:p>
        </w:tc>
      </w:tr>
      <w:tr w:rsidR="00E437D0" w:rsidTr="00492736">
        <w:tc>
          <w:tcPr>
            <w:tcW w:w="835" w:type="dxa"/>
          </w:tcPr>
          <w:p w:rsidR="00E437D0" w:rsidRDefault="00492736" w:rsidP="002B00A2">
            <w:pPr>
              <w:pStyle w:val="BodyText"/>
              <w:spacing w:line="360" w:lineRule="auto"/>
              <w:ind w:firstLine="0"/>
              <w:jc w:val="center"/>
              <w:rPr>
                <w:rFonts w:ascii="Arial" w:hAnsi="Arial" w:cs="Arial"/>
                <w:b/>
              </w:rPr>
            </w:pPr>
            <w:r>
              <w:rPr>
                <w:rFonts w:ascii="Arial" w:hAnsi="Arial" w:cs="Arial"/>
                <w:b/>
              </w:rPr>
              <w:t>7</w:t>
            </w:r>
          </w:p>
        </w:tc>
        <w:tc>
          <w:tcPr>
            <w:tcW w:w="2835" w:type="dxa"/>
          </w:tcPr>
          <w:p w:rsidR="00E437D0" w:rsidRDefault="00826456" w:rsidP="002B00A2">
            <w:pPr>
              <w:pStyle w:val="BodyText"/>
              <w:spacing w:line="360" w:lineRule="auto"/>
              <w:ind w:firstLine="0"/>
              <w:jc w:val="center"/>
              <w:rPr>
                <w:rFonts w:ascii="Arial" w:hAnsi="Arial" w:cs="Arial"/>
                <w:b/>
              </w:rPr>
            </w:pPr>
            <w:r>
              <w:rPr>
                <w:rFonts w:ascii="Arial" w:hAnsi="Arial" w:cs="Arial"/>
                <w:b/>
              </w:rPr>
              <w:t>&lt;&lt;</w:t>
            </w:r>
            <w:proofErr w:type="spellStart"/>
            <w:r>
              <w:rPr>
                <w:rFonts w:ascii="Arial" w:hAnsi="Arial" w:cs="Arial"/>
                <w:b/>
              </w:rPr>
              <w:t>Controller</w:t>
            </w:r>
            <w:proofErr w:type="spellEnd"/>
            <w:r>
              <w:rPr>
                <w:rFonts w:ascii="Arial" w:hAnsi="Arial" w:cs="Arial"/>
                <w:b/>
              </w:rPr>
              <w:t>&gt;&gt;</w:t>
            </w:r>
          </w:p>
          <w:p w:rsidR="00826456" w:rsidRDefault="00826456" w:rsidP="002B00A2">
            <w:pPr>
              <w:pStyle w:val="BodyText"/>
              <w:spacing w:line="360" w:lineRule="auto"/>
              <w:ind w:firstLine="0"/>
              <w:jc w:val="center"/>
              <w:rPr>
                <w:rFonts w:ascii="Arial" w:hAnsi="Arial" w:cs="Arial"/>
                <w:b/>
              </w:rPr>
            </w:pPr>
            <w:proofErr w:type="spellStart"/>
            <w:r>
              <w:rPr>
                <w:rFonts w:ascii="Arial" w:hAnsi="Arial" w:cs="Arial"/>
                <w:b/>
              </w:rPr>
              <w:t>SP_IncidenciaView</w:t>
            </w:r>
            <w:proofErr w:type="spellEnd"/>
          </w:p>
        </w:tc>
        <w:tc>
          <w:tcPr>
            <w:tcW w:w="5572" w:type="dxa"/>
          </w:tcPr>
          <w:p w:rsidR="00E437D0" w:rsidRPr="0058139A" w:rsidRDefault="00E21D18" w:rsidP="002B00A2">
            <w:pPr>
              <w:pStyle w:val="BodyText"/>
              <w:spacing w:line="360" w:lineRule="auto"/>
              <w:ind w:firstLine="0"/>
              <w:rPr>
                <w:rFonts w:ascii="Arial" w:hAnsi="Arial" w:cs="Arial"/>
              </w:rPr>
            </w:pPr>
            <w:r>
              <w:rPr>
                <w:rFonts w:ascii="Arial" w:hAnsi="Arial" w:cs="Arial"/>
              </w:rPr>
              <w:t>Esta clase describe las funcionalidades que permiten el control de datos de la Incidencias y a la vez contiene los métodos necesarios para llevar a cabo la gestión de las mismas.</w:t>
            </w:r>
          </w:p>
        </w:tc>
      </w:tr>
      <w:tr w:rsidR="00E437D0" w:rsidTr="00492736">
        <w:tc>
          <w:tcPr>
            <w:tcW w:w="835" w:type="dxa"/>
          </w:tcPr>
          <w:p w:rsidR="00E437D0" w:rsidRDefault="00492736" w:rsidP="002B00A2">
            <w:pPr>
              <w:pStyle w:val="BodyText"/>
              <w:spacing w:line="360" w:lineRule="auto"/>
              <w:ind w:firstLine="0"/>
              <w:jc w:val="center"/>
              <w:rPr>
                <w:rFonts w:ascii="Arial" w:hAnsi="Arial" w:cs="Arial"/>
                <w:b/>
              </w:rPr>
            </w:pPr>
            <w:r>
              <w:rPr>
                <w:rFonts w:ascii="Arial" w:hAnsi="Arial" w:cs="Arial"/>
                <w:b/>
              </w:rPr>
              <w:t>8</w:t>
            </w:r>
          </w:p>
        </w:tc>
        <w:tc>
          <w:tcPr>
            <w:tcW w:w="2835" w:type="dxa"/>
          </w:tcPr>
          <w:p w:rsidR="00E437D0" w:rsidRDefault="00826456" w:rsidP="002B00A2">
            <w:pPr>
              <w:pStyle w:val="BodyText"/>
              <w:spacing w:line="360" w:lineRule="auto"/>
              <w:ind w:firstLine="0"/>
              <w:jc w:val="center"/>
              <w:rPr>
                <w:rFonts w:ascii="Arial" w:hAnsi="Arial" w:cs="Arial"/>
                <w:b/>
              </w:rPr>
            </w:pPr>
            <w:r>
              <w:rPr>
                <w:rFonts w:ascii="Arial" w:hAnsi="Arial" w:cs="Arial"/>
                <w:b/>
              </w:rPr>
              <w:t>&lt;&lt;</w:t>
            </w:r>
            <w:proofErr w:type="spellStart"/>
            <w:r>
              <w:rPr>
                <w:rFonts w:ascii="Arial" w:hAnsi="Arial" w:cs="Arial"/>
                <w:b/>
              </w:rPr>
              <w:t>Form</w:t>
            </w:r>
            <w:proofErr w:type="spellEnd"/>
            <w:r>
              <w:rPr>
                <w:rFonts w:ascii="Arial" w:hAnsi="Arial" w:cs="Arial"/>
                <w:b/>
              </w:rPr>
              <w:t>&gt;&gt;</w:t>
            </w:r>
          </w:p>
          <w:p w:rsidR="00826456" w:rsidRDefault="00826456" w:rsidP="002B00A2">
            <w:pPr>
              <w:pStyle w:val="BodyText"/>
              <w:spacing w:line="360" w:lineRule="auto"/>
              <w:ind w:firstLine="0"/>
              <w:jc w:val="center"/>
              <w:rPr>
                <w:rFonts w:ascii="Arial" w:hAnsi="Arial" w:cs="Arial"/>
                <w:b/>
              </w:rPr>
            </w:pPr>
            <w:proofErr w:type="spellStart"/>
            <w:r>
              <w:rPr>
                <w:rFonts w:ascii="Arial" w:hAnsi="Arial" w:cs="Arial"/>
                <w:b/>
              </w:rPr>
              <w:t>Form_Incidencia_Create</w:t>
            </w:r>
            <w:proofErr w:type="spellEnd"/>
          </w:p>
        </w:tc>
        <w:tc>
          <w:tcPr>
            <w:tcW w:w="5572" w:type="dxa"/>
          </w:tcPr>
          <w:p w:rsidR="00E437D0" w:rsidRPr="00E21D18" w:rsidRDefault="00E21D18" w:rsidP="002B00A2">
            <w:pPr>
              <w:pStyle w:val="BodyText"/>
              <w:spacing w:line="360" w:lineRule="auto"/>
              <w:ind w:firstLine="0"/>
              <w:rPr>
                <w:rFonts w:ascii="Arial" w:hAnsi="Arial" w:cs="Arial"/>
              </w:rPr>
            </w:pPr>
            <w:r>
              <w:rPr>
                <w:rFonts w:ascii="Arial" w:hAnsi="Arial" w:cs="Arial"/>
              </w:rPr>
              <w:t>Esta clase describe los campos que debe rellenar el usuario para crear una Nueva Incidencia</w:t>
            </w:r>
          </w:p>
        </w:tc>
      </w:tr>
      <w:tr w:rsidR="00E437D0" w:rsidTr="00492736">
        <w:tc>
          <w:tcPr>
            <w:tcW w:w="835" w:type="dxa"/>
          </w:tcPr>
          <w:p w:rsidR="00E437D0" w:rsidRDefault="00492736" w:rsidP="002B00A2">
            <w:pPr>
              <w:pStyle w:val="BodyText"/>
              <w:spacing w:line="360" w:lineRule="auto"/>
              <w:ind w:firstLine="0"/>
              <w:jc w:val="center"/>
              <w:rPr>
                <w:rFonts w:ascii="Arial" w:hAnsi="Arial" w:cs="Arial"/>
                <w:b/>
              </w:rPr>
            </w:pPr>
            <w:r>
              <w:rPr>
                <w:rFonts w:ascii="Arial" w:hAnsi="Arial" w:cs="Arial"/>
                <w:b/>
              </w:rPr>
              <w:t>9</w:t>
            </w:r>
          </w:p>
        </w:tc>
        <w:tc>
          <w:tcPr>
            <w:tcW w:w="2835" w:type="dxa"/>
          </w:tcPr>
          <w:p w:rsidR="00E437D0" w:rsidRDefault="00826456" w:rsidP="002B00A2">
            <w:pPr>
              <w:pStyle w:val="BodyText"/>
              <w:spacing w:line="360" w:lineRule="auto"/>
              <w:ind w:firstLine="0"/>
              <w:jc w:val="center"/>
              <w:rPr>
                <w:rFonts w:ascii="Arial" w:hAnsi="Arial" w:cs="Arial"/>
                <w:b/>
              </w:rPr>
            </w:pPr>
            <w:r>
              <w:rPr>
                <w:rFonts w:ascii="Arial" w:hAnsi="Arial" w:cs="Arial"/>
                <w:b/>
              </w:rPr>
              <w:t>&lt;&lt;</w:t>
            </w:r>
            <w:proofErr w:type="spellStart"/>
            <w:r>
              <w:rPr>
                <w:rFonts w:ascii="Arial" w:hAnsi="Arial" w:cs="Arial"/>
                <w:b/>
              </w:rPr>
              <w:t>Form</w:t>
            </w:r>
            <w:proofErr w:type="spellEnd"/>
            <w:r>
              <w:rPr>
                <w:rFonts w:ascii="Arial" w:hAnsi="Arial" w:cs="Arial"/>
                <w:b/>
              </w:rPr>
              <w:t>&gt;&gt;</w:t>
            </w:r>
          </w:p>
          <w:p w:rsidR="00826456" w:rsidRDefault="00826456" w:rsidP="002B00A2">
            <w:pPr>
              <w:pStyle w:val="BodyText"/>
              <w:spacing w:line="360" w:lineRule="auto"/>
              <w:ind w:firstLine="0"/>
              <w:jc w:val="center"/>
              <w:rPr>
                <w:rFonts w:ascii="Arial" w:hAnsi="Arial" w:cs="Arial"/>
                <w:b/>
              </w:rPr>
            </w:pPr>
            <w:proofErr w:type="spellStart"/>
            <w:r>
              <w:rPr>
                <w:rFonts w:ascii="Arial" w:hAnsi="Arial" w:cs="Arial"/>
                <w:b/>
              </w:rPr>
              <w:t>Form_Incidencia_Update</w:t>
            </w:r>
            <w:proofErr w:type="spellEnd"/>
          </w:p>
        </w:tc>
        <w:tc>
          <w:tcPr>
            <w:tcW w:w="5572" w:type="dxa"/>
          </w:tcPr>
          <w:p w:rsidR="00E437D0" w:rsidRPr="00E21D18" w:rsidRDefault="00E21D18" w:rsidP="002B00A2">
            <w:pPr>
              <w:pStyle w:val="BodyText"/>
              <w:spacing w:line="360" w:lineRule="auto"/>
              <w:ind w:firstLine="0"/>
              <w:rPr>
                <w:rFonts w:ascii="Arial" w:hAnsi="Arial" w:cs="Arial"/>
              </w:rPr>
            </w:pPr>
            <w:r>
              <w:rPr>
                <w:rFonts w:ascii="Arial" w:hAnsi="Arial" w:cs="Arial"/>
              </w:rPr>
              <w:t>Esta clase describe los campos que debe rellenar el usuario para Editar una incidencia específica.</w:t>
            </w:r>
          </w:p>
        </w:tc>
      </w:tr>
      <w:tr w:rsidR="00492736" w:rsidTr="00492736">
        <w:tc>
          <w:tcPr>
            <w:tcW w:w="835" w:type="dxa"/>
          </w:tcPr>
          <w:p w:rsidR="00492736" w:rsidRDefault="00492736" w:rsidP="002B00A2">
            <w:pPr>
              <w:pStyle w:val="BodyText"/>
              <w:spacing w:line="360" w:lineRule="auto"/>
              <w:ind w:firstLine="0"/>
              <w:jc w:val="center"/>
              <w:rPr>
                <w:rFonts w:ascii="Arial" w:hAnsi="Arial" w:cs="Arial"/>
                <w:b/>
              </w:rPr>
            </w:pPr>
            <w:r>
              <w:rPr>
                <w:rFonts w:ascii="Arial" w:hAnsi="Arial" w:cs="Arial"/>
                <w:b/>
              </w:rPr>
              <w:t>10</w:t>
            </w:r>
          </w:p>
        </w:tc>
        <w:tc>
          <w:tcPr>
            <w:tcW w:w="2835" w:type="dxa"/>
          </w:tcPr>
          <w:p w:rsidR="00492736" w:rsidRDefault="00826456" w:rsidP="002B00A2">
            <w:pPr>
              <w:pStyle w:val="BodyText"/>
              <w:spacing w:line="360" w:lineRule="auto"/>
              <w:ind w:firstLine="0"/>
              <w:jc w:val="center"/>
              <w:rPr>
                <w:rFonts w:ascii="Arial" w:hAnsi="Arial" w:cs="Arial"/>
                <w:b/>
              </w:rPr>
            </w:pPr>
            <w:r>
              <w:rPr>
                <w:rFonts w:ascii="Arial" w:hAnsi="Arial" w:cs="Arial"/>
                <w:b/>
              </w:rPr>
              <w:t>Incidencia</w:t>
            </w:r>
          </w:p>
        </w:tc>
        <w:tc>
          <w:tcPr>
            <w:tcW w:w="5572" w:type="dxa"/>
          </w:tcPr>
          <w:p w:rsidR="00492736" w:rsidRPr="00E21D18" w:rsidRDefault="00E21D18" w:rsidP="0083454A">
            <w:pPr>
              <w:pStyle w:val="BodyText"/>
              <w:keepNext/>
              <w:spacing w:line="360" w:lineRule="auto"/>
              <w:ind w:firstLine="0"/>
              <w:rPr>
                <w:rFonts w:ascii="Arial" w:hAnsi="Arial" w:cs="Arial"/>
              </w:rPr>
            </w:pPr>
            <w:r>
              <w:rPr>
                <w:rFonts w:ascii="Arial" w:hAnsi="Arial" w:cs="Arial"/>
              </w:rPr>
              <w:t>Esta clase contiene todos los datos de las Incidencias.</w:t>
            </w:r>
          </w:p>
        </w:tc>
      </w:tr>
    </w:tbl>
    <w:p w:rsidR="0083454A" w:rsidRPr="0083454A" w:rsidRDefault="0083454A" w:rsidP="0083454A">
      <w:pPr>
        <w:pStyle w:val="Caption"/>
        <w:jc w:val="center"/>
        <w:rPr>
          <w:sz w:val="22"/>
        </w:rPr>
      </w:pPr>
      <w:bookmarkStart w:id="34" w:name="_Toc149387953"/>
      <w:r w:rsidRPr="0083454A">
        <w:rPr>
          <w:sz w:val="22"/>
        </w:rPr>
        <w:t xml:space="preserve">Tabla </w:t>
      </w:r>
      <w:r w:rsidRPr="0083454A">
        <w:rPr>
          <w:sz w:val="22"/>
        </w:rPr>
        <w:fldChar w:fldCharType="begin"/>
      </w:r>
      <w:r w:rsidRPr="0083454A">
        <w:rPr>
          <w:sz w:val="22"/>
        </w:rPr>
        <w:instrText xml:space="preserve"> SEQ Tabla \* ARABIC </w:instrText>
      </w:r>
      <w:r w:rsidRPr="0083454A">
        <w:rPr>
          <w:sz w:val="22"/>
        </w:rPr>
        <w:fldChar w:fldCharType="separate"/>
      </w:r>
      <w:r w:rsidR="008F70D9">
        <w:rPr>
          <w:noProof/>
          <w:sz w:val="22"/>
        </w:rPr>
        <w:t>11</w:t>
      </w:r>
      <w:r w:rsidRPr="0083454A">
        <w:rPr>
          <w:sz w:val="22"/>
        </w:rPr>
        <w:fldChar w:fldCharType="end"/>
      </w:r>
      <w:r w:rsidRPr="0083454A">
        <w:rPr>
          <w:sz w:val="22"/>
        </w:rPr>
        <w:t>: Descripción de Clases del Caso de Uso &lt;Gestionar Incidencia&gt;</w:t>
      </w:r>
      <w:bookmarkEnd w:id="34"/>
    </w:p>
    <w:p w:rsidR="00E21D18" w:rsidRPr="00E21D18" w:rsidRDefault="00E21D18" w:rsidP="002B00A2">
      <w:pPr>
        <w:pStyle w:val="BodyText"/>
        <w:spacing w:line="360" w:lineRule="auto"/>
        <w:ind w:left="720" w:firstLine="0"/>
        <w:jc w:val="center"/>
        <w:rPr>
          <w:rFonts w:ascii="Arial" w:hAnsi="Arial" w:cs="Arial"/>
          <w:b/>
          <w:i/>
          <w:sz w:val="20"/>
          <w:szCs w:val="20"/>
        </w:rPr>
      </w:pPr>
    </w:p>
    <w:p w:rsidR="0027484A" w:rsidRDefault="0027484A" w:rsidP="002B00A2">
      <w:pPr>
        <w:pStyle w:val="BodyText"/>
        <w:numPr>
          <w:ilvl w:val="0"/>
          <w:numId w:val="16"/>
        </w:numPr>
        <w:spacing w:line="360" w:lineRule="auto"/>
        <w:jc w:val="both"/>
        <w:rPr>
          <w:rFonts w:ascii="Arial" w:hAnsi="Arial" w:cs="Arial"/>
          <w:b/>
        </w:rPr>
      </w:pPr>
      <w:r>
        <w:rPr>
          <w:rFonts w:ascii="Arial" w:hAnsi="Arial" w:cs="Arial"/>
          <w:b/>
        </w:rPr>
        <w:t>2.4.2.2 Diagrama de Clases del Caso de Uso &lt;Gestionar Base de Conocimiento&gt;</w:t>
      </w:r>
    </w:p>
    <w:p w:rsidR="0064385A" w:rsidRDefault="0095309F" w:rsidP="0064385A">
      <w:pPr>
        <w:pStyle w:val="BodyText"/>
        <w:keepNext/>
        <w:spacing w:line="360" w:lineRule="auto"/>
        <w:ind w:firstLine="0"/>
        <w:jc w:val="both"/>
      </w:pPr>
      <w:r>
        <w:rPr>
          <w:rFonts w:ascii="Arial" w:hAnsi="Arial" w:cs="Arial"/>
          <w:b/>
          <w:noProof/>
          <w:lang w:val="en-US"/>
        </w:rPr>
        <w:lastRenderedPageBreak/>
        <w:drawing>
          <wp:inline distT="0" distB="0" distL="0" distR="0" wp14:anchorId="4770036A" wp14:editId="2F3FE5DB">
            <wp:extent cx="6332220" cy="41255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RoerBase.PNG"/>
                    <pic:cNvPicPr/>
                  </pic:nvPicPr>
                  <pic:blipFill>
                    <a:blip r:embed="rId54">
                      <a:extLst>
                        <a:ext uri="{28A0092B-C50C-407E-A947-70E740481C1C}">
                          <a14:useLocalDpi xmlns:a14="http://schemas.microsoft.com/office/drawing/2010/main" val="0"/>
                        </a:ext>
                      </a:extLst>
                    </a:blip>
                    <a:stretch>
                      <a:fillRect/>
                    </a:stretch>
                  </pic:blipFill>
                  <pic:spPr>
                    <a:xfrm>
                      <a:off x="0" y="0"/>
                      <a:ext cx="6332220" cy="4125595"/>
                    </a:xfrm>
                    <a:prstGeom prst="rect">
                      <a:avLst/>
                    </a:prstGeom>
                  </pic:spPr>
                </pic:pic>
              </a:graphicData>
            </a:graphic>
          </wp:inline>
        </w:drawing>
      </w:r>
    </w:p>
    <w:p w:rsidR="00D23D29" w:rsidRPr="0064385A" w:rsidRDefault="0064385A" w:rsidP="0064385A">
      <w:pPr>
        <w:pStyle w:val="Caption"/>
        <w:jc w:val="center"/>
        <w:rPr>
          <w:rFonts w:ascii="Arial" w:hAnsi="Arial" w:cs="Arial"/>
          <w:b/>
          <w:sz w:val="22"/>
        </w:rPr>
      </w:pPr>
      <w:bookmarkStart w:id="35" w:name="_Toc149389619"/>
      <w:r w:rsidRPr="0064385A">
        <w:rPr>
          <w:sz w:val="22"/>
        </w:rPr>
        <w:t xml:space="preserve">Figura </w:t>
      </w:r>
      <w:r w:rsidRPr="0064385A">
        <w:rPr>
          <w:sz w:val="22"/>
        </w:rPr>
        <w:fldChar w:fldCharType="begin"/>
      </w:r>
      <w:r w:rsidRPr="0064385A">
        <w:rPr>
          <w:sz w:val="22"/>
        </w:rPr>
        <w:instrText xml:space="preserve"> SEQ Figura \* ARABIC </w:instrText>
      </w:r>
      <w:r w:rsidRPr="0064385A">
        <w:rPr>
          <w:sz w:val="22"/>
        </w:rPr>
        <w:fldChar w:fldCharType="separate"/>
      </w:r>
      <w:r w:rsidR="0031132E">
        <w:rPr>
          <w:noProof/>
          <w:sz w:val="22"/>
        </w:rPr>
        <w:t>4</w:t>
      </w:r>
      <w:r w:rsidRPr="0064385A">
        <w:rPr>
          <w:sz w:val="22"/>
        </w:rPr>
        <w:fldChar w:fldCharType="end"/>
      </w:r>
      <w:r w:rsidRPr="0064385A">
        <w:rPr>
          <w:sz w:val="22"/>
        </w:rPr>
        <w:t>: Diagrama de Clases del Caso de Uso &lt;Gestionar Base de Conocimiento&gt;</w:t>
      </w:r>
      <w:bookmarkEnd w:id="35"/>
    </w:p>
    <w:p w:rsidR="003E2179" w:rsidRDefault="003E2179" w:rsidP="002B00A2">
      <w:pPr>
        <w:pStyle w:val="BodyText"/>
        <w:spacing w:line="360" w:lineRule="auto"/>
        <w:ind w:firstLine="0"/>
        <w:jc w:val="center"/>
        <w:rPr>
          <w:rFonts w:ascii="Arial" w:hAnsi="Arial" w:cs="Arial"/>
          <w:b/>
          <w:i/>
          <w:sz w:val="20"/>
          <w:szCs w:val="20"/>
        </w:rPr>
      </w:pPr>
    </w:p>
    <w:p w:rsidR="003E2179" w:rsidRDefault="003E2179" w:rsidP="002B00A2">
      <w:pPr>
        <w:pStyle w:val="BodyText"/>
        <w:spacing w:line="360" w:lineRule="auto"/>
        <w:ind w:firstLine="0"/>
        <w:jc w:val="center"/>
        <w:rPr>
          <w:rFonts w:ascii="Arial" w:hAnsi="Arial" w:cs="Arial"/>
          <w:b/>
        </w:rPr>
      </w:pPr>
      <w:r>
        <w:rPr>
          <w:rFonts w:ascii="Arial" w:hAnsi="Arial" w:cs="Arial"/>
          <w:b/>
        </w:rPr>
        <w:t>Descripción de Clases del Caso de Uso &lt;Gestionar Base de Conocimiento&gt;</w:t>
      </w:r>
    </w:p>
    <w:tbl>
      <w:tblPr>
        <w:tblStyle w:val="TableGrid"/>
        <w:tblW w:w="0" w:type="auto"/>
        <w:tblInd w:w="720" w:type="dxa"/>
        <w:tblLook w:val="04A0" w:firstRow="1" w:lastRow="0" w:firstColumn="1" w:lastColumn="0" w:noHBand="0" w:noVBand="1"/>
      </w:tblPr>
      <w:tblGrid>
        <w:gridCol w:w="835"/>
        <w:gridCol w:w="2835"/>
        <w:gridCol w:w="5572"/>
      </w:tblGrid>
      <w:tr w:rsidR="003E2179" w:rsidTr="003A7DD6">
        <w:tc>
          <w:tcPr>
            <w:tcW w:w="835" w:type="dxa"/>
            <w:shd w:val="clear" w:color="auto" w:fill="B4C6E7" w:themeFill="accent1" w:themeFillTint="66"/>
          </w:tcPr>
          <w:p w:rsidR="003E2179" w:rsidRDefault="003E2179" w:rsidP="002B00A2">
            <w:pPr>
              <w:pStyle w:val="BodyText"/>
              <w:spacing w:line="360" w:lineRule="auto"/>
              <w:ind w:firstLine="0"/>
              <w:jc w:val="center"/>
              <w:rPr>
                <w:rFonts w:ascii="Arial" w:hAnsi="Arial" w:cs="Arial"/>
                <w:b/>
              </w:rPr>
            </w:pPr>
            <w:r>
              <w:rPr>
                <w:rFonts w:ascii="Arial" w:hAnsi="Arial" w:cs="Arial"/>
                <w:b/>
              </w:rPr>
              <w:t>No.</w:t>
            </w:r>
          </w:p>
        </w:tc>
        <w:tc>
          <w:tcPr>
            <w:tcW w:w="2835" w:type="dxa"/>
            <w:shd w:val="clear" w:color="auto" w:fill="B4C6E7" w:themeFill="accent1" w:themeFillTint="66"/>
          </w:tcPr>
          <w:p w:rsidR="003E2179" w:rsidRDefault="003E2179" w:rsidP="002B00A2">
            <w:pPr>
              <w:pStyle w:val="BodyText"/>
              <w:spacing w:line="360" w:lineRule="auto"/>
              <w:ind w:firstLine="0"/>
              <w:jc w:val="center"/>
              <w:rPr>
                <w:rFonts w:ascii="Arial" w:hAnsi="Arial" w:cs="Arial"/>
                <w:b/>
              </w:rPr>
            </w:pPr>
            <w:r>
              <w:rPr>
                <w:rFonts w:ascii="Arial" w:hAnsi="Arial" w:cs="Arial"/>
                <w:b/>
              </w:rPr>
              <w:t>Nombre de la Clase</w:t>
            </w:r>
          </w:p>
        </w:tc>
        <w:tc>
          <w:tcPr>
            <w:tcW w:w="5572" w:type="dxa"/>
            <w:shd w:val="clear" w:color="auto" w:fill="B4C6E7" w:themeFill="accent1" w:themeFillTint="66"/>
          </w:tcPr>
          <w:p w:rsidR="003E2179" w:rsidRDefault="003E2179" w:rsidP="002B00A2">
            <w:pPr>
              <w:pStyle w:val="BodyText"/>
              <w:spacing w:line="360" w:lineRule="auto"/>
              <w:ind w:firstLine="0"/>
              <w:jc w:val="center"/>
              <w:rPr>
                <w:rFonts w:ascii="Arial" w:hAnsi="Arial" w:cs="Arial"/>
                <w:b/>
              </w:rPr>
            </w:pPr>
            <w:r>
              <w:rPr>
                <w:rFonts w:ascii="Arial" w:hAnsi="Arial" w:cs="Arial"/>
                <w:b/>
              </w:rPr>
              <w:t>Descripción</w:t>
            </w:r>
          </w:p>
        </w:tc>
      </w:tr>
      <w:tr w:rsidR="003E2179" w:rsidRPr="00826456" w:rsidTr="003A7DD6">
        <w:tc>
          <w:tcPr>
            <w:tcW w:w="835" w:type="dxa"/>
          </w:tcPr>
          <w:p w:rsidR="003E2179" w:rsidRDefault="003E2179" w:rsidP="002B00A2">
            <w:pPr>
              <w:pStyle w:val="BodyText"/>
              <w:spacing w:line="360" w:lineRule="auto"/>
              <w:ind w:firstLine="0"/>
              <w:jc w:val="center"/>
              <w:rPr>
                <w:rFonts w:ascii="Arial" w:hAnsi="Arial" w:cs="Arial"/>
                <w:b/>
              </w:rPr>
            </w:pPr>
            <w:r>
              <w:rPr>
                <w:rFonts w:ascii="Arial" w:hAnsi="Arial" w:cs="Arial"/>
                <w:b/>
              </w:rPr>
              <w:t>1</w:t>
            </w:r>
          </w:p>
        </w:tc>
        <w:tc>
          <w:tcPr>
            <w:tcW w:w="2835" w:type="dxa"/>
          </w:tcPr>
          <w:p w:rsidR="003E2179" w:rsidRPr="003E2179" w:rsidRDefault="003E2179" w:rsidP="002B00A2">
            <w:pPr>
              <w:pStyle w:val="BodyText"/>
              <w:spacing w:line="360" w:lineRule="auto"/>
              <w:ind w:firstLine="0"/>
              <w:jc w:val="center"/>
              <w:rPr>
                <w:rFonts w:ascii="Arial" w:hAnsi="Arial" w:cs="Arial"/>
                <w:b/>
                <w:lang w:val="en-US"/>
              </w:rPr>
            </w:pPr>
            <w:r w:rsidRPr="003E2179">
              <w:rPr>
                <w:rFonts w:ascii="Arial" w:hAnsi="Arial" w:cs="Arial"/>
                <w:b/>
                <w:lang w:val="en-US"/>
              </w:rPr>
              <w:t>&lt;&lt;Client Page&gt;&gt;</w:t>
            </w:r>
          </w:p>
          <w:p w:rsidR="003E2179" w:rsidRPr="003E2179" w:rsidRDefault="003E2179" w:rsidP="002B00A2">
            <w:pPr>
              <w:pStyle w:val="BodyText"/>
              <w:spacing w:line="360" w:lineRule="auto"/>
              <w:ind w:firstLine="0"/>
              <w:jc w:val="center"/>
              <w:rPr>
                <w:rFonts w:ascii="Arial" w:hAnsi="Arial" w:cs="Arial"/>
                <w:b/>
                <w:lang w:val="en-US"/>
              </w:rPr>
            </w:pPr>
            <w:proofErr w:type="spellStart"/>
            <w:r w:rsidRPr="003E2179">
              <w:rPr>
                <w:rFonts w:ascii="Arial" w:hAnsi="Arial" w:cs="Arial"/>
                <w:b/>
                <w:lang w:val="en-US"/>
              </w:rPr>
              <w:t>CP_Usuario_Form</w:t>
            </w:r>
            <w:proofErr w:type="spellEnd"/>
          </w:p>
        </w:tc>
        <w:tc>
          <w:tcPr>
            <w:tcW w:w="5572" w:type="dxa"/>
          </w:tcPr>
          <w:p w:rsidR="003E2179" w:rsidRPr="00826456" w:rsidRDefault="003E2179" w:rsidP="002B00A2">
            <w:pPr>
              <w:pStyle w:val="BodyText"/>
              <w:spacing w:line="360" w:lineRule="auto"/>
              <w:ind w:firstLine="0"/>
              <w:rPr>
                <w:rFonts w:ascii="Arial" w:hAnsi="Arial" w:cs="Arial"/>
              </w:rPr>
            </w:pPr>
            <w:r>
              <w:rPr>
                <w:rFonts w:ascii="Arial" w:hAnsi="Arial" w:cs="Arial"/>
              </w:rPr>
              <w:t xml:space="preserve">Esta clase describe la vista que tiene el usuario del </w:t>
            </w:r>
            <w:proofErr w:type="spellStart"/>
            <w:r>
              <w:rPr>
                <w:rFonts w:ascii="Arial" w:hAnsi="Arial" w:cs="Arial"/>
              </w:rPr>
              <w:t>login</w:t>
            </w:r>
            <w:proofErr w:type="spellEnd"/>
            <w:r>
              <w:rPr>
                <w:rFonts w:ascii="Arial" w:hAnsi="Arial" w:cs="Arial"/>
              </w:rPr>
              <w:t xml:space="preserve"> que posee el módulo, por el que se debe autenticar para poder acceder a la gestión de Incidencias y derivados.</w:t>
            </w:r>
          </w:p>
        </w:tc>
      </w:tr>
      <w:tr w:rsidR="003E2179" w:rsidRPr="00826456" w:rsidTr="003A7DD6">
        <w:tc>
          <w:tcPr>
            <w:tcW w:w="835" w:type="dxa"/>
          </w:tcPr>
          <w:p w:rsidR="003E2179" w:rsidRDefault="003E2179" w:rsidP="002B00A2">
            <w:pPr>
              <w:pStyle w:val="BodyText"/>
              <w:spacing w:line="360" w:lineRule="auto"/>
              <w:ind w:firstLine="0"/>
              <w:jc w:val="center"/>
              <w:rPr>
                <w:rFonts w:ascii="Arial" w:hAnsi="Arial" w:cs="Arial"/>
                <w:b/>
              </w:rPr>
            </w:pPr>
            <w:r>
              <w:rPr>
                <w:rFonts w:ascii="Arial" w:hAnsi="Arial" w:cs="Arial"/>
                <w:b/>
              </w:rPr>
              <w:t>2</w:t>
            </w:r>
          </w:p>
        </w:tc>
        <w:tc>
          <w:tcPr>
            <w:tcW w:w="2835" w:type="dxa"/>
          </w:tcPr>
          <w:p w:rsidR="003E2179" w:rsidRPr="003E2179" w:rsidRDefault="003E2179" w:rsidP="002B00A2">
            <w:pPr>
              <w:pStyle w:val="BodyText"/>
              <w:spacing w:line="360" w:lineRule="auto"/>
              <w:ind w:firstLine="0"/>
              <w:jc w:val="center"/>
              <w:rPr>
                <w:rFonts w:ascii="Arial" w:hAnsi="Arial" w:cs="Arial"/>
                <w:b/>
                <w:lang w:val="en-US"/>
              </w:rPr>
            </w:pPr>
            <w:r w:rsidRPr="003E2179">
              <w:rPr>
                <w:rFonts w:ascii="Arial" w:hAnsi="Arial" w:cs="Arial"/>
                <w:b/>
                <w:lang w:val="en-US"/>
              </w:rPr>
              <w:t>&lt;&lt;Client Page&gt;&gt;</w:t>
            </w:r>
          </w:p>
          <w:p w:rsidR="003E2179" w:rsidRPr="003E2179" w:rsidRDefault="003E2179" w:rsidP="002B00A2">
            <w:pPr>
              <w:pStyle w:val="BodyText"/>
              <w:spacing w:line="360" w:lineRule="auto"/>
              <w:ind w:firstLine="0"/>
              <w:jc w:val="center"/>
              <w:rPr>
                <w:rFonts w:ascii="Arial" w:hAnsi="Arial" w:cs="Arial"/>
                <w:b/>
                <w:lang w:val="en-US"/>
              </w:rPr>
            </w:pPr>
            <w:proofErr w:type="spellStart"/>
            <w:r w:rsidRPr="003E2179">
              <w:rPr>
                <w:rFonts w:ascii="Arial" w:hAnsi="Arial" w:cs="Arial"/>
                <w:b/>
                <w:lang w:val="en-US"/>
              </w:rPr>
              <w:t>CP_</w:t>
            </w:r>
            <w:r>
              <w:rPr>
                <w:rFonts w:ascii="Arial" w:hAnsi="Arial" w:cs="Arial"/>
                <w:b/>
                <w:lang w:val="en-US"/>
              </w:rPr>
              <w:t>Base</w:t>
            </w:r>
            <w:r w:rsidRPr="003E2179">
              <w:rPr>
                <w:rFonts w:ascii="Arial" w:hAnsi="Arial" w:cs="Arial"/>
                <w:b/>
                <w:lang w:val="en-US"/>
              </w:rPr>
              <w:t>_List</w:t>
            </w:r>
            <w:proofErr w:type="spellEnd"/>
          </w:p>
        </w:tc>
        <w:tc>
          <w:tcPr>
            <w:tcW w:w="5572" w:type="dxa"/>
          </w:tcPr>
          <w:p w:rsidR="003E2179" w:rsidRPr="00826456" w:rsidRDefault="003E2179" w:rsidP="002B00A2">
            <w:pPr>
              <w:pStyle w:val="BodyText"/>
              <w:spacing w:line="360" w:lineRule="auto"/>
              <w:ind w:firstLine="0"/>
              <w:rPr>
                <w:rFonts w:ascii="Arial" w:hAnsi="Arial" w:cs="Arial"/>
              </w:rPr>
            </w:pPr>
            <w:r>
              <w:rPr>
                <w:rFonts w:ascii="Arial" w:hAnsi="Arial" w:cs="Arial"/>
              </w:rPr>
              <w:t xml:space="preserve">Esta clase describe la vista que tiene el usuario del listado de </w:t>
            </w:r>
            <w:r w:rsidR="00BC0CC0">
              <w:rPr>
                <w:rFonts w:ascii="Arial" w:hAnsi="Arial" w:cs="Arial"/>
              </w:rPr>
              <w:t>Bases de Conocimiento</w:t>
            </w:r>
            <w:r>
              <w:rPr>
                <w:rFonts w:ascii="Arial" w:hAnsi="Arial" w:cs="Arial"/>
              </w:rPr>
              <w:t xml:space="preserve"> creadas hasta el momento.</w:t>
            </w:r>
          </w:p>
        </w:tc>
      </w:tr>
      <w:tr w:rsidR="003E2179" w:rsidRPr="001D5EF5" w:rsidTr="003A7DD6">
        <w:tc>
          <w:tcPr>
            <w:tcW w:w="835" w:type="dxa"/>
          </w:tcPr>
          <w:p w:rsidR="003E2179" w:rsidRDefault="003E2179" w:rsidP="002B00A2">
            <w:pPr>
              <w:pStyle w:val="BodyText"/>
              <w:spacing w:line="360" w:lineRule="auto"/>
              <w:ind w:firstLine="0"/>
              <w:jc w:val="center"/>
              <w:rPr>
                <w:rFonts w:ascii="Arial" w:hAnsi="Arial" w:cs="Arial"/>
                <w:b/>
              </w:rPr>
            </w:pPr>
            <w:r>
              <w:rPr>
                <w:rFonts w:ascii="Arial" w:hAnsi="Arial" w:cs="Arial"/>
                <w:b/>
              </w:rPr>
              <w:t>3</w:t>
            </w:r>
          </w:p>
        </w:tc>
        <w:tc>
          <w:tcPr>
            <w:tcW w:w="2835" w:type="dxa"/>
          </w:tcPr>
          <w:p w:rsidR="003E2179" w:rsidRPr="00492736" w:rsidRDefault="003E2179" w:rsidP="002B00A2">
            <w:pPr>
              <w:pStyle w:val="BodyText"/>
              <w:spacing w:line="360" w:lineRule="auto"/>
              <w:ind w:firstLine="0"/>
              <w:jc w:val="center"/>
              <w:rPr>
                <w:rFonts w:ascii="Arial" w:hAnsi="Arial" w:cs="Arial"/>
                <w:b/>
                <w:lang w:val="en-US"/>
              </w:rPr>
            </w:pPr>
            <w:r w:rsidRPr="00492736">
              <w:rPr>
                <w:rFonts w:ascii="Arial" w:hAnsi="Arial" w:cs="Arial"/>
                <w:b/>
                <w:lang w:val="en-US"/>
              </w:rPr>
              <w:t>&lt;&lt;Client Page&gt;&gt;</w:t>
            </w:r>
          </w:p>
          <w:p w:rsidR="003E2179" w:rsidRPr="00492736" w:rsidRDefault="003E2179" w:rsidP="002B00A2">
            <w:pPr>
              <w:pStyle w:val="BodyText"/>
              <w:spacing w:line="360" w:lineRule="auto"/>
              <w:ind w:firstLine="0"/>
              <w:jc w:val="center"/>
              <w:rPr>
                <w:rFonts w:ascii="Arial" w:hAnsi="Arial" w:cs="Arial"/>
                <w:b/>
                <w:lang w:val="en-US"/>
              </w:rPr>
            </w:pPr>
            <w:proofErr w:type="spellStart"/>
            <w:r w:rsidRPr="00492736">
              <w:rPr>
                <w:rFonts w:ascii="Arial" w:hAnsi="Arial" w:cs="Arial"/>
                <w:b/>
                <w:lang w:val="en-US"/>
              </w:rPr>
              <w:t>CP_</w:t>
            </w:r>
            <w:r>
              <w:rPr>
                <w:rFonts w:ascii="Arial" w:hAnsi="Arial" w:cs="Arial"/>
                <w:b/>
                <w:lang w:val="en-US"/>
              </w:rPr>
              <w:t>Base</w:t>
            </w:r>
            <w:r w:rsidRPr="00492736">
              <w:rPr>
                <w:rFonts w:ascii="Arial" w:hAnsi="Arial" w:cs="Arial"/>
                <w:b/>
                <w:lang w:val="en-US"/>
              </w:rPr>
              <w:t>_C</w:t>
            </w:r>
            <w:r>
              <w:rPr>
                <w:rFonts w:ascii="Arial" w:hAnsi="Arial" w:cs="Arial"/>
                <w:b/>
                <w:lang w:val="en-US"/>
              </w:rPr>
              <w:t>reate</w:t>
            </w:r>
            <w:proofErr w:type="spellEnd"/>
          </w:p>
        </w:tc>
        <w:tc>
          <w:tcPr>
            <w:tcW w:w="5572" w:type="dxa"/>
          </w:tcPr>
          <w:p w:rsidR="003E2179" w:rsidRPr="001D5EF5" w:rsidRDefault="003E2179" w:rsidP="002B00A2">
            <w:pPr>
              <w:pStyle w:val="BodyText"/>
              <w:spacing w:line="360" w:lineRule="auto"/>
              <w:ind w:firstLine="0"/>
              <w:rPr>
                <w:rFonts w:ascii="Arial" w:hAnsi="Arial" w:cs="Arial"/>
              </w:rPr>
            </w:pPr>
            <w:r w:rsidRPr="001D5EF5">
              <w:rPr>
                <w:rFonts w:ascii="Arial" w:hAnsi="Arial" w:cs="Arial"/>
              </w:rPr>
              <w:t>Esta clase describe la vista que tiene el usuario</w:t>
            </w:r>
            <w:r>
              <w:rPr>
                <w:rFonts w:ascii="Arial" w:hAnsi="Arial" w:cs="Arial"/>
              </w:rPr>
              <w:t xml:space="preserve"> cuando solicita crear una Nueva </w:t>
            </w:r>
            <w:r w:rsidR="00BC0CC0">
              <w:rPr>
                <w:rFonts w:ascii="Arial" w:hAnsi="Arial" w:cs="Arial"/>
              </w:rPr>
              <w:t>Base de Conocimiento</w:t>
            </w:r>
            <w:r>
              <w:rPr>
                <w:rFonts w:ascii="Arial" w:hAnsi="Arial" w:cs="Arial"/>
              </w:rPr>
              <w:t>.</w:t>
            </w:r>
          </w:p>
        </w:tc>
      </w:tr>
      <w:tr w:rsidR="003E2179" w:rsidRPr="001D5EF5" w:rsidTr="003A7DD6">
        <w:tc>
          <w:tcPr>
            <w:tcW w:w="835" w:type="dxa"/>
          </w:tcPr>
          <w:p w:rsidR="003E2179" w:rsidRDefault="003E2179" w:rsidP="002B00A2">
            <w:pPr>
              <w:pStyle w:val="BodyText"/>
              <w:spacing w:line="360" w:lineRule="auto"/>
              <w:ind w:firstLine="0"/>
              <w:jc w:val="center"/>
              <w:rPr>
                <w:rFonts w:ascii="Arial" w:hAnsi="Arial" w:cs="Arial"/>
                <w:b/>
              </w:rPr>
            </w:pPr>
            <w:r>
              <w:rPr>
                <w:rFonts w:ascii="Arial" w:hAnsi="Arial" w:cs="Arial"/>
                <w:b/>
              </w:rPr>
              <w:lastRenderedPageBreak/>
              <w:t>4</w:t>
            </w:r>
          </w:p>
        </w:tc>
        <w:tc>
          <w:tcPr>
            <w:tcW w:w="2835" w:type="dxa"/>
          </w:tcPr>
          <w:p w:rsidR="003E2179" w:rsidRPr="003E2179" w:rsidRDefault="003E2179" w:rsidP="002B00A2">
            <w:pPr>
              <w:pStyle w:val="BodyText"/>
              <w:spacing w:line="360" w:lineRule="auto"/>
              <w:ind w:firstLine="0"/>
              <w:jc w:val="center"/>
              <w:rPr>
                <w:rFonts w:ascii="Arial" w:hAnsi="Arial" w:cs="Arial"/>
                <w:b/>
                <w:lang w:val="en-US"/>
              </w:rPr>
            </w:pPr>
            <w:r w:rsidRPr="003E2179">
              <w:rPr>
                <w:rFonts w:ascii="Arial" w:hAnsi="Arial" w:cs="Arial"/>
                <w:b/>
                <w:lang w:val="en-US"/>
              </w:rPr>
              <w:t>&lt;&lt;Client Page&gt;&gt;</w:t>
            </w:r>
          </w:p>
          <w:p w:rsidR="003E2179" w:rsidRPr="003E2179" w:rsidRDefault="003E2179" w:rsidP="002B00A2">
            <w:pPr>
              <w:pStyle w:val="BodyText"/>
              <w:spacing w:line="360" w:lineRule="auto"/>
              <w:ind w:firstLine="0"/>
              <w:jc w:val="center"/>
              <w:rPr>
                <w:rFonts w:ascii="Arial" w:hAnsi="Arial" w:cs="Arial"/>
                <w:b/>
                <w:lang w:val="en-US"/>
              </w:rPr>
            </w:pPr>
            <w:proofErr w:type="spellStart"/>
            <w:r w:rsidRPr="003E2179">
              <w:rPr>
                <w:rFonts w:ascii="Arial" w:hAnsi="Arial" w:cs="Arial"/>
                <w:b/>
                <w:lang w:val="en-US"/>
              </w:rPr>
              <w:t>CP_</w:t>
            </w:r>
            <w:r>
              <w:rPr>
                <w:rFonts w:ascii="Arial" w:hAnsi="Arial" w:cs="Arial"/>
                <w:b/>
                <w:lang w:val="en-US"/>
              </w:rPr>
              <w:t>Base</w:t>
            </w:r>
            <w:r w:rsidRPr="003E2179">
              <w:rPr>
                <w:rFonts w:ascii="Arial" w:hAnsi="Arial" w:cs="Arial"/>
                <w:b/>
                <w:lang w:val="en-US"/>
              </w:rPr>
              <w:t>_Update</w:t>
            </w:r>
            <w:proofErr w:type="spellEnd"/>
          </w:p>
        </w:tc>
        <w:tc>
          <w:tcPr>
            <w:tcW w:w="5572" w:type="dxa"/>
          </w:tcPr>
          <w:p w:rsidR="003E2179" w:rsidRPr="001D5EF5" w:rsidRDefault="003E2179" w:rsidP="002B00A2">
            <w:pPr>
              <w:pStyle w:val="BodyText"/>
              <w:spacing w:line="360" w:lineRule="auto"/>
              <w:ind w:firstLine="0"/>
              <w:rPr>
                <w:rFonts w:ascii="Arial" w:hAnsi="Arial" w:cs="Arial"/>
              </w:rPr>
            </w:pPr>
            <w:r>
              <w:rPr>
                <w:rFonts w:ascii="Arial" w:hAnsi="Arial" w:cs="Arial"/>
              </w:rPr>
              <w:t>Esta clase describe la vista que tiene el usuario cuando solicita E</w:t>
            </w:r>
            <w:r w:rsidR="00BC0CC0">
              <w:rPr>
                <w:rFonts w:ascii="Arial" w:hAnsi="Arial" w:cs="Arial"/>
              </w:rPr>
              <w:t>ditar una Base de Conocimiento</w:t>
            </w:r>
            <w:r>
              <w:rPr>
                <w:rFonts w:ascii="Arial" w:hAnsi="Arial" w:cs="Arial"/>
              </w:rPr>
              <w:t xml:space="preserve"> específica.</w:t>
            </w:r>
          </w:p>
        </w:tc>
      </w:tr>
      <w:tr w:rsidR="003E2179" w:rsidRPr="00756CD8" w:rsidTr="003A7DD6">
        <w:tc>
          <w:tcPr>
            <w:tcW w:w="835" w:type="dxa"/>
          </w:tcPr>
          <w:p w:rsidR="003E2179" w:rsidRDefault="003E2179" w:rsidP="002B00A2">
            <w:pPr>
              <w:pStyle w:val="BodyText"/>
              <w:spacing w:line="360" w:lineRule="auto"/>
              <w:ind w:firstLine="0"/>
              <w:jc w:val="center"/>
              <w:rPr>
                <w:rFonts w:ascii="Arial" w:hAnsi="Arial" w:cs="Arial"/>
                <w:b/>
              </w:rPr>
            </w:pPr>
            <w:r>
              <w:rPr>
                <w:rFonts w:ascii="Arial" w:hAnsi="Arial" w:cs="Arial"/>
                <w:b/>
              </w:rPr>
              <w:t>5</w:t>
            </w:r>
          </w:p>
        </w:tc>
        <w:tc>
          <w:tcPr>
            <w:tcW w:w="2835" w:type="dxa"/>
          </w:tcPr>
          <w:p w:rsidR="003E2179" w:rsidRPr="00492736" w:rsidRDefault="003E2179" w:rsidP="002B00A2">
            <w:pPr>
              <w:pStyle w:val="BodyText"/>
              <w:spacing w:line="360" w:lineRule="auto"/>
              <w:ind w:firstLine="0"/>
              <w:jc w:val="center"/>
              <w:rPr>
                <w:rFonts w:ascii="Arial" w:hAnsi="Arial" w:cs="Arial"/>
                <w:b/>
                <w:lang w:val="en-US"/>
              </w:rPr>
            </w:pPr>
            <w:r w:rsidRPr="00492736">
              <w:rPr>
                <w:rFonts w:ascii="Arial" w:hAnsi="Arial" w:cs="Arial"/>
                <w:b/>
                <w:lang w:val="en-US"/>
              </w:rPr>
              <w:t>&lt;&lt;Client Page&gt;&gt;</w:t>
            </w:r>
          </w:p>
          <w:p w:rsidR="003E2179" w:rsidRPr="00492736" w:rsidRDefault="003E2179" w:rsidP="002B00A2">
            <w:pPr>
              <w:pStyle w:val="BodyText"/>
              <w:spacing w:line="360" w:lineRule="auto"/>
              <w:ind w:firstLine="0"/>
              <w:jc w:val="center"/>
              <w:rPr>
                <w:rFonts w:ascii="Arial" w:hAnsi="Arial" w:cs="Arial"/>
                <w:b/>
                <w:lang w:val="en-US"/>
              </w:rPr>
            </w:pPr>
            <w:proofErr w:type="spellStart"/>
            <w:r w:rsidRPr="00492736">
              <w:rPr>
                <w:rFonts w:ascii="Arial" w:hAnsi="Arial" w:cs="Arial"/>
                <w:b/>
                <w:lang w:val="en-US"/>
              </w:rPr>
              <w:t>CP_</w:t>
            </w:r>
            <w:r>
              <w:rPr>
                <w:rFonts w:ascii="Arial" w:hAnsi="Arial" w:cs="Arial"/>
                <w:b/>
                <w:lang w:val="en-US"/>
              </w:rPr>
              <w:t>Base</w:t>
            </w:r>
            <w:r w:rsidRPr="00492736">
              <w:rPr>
                <w:rFonts w:ascii="Arial" w:hAnsi="Arial" w:cs="Arial"/>
                <w:b/>
                <w:lang w:val="en-US"/>
              </w:rPr>
              <w:t>_D</w:t>
            </w:r>
            <w:r>
              <w:rPr>
                <w:rFonts w:ascii="Arial" w:hAnsi="Arial" w:cs="Arial"/>
                <w:b/>
                <w:lang w:val="en-US"/>
              </w:rPr>
              <w:t>etail</w:t>
            </w:r>
            <w:proofErr w:type="spellEnd"/>
          </w:p>
        </w:tc>
        <w:tc>
          <w:tcPr>
            <w:tcW w:w="5572" w:type="dxa"/>
          </w:tcPr>
          <w:p w:rsidR="003E2179" w:rsidRPr="00756CD8" w:rsidRDefault="003E2179" w:rsidP="002B00A2">
            <w:pPr>
              <w:pStyle w:val="BodyText"/>
              <w:spacing w:line="360" w:lineRule="auto"/>
              <w:ind w:firstLine="0"/>
              <w:rPr>
                <w:rFonts w:ascii="Arial" w:hAnsi="Arial" w:cs="Arial"/>
              </w:rPr>
            </w:pPr>
            <w:r w:rsidRPr="00756CD8">
              <w:rPr>
                <w:rFonts w:ascii="Arial" w:hAnsi="Arial" w:cs="Arial"/>
              </w:rPr>
              <w:t>Esta clase describe la vista que tiene el usuario cuando solicita V</w:t>
            </w:r>
            <w:r>
              <w:rPr>
                <w:rFonts w:ascii="Arial" w:hAnsi="Arial" w:cs="Arial"/>
              </w:rPr>
              <w:t xml:space="preserve">er una </w:t>
            </w:r>
            <w:r w:rsidR="00BC0CC0">
              <w:rPr>
                <w:rFonts w:ascii="Arial" w:hAnsi="Arial" w:cs="Arial"/>
              </w:rPr>
              <w:t>Base de Conocimiento</w:t>
            </w:r>
            <w:r>
              <w:rPr>
                <w:rFonts w:ascii="Arial" w:hAnsi="Arial" w:cs="Arial"/>
              </w:rPr>
              <w:t xml:space="preserve"> específica.</w:t>
            </w:r>
          </w:p>
        </w:tc>
      </w:tr>
      <w:tr w:rsidR="003E2179" w:rsidRPr="0058139A" w:rsidTr="003A7DD6">
        <w:tc>
          <w:tcPr>
            <w:tcW w:w="835" w:type="dxa"/>
          </w:tcPr>
          <w:p w:rsidR="003E2179" w:rsidRDefault="003E2179" w:rsidP="002B00A2">
            <w:pPr>
              <w:pStyle w:val="BodyText"/>
              <w:spacing w:line="360" w:lineRule="auto"/>
              <w:ind w:firstLine="0"/>
              <w:jc w:val="center"/>
              <w:rPr>
                <w:rFonts w:ascii="Arial" w:hAnsi="Arial" w:cs="Arial"/>
                <w:b/>
              </w:rPr>
            </w:pPr>
            <w:r>
              <w:rPr>
                <w:rFonts w:ascii="Arial" w:hAnsi="Arial" w:cs="Arial"/>
                <w:b/>
              </w:rPr>
              <w:t>6</w:t>
            </w:r>
          </w:p>
        </w:tc>
        <w:tc>
          <w:tcPr>
            <w:tcW w:w="2835" w:type="dxa"/>
          </w:tcPr>
          <w:p w:rsidR="003E2179" w:rsidRPr="00492736" w:rsidRDefault="003E2179" w:rsidP="002B00A2">
            <w:pPr>
              <w:pStyle w:val="BodyText"/>
              <w:spacing w:line="360" w:lineRule="auto"/>
              <w:ind w:firstLine="0"/>
              <w:jc w:val="center"/>
              <w:rPr>
                <w:rFonts w:ascii="Arial" w:hAnsi="Arial" w:cs="Arial"/>
                <w:b/>
                <w:lang w:val="en-US"/>
              </w:rPr>
            </w:pPr>
            <w:r w:rsidRPr="00492736">
              <w:rPr>
                <w:rFonts w:ascii="Arial" w:hAnsi="Arial" w:cs="Arial"/>
                <w:b/>
                <w:lang w:val="en-US"/>
              </w:rPr>
              <w:t>&lt;&lt;Client Page&gt;&gt;</w:t>
            </w:r>
          </w:p>
          <w:p w:rsidR="003E2179" w:rsidRPr="00492736" w:rsidRDefault="003E2179" w:rsidP="002B00A2">
            <w:pPr>
              <w:pStyle w:val="BodyText"/>
              <w:spacing w:line="360" w:lineRule="auto"/>
              <w:ind w:firstLine="0"/>
              <w:jc w:val="center"/>
              <w:rPr>
                <w:rFonts w:ascii="Arial" w:hAnsi="Arial" w:cs="Arial"/>
                <w:b/>
                <w:lang w:val="en-US"/>
              </w:rPr>
            </w:pPr>
            <w:proofErr w:type="spellStart"/>
            <w:r w:rsidRPr="00492736">
              <w:rPr>
                <w:rFonts w:ascii="Arial" w:hAnsi="Arial" w:cs="Arial"/>
                <w:b/>
                <w:lang w:val="en-US"/>
              </w:rPr>
              <w:t>CP_</w:t>
            </w:r>
            <w:r>
              <w:rPr>
                <w:rFonts w:ascii="Arial" w:hAnsi="Arial" w:cs="Arial"/>
                <w:b/>
                <w:lang w:val="en-US"/>
              </w:rPr>
              <w:t>Base</w:t>
            </w:r>
            <w:r w:rsidRPr="00492736">
              <w:rPr>
                <w:rFonts w:ascii="Arial" w:hAnsi="Arial" w:cs="Arial"/>
                <w:b/>
                <w:lang w:val="en-US"/>
              </w:rPr>
              <w:t>_D</w:t>
            </w:r>
            <w:r>
              <w:rPr>
                <w:rFonts w:ascii="Arial" w:hAnsi="Arial" w:cs="Arial"/>
                <w:b/>
                <w:lang w:val="en-US"/>
              </w:rPr>
              <w:t>elete</w:t>
            </w:r>
            <w:proofErr w:type="spellEnd"/>
          </w:p>
        </w:tc>
        <w:tc>
          <w:tcPr>
            <w:tcW w:w="5572" w:type="dxa"/>
          </w:tcPr>
          <w:p w:rsidR="003E2179" w:rsidRPr="0058139A" w:rsidRDefault="003E2179" w:rsidP="002B00A2">
            <w:pPr>
              <w:pStyle w:val="BodyText"/>
              <w:spacing w:line="360" w:lineRule="auto"/>
              <w:ind w:firstLine="0"/>
              <w:rPr>
                <w:rFonts w:ascii="Arial" w:hAnsi="Arial" w:cs="Arial"/>
              </w:rPr>
            </w:pPr>
            <w:r w:rsidRPr="0058139A">
              <w:rPr>
                <w:rFonts w:ascii="Arial" w:hAnsi="Arial" w:cs="Arial"/>
              </w:rPr>
              <w:t xml:space="preserve">Esta clase describe la vista que tiene el usuario cuando solicita </w:t>
            </w:r>
            <w:r>
              <w:rPr>
                <w:rFonts w:ascii="Arial" w:hAnsi="Arial" w:cs="Arial"/>
              </w:rPr>
              <w:t xml:space="preserve">Eliminar una </w:t>
            </w:r>
            <w:r w:rsidR="00BC0CC0">
              <w:rPr>
                <w:rFonts w:ascii="Arial" w:hAnsi="Arial" w:cs="Arial"/>
              </w:rPr>
              <w:t>Base de Conocimiento</w:t>
            </w:r>
            <w:r>
              <w:rPr>
                <w:rFonts w:ascii="Arial" w:hAnsi="Arial" w:cs="Arial"/>
              </w:rPr>
              <w:t xml:space="preserve"> específica.</w:t>
            </w:r>
          </w:p>
        </w:tc>
      </w:tr>
      <w:tr w:rsidR="003E2179" w:rsidRPr="0058139A" w:rsidTr="003A7DD6">
        <w:tc>
          <w:tcPr>
            <w:tcW w:w="835" w:type="dxa"/>
          </w:tcPr>
          <w:p w:rsidR="003E2179" w:rsidRDefault="003E2179" w:rsidP="002B00A2">
            <w:pPr>
              <w:pStyle w:val="BodyText"/>
              <w:spacing w:line="360" w:lineRule="auto"/>
              <w:ind w:firstLine="0"/>
              <w:jc w:val="center"/>
              <w:rPr>
                <w:rFonts w:ascii="Arial" w:hAnsi="Arial" w:cs="Arial"/>
                <w:b/>
              </w:rPr>
            </w:pPr>
            <w:r>
              <w:rPr>
                <w:rFonts w:ascii="Arial" w:hAnsi="Arial" w:cs="Arial"/>
                <w:b/>
              </w:rPr>
              <w:t>7</w:t>
            </w:r>
          </w:p>
        </w:tc>
        <w:tc>
          <w:tcPr>
            <w:tcW w:w="2835" w:type="dxa"/>
          </w:tcPr>
          <w:p w:rsidR="003E2179" w:rsidRDefault="003E2179" w:rsidP="002B00A2">
            <w:pPr>
              <w:pStyle w:val="BodyText"/>
              <w:spacing w:line="360" w:lineRule="auto"/>
              <w:ind w:firstLine="0"/>
              <w:jc w:val="center"/>
              <w:rPr>
                <w:rFonts w:ascii="Arial" w:hAnsi="Arial" w:cs="Arial"/>
                <w:b/>
              </w:rPr>
            </w:pPr>
            <w:r>
              <w:rPr>
                <w:rFonts w:ascii="Arial" w:hAnsi="Arial" w:cs="Arial"/>
                <w:b/>
              </w:rPr>
              <w:t>&lt;&lt;</w:t>
            </w:r>
            <w:proofErr w:type="spellStart"/>
            <w:r>
              <w:rPr>
                <w:rFonts w:ascii="Arial" w:hAnsi="Arial" w:cs="Arial"/>
                <w:b/>
              </w:rPr>
              <w:t>Controller</w:t>
            </w:r>
            <w:proofErr w:type="spellEnd"/>
            <w:r>
              <w:rPr>
                <w:rFonts w:ascii="Arial" w:hAnsi="Arial" w:cs="Arial"/>
                <w:b/>
              </w:rPr>
              <w:t>&gt;&gt;</w:t>
            </w:r>
          </w:p>
          <w:p w:rsidR="003E2179" w:rsidRDefault="003E2179" w:rsidP="002B00A2">
            <w:pPr>
              <w:pStyle w:val="BodyText"/>
              <w:spacing w:line="360" w:lineRule="auto"/>
              <w:ind w:firstLine="0"/>
              <w:jc w:val="center"/>
              <w:rPr>
                <w:rFonts w:ascii="Arial" w:hAnsi="Arial" w:cs="Arial"/>
                <w:b/>
              </w:rPr>
            </w:pPr>
            <w:proofErr w:type="spellStart"/>
            <w:r>
              <w:rPr>
                <w:rFonts w:ascii="Arial" w:hAnsi="Arial" w:cs="Arial"/>
                <w:b/>
              </w:rPr>
              <w:t>SP_IncidenciaView</w:t>
            </w:r>
            <w:proofErr w:type="spellEnd"/>
          </w:p>
        </w:tc>
        <w:tc>
          <w:tcPr>
            <w:tcW w:w="5572" w:type="dxa"/>
          </w:tcPr>
          <w:p w:rsidR="003E2179" w:rsidRPr="0058139A" w:rsidRDefault="003E2179" w:rsidP="002B00A2">
            <w:pPr>
              <w:pStyle w:val="BodyText"/>
              <w:spacing w:line="360" w:lineRule="auto"/>
              <w:ind w:firstLine="0"/>
              <w:rPr>
                <w:rFonts w:ascii="Arial" w:hAnsi="Arial" w:cs="Arial"/>
              </w:rPr>
            </w:pPr>
            <w:r>
              <w:rPr>
                <w:rFonts w:ascii="Arial" w:hAnsi="Arial" w:cs="Arial"/>
              </w:rPr>
              <w:t xml:space="preserve">Esta clase describe las funcionalidades que permiten el control de datos </w:t>
            </w:r>
            <w:r w:rsidR="00BC0CC0">
              <w:rPr>
                <w:rFonts w:ascii="Arial" w:hAnsi="Arial" w:cs="Arial"/>
              </w:rPr>
              <w:t xml:space="preserve">de las Bases de Conocimientos </w:t>
            </w:r>
            <w:r>
              <w:rPr>
                <w:rFonts w:ascii="Arial" w:hAnsi="Arial" w:cs="Arial"/>
              </w:rPr>
              <w:t>y a la vez contiene los métodos necesarios para llevar a cabo la gestión de las mismas.</w:t>
            </w:r>
          </w:p>
        </w:tc>
      </w:tr>
      <w:tr w:rsidR="003E2179" w:rsidRPr="00E21D18" w:rsidTr="003A7DD6">
        <w:tc>
          <w:tcPr>
            <w:tcW w:w="835" w:type="dxa"/>
          </w:tcPr>
          <w:p w:rsidR="003E2179" w:rsidRDefault="003E2179" w:rsidP="002B00A2">
            <w:pPr>
              <w:pStyle w:val="BodyText"/>
              <w:spacing w:line="360" w:lineRule="auto"/>
              <w:ind w:firstLine="0"/>
              <w:jc w:val="center"/>
              <w:rPr>
                <w:rFonts w:ascii="Arial" w:hAnsi="Arial" w:cs="Arial"/>
                <w:b/>
              </w:rPr>
            </w:pPr>
            <w:r>
              <w:rPr>
                <w:rFonts w:ascii="Arial" w:hAnsi="Arial" w:cs="Arial"/>
                <w:b/>
              </w:rPr>
              <w:t>8</w:t>
            </w:r>
          </w:p>
        </w:tc>
        <w:tc>
          <w:tcPr>
            <w:tcW w:w="2835" w:type="dxa"/>
          </w:tcPr>
          <w:p w:rsidR="003E2179" w:rsidRDefault="003E2179" w:rsidP="002B00A2">
            <w:pPr>
              <w:pStyle w:val="BodyText"/>
              <w:spacing w:line="360" w:lineRule="auto"/>
              <w:ind w:firstLine="0"/>
              <w:jc w:val="center"/>
              <w:rPr>
                <w:rFonts w:ascii="Arial" w:hAnsi="Arial" w:cs="Arial"/>
                <w:b/>
              </w:rPr>
            </w:pPr>
            <w:r>
              <w:rPr>
                <w:rFonts w:ascii="Arial" w:hAnsi="Arial" w:cs="Arial"/>
                <w:b/>
              </w:rPr>
              <w:t>&lt;&lt;</w:t>
            </w:r>
            <w:proofErr w:type="spellStart"/>
            <w:r>
              <w:rPr>
                <w:rFonts w:ascii="Arial" w:hAnsi="Arial" w:cs="Arial"/>
                <w:b/>
              </w:rPr>
              <w:t>Form</w:t>
            </w:r>
            <w:proofErr w:type="spellEnd"/>
            <w:r>
              <w:rPr>
                <w:rFonts w:ascii="Arial" w:hAnsi="Arial" w:cs="Arial"/>
                <w:b/>
              </w:rPr>
              <w:t>&gt;&gt;</w:t>
            </w:r>
          </w:p>
          <w:p w:rsidR="003E2179" w:rsidRDefault="003E2179" w:rsidP="002B00A2">
            <w:pPr>
              <w:pStyle w:val="BodyText"/>
              <w:spacing w:line="360" w:lineRule="auto"/>
              <w:ind w:firstLine="0"/>
              <w:jc w:val="center"/>
              <w:rPr>
                <w:rFonts w:ascii="Arial" w:hAnsi="Arial" w:cs="Arial"/>
                <w:b/>
              </w:rPr>
            </w:pPr>
            <w:proofErr w:type="spellStart"/>
            <w:r>
              <w:rPr>
                <w:rFonts w:ascii="Arial" w:hAnsi="Arial" w:cs="Arial"/>
                <w:b/>
              </w:rPr>
              <w:t>Form_Base_Create</w:t>
            </w:r>
            <w:proofErr w:type="spellEnd"/>
          </w:p>
        </w:tc>
        <w:tc>
          <w:tcPr>
            <w:tcW w:w="5572" w:type="dxa"/>
          </w:tcPr>
          <w:p w:rsidR="003E2179" w:rsidRPr="00E21D18" w:rsidRDefault="003E2179" w:rsidP="002B00A2">
            <w:pPr>
              <w:pStyle w:val="BodyText"/>
              <w:spacing w:line="360" w:lineRule="auto"/>
              <w:ind w:firstLine="0"/>
              <w:rPr>
                <w:rFonts w:ascii="Arial" w:hAnsi="Arial" w:cs="Arial"/>
              </w:rPr>
            </w:pPr>
            <w:r>
              <w:rPr>
                <w:rFonts w:ascii="Arial" w:hAnsi="Arial" w:cs="Arial"/>
              </w:rPr>
              <w:t xml:space="preserve">Esta clase describe los campos que debe rellenar el usuario para crear una Nueva </w:t>
            </w:r>
            <w:r w:rsidR="00BC0CC0">
              <w:rPr>
                <w:rFonts w:ascii="Arial" w:hAnsi="Arial" w:cs="Arial"/>
              </w:rPr>
              <w:t>Base de Conocimiento.</w:t>
            </w:r>
          </w:p>
        </w:tc>
      </w:tr>
      <w:tr w:rsidR="003E2179" w:rsidRPr="00E21D18" w:rsidTr="003A7DD6">
        <w:tc>
          <w:tcPr>
            <w:tcW w:w="835" w:type="dxa"/>
          </w:tcPr>
          <w:p w:rsidR="003E2179" w:rsidRDefault="003E2179" w:rsidP="002B00A2">
            <w:pPr>
              <w:pStyle w:val="BodyText"/>
              <w:spacing w:line="360" w:lineRule="auto"/>
              <w:ind w:firstLine="0"/>
              <w:jc w:val="center"/>
              <w:rPr>
                <w:rFonts w:ascii="Arial" w:hAnsi="Arial" w:cs="Arial"/>
                <w:b/>
              </w:rPr>
            </w:pPr>
            <w:r>
              <w:rPr>
                <w:rFonts w:ascii="Arial" w:hAnsi="Arial" w:cs="Arial"/>
                <w:b/>
              </w:rPr>
              <w:t>9</w:t>
            </w:r>
          </w:p>
        </w:tc>
        <w:tc>
          <w:tcPr>
            <w:tcW w:w="2835" w:type="dxa"/>
          </w:tcPr>
          <w:p w:rsidR="003E2179" w:rsidRDefault="003E2179" w:rsidP="002B00A2">
            <w:pPr>
              <w:pStyle w:val="BodyText"/>
              <w:spacing w:line="360" w:lineRule="auto"/>
              <w:ind w:firstLine="0"/>
              <w:jc w:val="center"/>
              <w:rPr>
                <w:rFonts w:ascii="Arial" w:hAnsi="Arial" w:cs="Arial"/>
                <w:b/>
              </w:rPr>
            </w:pPr>
            <w:r>
              <w:rPr>
                <w:rFonts w:ascii="Arial" w:hAnsi="Arial" w:cs="Arial"/>
                <w:b/>
              </w:rPr>
              <w:t>&lt;&lt;</w:t>
            </w:r>
            <w:proofErr w:type="spellStart"/>
            <w:r>
              <w:rPr>
                <w:rFonts w:ascii="Arial" w:hAnsi="Arial" w:cs="Arial"/>
                <w:b/>
              </w:rPr>
              <w:t>Form</w:t>
            </w:r>
            <w:proofErr w:type="spellEnd"/>
            <w:r>
              <w:rPr>
                <w:rFonts w:ascii="Arial" w:hAnsi="Arial" w:cs="Arial"/>
                <w:b/>
              </w:rPr>
              <w:t>&gt;&gt;</w:t>
            </w:r>
          </w:p>
          <w:p w:rsidR="003E2179" w:rsidRDefault="003E2179" w:rsidP="002B00A2">
            <w:pPr>
              <w:pStyle w:val="BodyText"/>
              <w:spacing w:line="360" w:lineRule="auto"/>
              <w:ind w:firstLine="0"/>
              <w:jc w:val="center"/>
              <w:rPr>
                <w:rFonts w:ascii="Arial" w:hAnsi="Arial" w:cs="Arial"/>
                <w:b/>
              </w:rPr>
            </w:pPr>
            <w:proofErr w:type="spellStart"/>
            <w:r>
              <w:rPr>
                <w:rFonts w:ascii="Arial" w:hAnsi="Arial" w:cs="Arial"/>
                <w:b/>
              </w:rPr>
              <w:t>Form_Base_Update</w:t>
            </w:r>
            <w:proofErr w:type="spellEnd"/>
          </w:p>
        </w:tc>
        <w:tc>
          <w:tcPr>
            <w:tcW w:w="5572" w:type="dxa"/>
          </w:tcPr>
          <w:p w:rsidR="003E2179" w:rsidRPr="00E21D18" w:rsidRDefault="003E2179" w:rsidP="002B00A2">
            <w:pPr>
              <w:pStyle w:val="BodyText"/>
              <w:spacing w:line="360" w:lineRule="auto"/>
              <w:ind w:firstLine="0"/>
              <w:rPr>
                <w:rFonts w:ascii="Arial" w:hAnsi="Arial" w:cs="Arial"/>
              </w:rPr>
            </w:pPr>
            <w:r>
              <w:rPr>
                <w:rFonts w:ascii="Arial" w:hAnsi="Arial" w:cs="Arial"/>
              </w:rPr>
              <w:t xml:space="preserve">Esta clase describe los campos que debe rellenar el usuario para Editar una </w:t>
            </w:r>
            <w:r w:rsidR="00BC0CC0">
              <w:rPr>
                <w:rFonts w:ascii="Arial" w:hAnsi="Arial" w:cs="Arial"/>
              </w:rPr>
              <w:t>Base de Conocimiento</w:t>
            </w:r>
            <w:r>
              <w:rPr>
                <w:rFonts w:ascii="Arial" w:hAnsi="Arial" w:cs="Arial"/>
              </w:rPr>
              <w:t xml:space="preserve"> específica.</w:t>
            </w:r>
          </w:p>
        </w:tc>
      </w:tr>
      <w:tr w:rsidR="003E2179" w:rsidRPr="00E21D18" w:rsidTr="003A7DD6">
        <w:tc>
          <w:tcPr>
            <w:tcW w:w="835" w:type="dxa"/>
          </w:tcPr>
          <w:p w:rsidR="003E2179" w:rsidRDefault="003E2179" w:rsidP="002B00A2">
            <w:pPr>
              <w:pStyle w:val="BodyText"/>
              <w:spacing w:line="360" w:lineRule="auto"/>
              <w:ind w:firstLine="0"/>
              <w:jc w:val="center"/>
              <w:rPr>
                <w:rFonts w:ascii="Arial" w:hAnsi="Arial" w:cs="Arial"/>
                <w:b/>
              </w:rPr>
            </w:pPr>
            <w:r>
              <w:rPr>
                <w:rFonts w:ascii="Arial" w:hAnsi="Arial" w:cs="Arial"/>
                <w:b/>
              </w:rPr>
              <w:t>10</w:t>
            </w:r>
          </w:p>
        </w:tc>
        <w:tc>
          <w:tcPr>
            <w:tcW w:w="2835" w:type="dxa"/>
          </w:tcPr>
          <w:p w:rsidR="003E2179" w:rsidRDefault="003E2179" w:rsidP="002B00A2">
            <w:pPr>
              <w:pStyle w:val="BodyText"/>
              <w:spacing w:line="360" w:lineRule="auto"/>
              <w:ind w:firstLine="0"/>
              <w:jc w:val="center"/>
              <w:rPr>
                <w:rFonts w:ascii="Arial" w:hAnsi="Arial" w:cs="Arial"/>
                <w:b/>
              </w:rPr>
            </w:pPr>
            <w:proofErr w:type="spellStart"/>
            <w:r>
              <w:rPr>
                <w:rFonts w:ascii="Arial" w:hAnsi="Arial" w:cs="Arial"/>
                <w:b/>
              </w:rPr>
              <w:t>Base_Conocimiento</w:t>
            </w:r>
            <w:proofErr w:type="spellEnd"/>
          </w:p>
        </w:tc>
        <w:tc>
          <w:tcPr>
            <w:tcW w:w="5572" w:type="dxa"/>
          </w:tcPr>
          <w:p w:rsidR="003E2179" w:rsidRPr="00E21D18" w:rsidRDefault="003E2179" w:rsidP="0083454A">
            <w:pPr>
              <w:pStyle w:val="BodyText"/>
              <w:keepNext/>
              <w:spacing w:line="360" w:lineRule="auto"/>
              <w:ind w:firstLine="0"/>
              <w:rPr>
                <w:rFonts w:ascii="Arial" w:hAnsi="Arial" w:cs="Arial"/>
              </w:rPr>
            </w:pPr>
            <w:r>
              <w:rPr>
                <w:rFonts w:ascii="Arial" w:hAnsi="Arial" w:cs="Arial"/>
              </w:rPr>
              <w:t>Esta clase contiene todos los datos de las Bases de Conocimiento.</w:t>
            </w:r>
          </w:p>
        </w:tc>
      </w:tr>
    </w:tbl>
    <w:p w:rsidR="0083454A" w:rsidRPr="0083454A" w:rsidRDefault="0083454A" w:rsidP="0083454A">
      <w:pPr>
        <w:pStyle w:val="Caption"/>
        <w:jc w:val="center"/>
        <w:rPr>
          <w:sz w:val="22"/>
        </w:rPr>
      </w:pPr>
      <w:bookmarkStart w:id="36" w:name="_Toc149387954"/>
      <w:r w:rsidRPr="0083454A">
        <w:rPr>
          <w:sz w:val="22"/>
        </w:rPr>
        <w:t xml:space="preserve">Tabla </w:t>
      </w:r>
      <w:r w:rsidRPr="0083454A">
        <w:rPr>
          <w:sz w:val="22"/>
        </w:rPr>
        <w:fldChar w:fldCharType="begin"/>
      </w:r>
      <w:r w:rsidRPr="0083454A">
        <w:rPr>
          <w:sz w:val="22"/>
        </w:rPr>
        <w:instrText xml:space="preserve"> SEQ Tabla \* ARABIC </w:instrText>
      </w:r>
      <w:r w:rsidRPr="0083454A">
        <w:rPr>
          <w:sz w:val="22"/>
        </w:rPr>
        <w:fldChar w:fldCharType="separate"/>
      </w:r>
      <w:r w:rsidR="008F70D9">
        <w:rPr>
          <w:noProof/>
          <w:sz w:val="22"/>
        </w:rPr>
        <w:t>12</w:t>
      </w:r>
      <w:r w:rsidRPr="0083454A">
        <w:rPr>
          <w:sz w:val="22"/>
        </w:rPr>
        <w:fldChar w:fldCharType="end"/>
      </w:r>
      <w:r w:rsidRPr="0083454A">
        <w:rPr>
          <w:sz w:val="22"/>
        </w:rPr>
        <w:t>: Descripción de Clases del Caso de Uso &lt;Gestionar Base de Conocimiento&gt;</w:t>
      </w:r>
      <w:bookmarkEnd w:id="36"/>
    </w:p>
    <w:p w:rsidR="00BC0CC0" w:rsidRDefault="00BC0CC0" w:rsidP="002B00A2">
      <w:pPr>
        <w:pStyle w:val="BodyText"/>
        <w:spacing w:line="360" w:lineRule="auto"/>
        <w:ind w:firstLine="0"/>
        <w:jc w:val="center"/>
        <w:rPr>
          <w:rFonts w:ascii="Arial" w:hAnsi="Arial" w:cs="Arial"/>
          <w:b/>
          <w:i/>
        </w:rPr>
      </w:pPr>
    </w:p>
    <w:p w:rsidR="00A50169" w:rsidRDefault="00A50169" w:rsidP="00A50169">
      <w:pPr>
        <w:pStyle w:val="BodyText"/>
        <w:spacing w:line="360" w:lineRule="auto"/>
        <w:ind w:firstLine="0"/>
        <w:jc w:val="both"/>
        <w:rPr>
          <w:rFonts w:ascii="Arial" w:hAnsi="Arial" w:cs="Arial"/>
          <w:b/>
        </w:rPr>
      </w:pPr>
      <w:r>
        <w:rPr>
          <w:rFonts w:ascii="Arial" w:hAnsi="Arial" w:cs="Arial"/>
          <w:b/>
        </w:rPr>
        <w:t>II.2.4.2.3 Patrones de Diseño</w:t>
      </w:r>
    </w:p>
    <w:p w:rsidR="00A50169" w:rsidRDefault="00A50169" w:rsidP="00D324F4">
      <w:pPr>
        <w:pStyle w:val="BodyText"/>
        <w:numPr>
          <w:ilvl w:val="0"/>
          <w:numId w:val="23"/>
        </w:numPr>
        <w:spacing w:line="360" w:lineRule="auto"/>
        <w:jc w:val="both"/>
        <w:rPr>
          <w:rFonts w:ascii="Arial" w:hAnsi="Arial" w:cs="Arial"/>
          <w:b/>
        </w:rPr>
      </w:pPr>
      <w:r>
        <w:rPr>
          <w:rFonts w:ascii="Arial" w:hAnsi="Arial" w:cs="Arial"/>
          <w:b/>
        </w:rPr>
        <w:t>Patrones GRASP</w:t>
      </w:r>
      <w:r w:rsidR="00D324F4">
        <w:rPr>
          <w:rFonts w:ascii="Arial" w:hAnsi="Arial" w:cs="Arial"/>
          <w:b/>
        </w:rPr>
        <w:t xml:space="preserve">: </w:t>
      </w:r>
      <w:r w:rsidR="00D324F4" w:rsidRPr="00D324F4">
        <w:rPr>
          <w:rFonts w:ascii="Arial" w:hAnsi="Arial" w:cs="Arial"/>
        </w:rPr>
        <w:t>Los Patrones Generales de Software para Asignar Responsabilidades (GRASP, por sus siglas en inglés) son una serie de "buenas prácticas" de aplicación recomendable en el diseño de software</w:t>
      </w:r>
      <w:r w:rsidR="003A6742">
        <w:rPr>
          <w:rFonts w:ascii="Arial" w:hAnsi="Arial" w:cs="Arial"/>
        </w:rPr>
        <w:t>.</w:t>
      </w:r>
    </w:p>
    <w:p w:rsidR="00A50169" w:rsidRPr="00D324F4" w:rsidRDefault="00A50169" w:rsidP="00D324F4">
      <w:pPr>
        <w:pStyle w:val="BodyText"/>
        <w:numPr>
          <w:ilvl w:val="0"/>
          <w:numId w:val="24"/>
        </w:numPr>
        <w:spacing w:line="360" w:lineRule="auto"/>
        <w:jc w:val="both"/>
        <w:rPr>
          <w:rFonts w:ascii="Arial" w:hAnsi="Arial" w:cs="Arial"/>
          <w:b/>
        </w:rPr>
      </w:pPr>
      <w:r>
        <w:rPr>
          <w:rFonts w:ascii="Arial" w:hAnsi="Arial" w:cs="Arial"/>
          <w:b/>
        </w:rPr>
        <w:t xml:space="preserve">Patrón Experto: </w:t>
      </w:r>
      <w:r w:rsidRPr="00A50169">
        <w:rPr>
          <w:rFonts w:ascii="Arial" w:hAnsi="Arial" w:cs="Arial"/>
        </w:rPr>
        <w:t>Es el principio básico de asignación de responsabilidades en diseño Orientado a Objetos</w:t>
      </w:r>
      <w:r>
        <w:rPr>
          <w:rFonts w:ascii="Arial" w:hAnsi="Arial" w:cs="Arial"/>
        </w:rPr>
        <w:t>.</w:t>
      </w:r>
      <w:r w:rsidR="00D324F4">
        <w:rPr>
          <w:rFonts w:ascii="Arial" w:hAnsi="Arial" w:cs="Arial"/>
        </w:rPr>
        <w:t xml:space="preserve"> </w:t>
      </w:r>
      <w:r w:rsidR="00D324F4" w:rsidRPr="00D324F4">
        <w:rPr>
          <w:rFonts w:ascii="Arial" w:hAnsi="Arial" w:cs="Arial"/>
        </w:rPr>
        <w:t xml:space="preserve">Se encarga de “asignar una responsabilidad al </w:t>
      </w:r>
      <w:r w:rsidR="00D324F4" w:rsidRPr="00D324F4">
        <w:rPr>
          <w:rFonts w:ascii="Arial" w:hAnsi="Arial" w:cs="Arial"/>
        </w:rPr>
        <w:lastRenderedPageBreak/>
        <w:t xml:space="preserve">experto en información: la clase que cuenta con la información necesaria para cumplir la responsabilidad” </w:t>
      </w:r>
      <w:r w:rsidR="007A7862">
        <w:rPr>
          <w:rFonts w:ascii="Arial" w:hAnsi="Arial" w:cs="Arial"/>
        </w:rPr>
        <w:fldChar w:fldCharType="begin"/>
      </w:r>
      <w:r w:rsidR="00595583">
        <w:rPr>
          <w:rFonts w:ascii="Arial" w:hAnsi="Arial" w:cs="Arial"/>
        </w:rPr>
        <w:instrText xml:space="preserve"> ADDIN ZOTERO_ITEM CSL_CITATION {"citationID":"ILS0QFzp","properties":{"formattedCitation":"(Tabares, 2010)","plainCitation":"(Tabares, 2010)","noteIndex":0},"citationItems":[{"id":"Jxzjd3cH/Mu392nzb","uris":["http://zotero.org/users/local/TwduRvc1/items/IN5MREFY"],"itemData":{"id":2,"type":"article-journal","abstract":"Resumen\n\t\t\t\t\tEl presente artículo plantea una estrategia didáctica para introducir el uso de los patrones GRASP (General Responsibility Assignment Software Patterns) y el desuso de los anti-patrones de diseño en un curso de “fundamentos de programación orientada a objetos”, donde se solucionan problemas siguiendo cuatro fases a saber: identificación de requerimientos, diseño del diagrama de clases, especificación de responsabilidades y escritura de seudocódigo.","container-title":"Entre Ciencia e Ingeniería","ISSN":"2539-4169","issue":"8","language":"es","license":"Derechos de autor 2019 Entre Ciencia e Ingeniería","note":"number: 8","page":"161-173","source":"revistas.ucp.edu.co","title":"Patrones Grasp y Anti-Patrones: un Enfoque Orientado a Objetos desde Lógica de Programación","title-short":"Patrones Grasp y Anti-Patrones","volume":"4","author":[{"family":"Tabares","given":"Ricardo Botero"}],"issued":{"date-parts":[["2010"]]}}}],"schema":"https://github.com/citation-style-language/schema/raw/master/csl-citation.json"} </w:instrText>
      </w:r>
      <w:r w:rsidR="007A7862">
        <w:rPr>
          <w:rFonts w:ascii="Arial" w:hAnsi="Arial" w:cs="Arial"/>
        </w:rPr>
        <w:fldChar w:fldCharType="separate"/>
      </w:r>
      <w:r w:rsidR="007A7862" w:rsidRPr="007A7862">
        <w:rPr>
          <w:rFonts w:ascii="Arial" w:hAnsi="Arial" w:cs="Arial"/>
        </w:rPr>
        <w:t>(Tabares, 2010)</w:t>
      </w:r>
      <w:r w:rsidR="007A7862">
        <w:rPr>
          <w:rFonts w:ascii="Arial" w:hAnsi="Arial" w:cs="Arial"/>
        </w:rPr>
        <w:fldChar w:fldCharType="end"/>
      </w:r>
      <w:r w:rsidR="00D324F4">
        <w:rPr>
          <w:rFonts w:ascii="Arial" w:hAnsi="Arial" w:cs="Arial"/>
        </w:rPr>
        <w:t>. En la propuesta de solución se evidencia en la clase Incidencia, encargada de almacenar todos los atributos que puede tener una Incidencia</w:t>
      </w:r>
      <w:r w:rsidR="003A6742">
        <w:rPr>
          <w:rFonts w:ascii="Arial" w:hAnsi="Arial" w:cs="Arial"/>
        </w:rPr>
        <w:t>.</w:t>
      </w:r>
    </w:p>
    <w:p w:rsidR="0064385A" w:rsidRDefault="00D324F4" w:rsidP="0064385A">
      <w:pPr>
        <w:pStyle w:val="BodyText"/>
        <w:keepNext/>
        <w:spacing w:line="360" w:lineRule="auto"/>
        <w:ind w:firstLine="0"/>
        <w:jc w:val="center"/>
      </w:pPr>
      <w:r>
        <w:rPr>
          <w:rFonts w:ascii="Arial" w:hAnsi="Arial" w:cs="Arial"/>
          <w:b/>
          <w:noProof/>
          <w:lang w:val="en-US"/>
        </w:rPr>
        <w:drawing>
          <wp:inline distT="0" distB="0" distL="0" distR="0" wp14:anchorId="6AB09335" wp14:editId="130C58FC">
            <wp:extent cx="6332220" cy="21697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 EXperto.PNG"/>
                    <pic:cNvPicPr/>
                  </pic:nvPicPr>
                  <pic:blipFill>
                    <a:blip r:embed="rId55">
                      <a:extLst>
                        <a:ext uri="{28A0092B-C50C-407E-A947-70E740481C1C}">
                          <a14:useLocalDpi xmlns:a14="http://schemas.microsoft.com/office/drawing/2010/main" val="0"/>
                        </a:ext>
                      </a:extLst>
                    </a:blip>
                    <a:stretch>
                      <a:fillRect/>
                    </a:stretch>
                  </pic:blipFill>
                  <pic:spPr>
                    <a:xfrm>
                      <a:off x="0" y="0"/>
                      <a:ext cx="6332220" cy="2169795"/>
                    </a:xfrm>
                    <a:prstGeom prst="rect">
                      <a:avLst/>
                    </a:prstGeom>
                  </pic:spPr>
                </pic:pic>
              </a:graphicData>
            </a:graphic>
          </wp:inline>
        </w:drawing>
      </w:r>
    </w:p>
    <w:p w:rsidR="00D324F4" w:rsidRPr="0064385A" w:rsidRDefault="0064385A" w:rsidP="0064385A">
      <w:pPr>
        <w:pStyle w:val="Caption"/>
        <w:jc w:val="center"/>
        <w:rPr>
          <w:rFonts w:ascii="Arial" w:hAnsi="Arial" w:cs="Arial"/>
          <w:b/>
          <w:sz w:val="22"/>
        </w:rPr>
      </w:pPr>
      <w:bookmarkStart w:id="37" w:name="_Toc149389620"/>
      <w:r w:rsidRPr="0064385A">
        <w:rPr>
          <w:sz w:val="22"/>
        </w:rPr>
        <w:t xml:space="preserve">Figura </w:t>
      </w:r>
      <w:r w:rsidRPr="0064385A">
        <w:rPr>
          <w:sz w:val="22"/>
        </w:rPr>
        <w:fldChar w:fldCharType="begin"/>
      </w:r>
      <w:r w:rsidRPr="0064385A">
        <w:rPr>
          <w:sz w:val="22"/>
        </w:rPr>
        <w:instrText xml:space="preserve"> SEQ Figura \* ARABIC </w:instrText>
      </w:r>
      <w:r w:rsidRPr="0064385A">
        <w:rPr>
          <w:sz w:val="22"/>
        </w:rPr>
        <w:fldChar w:fldCharType="separate"/>
      </w:r>
      <w:r w:rsidR="0031132E">
        <w:rPr>
          <w:noProof/>
          <w:sz w:val="22"/>
        </w:rPr>
        <w:t>5</w:t>
      </w:r>
      <w:r w:rsidRPr="0064385A">
        <w:rPr>
          <w:sz w:val="22"/>
        </w:rPr>
        <w:fldChar w:fldCharType="end"/>
      </w:r>
      <w:r w:rsidRPr="0064385A">
        <w:rPr>
          <w:sz w:val="22"/>
        </w:rPr>
        <w:t>: Ejemplo en el módulo del Patrón Experto</w:t>
      </w:r>
      <w:bookmarkEnd w:id="37"/>
    </w:p>
    <w:p w:rsidR="004656C2" w:rsidRPr="00667E15" w:rsidRDefault="004656C2" w:rsidP="00D324F4">
      <w:pPr>
        <w:pStyle w:val="BodyText"/>
        <w:spacing w:line="360" w:lineRule="auto"/>
        <w:ind w:firstLine="0"/>
        <w:jc w:val="center"/>
        <w:rPr>
          <w:rFonts w:ascii="Arial" w:hAnsi="Arial" w:cs="Arial"/>
          <w:b/>
          <w:i/>
          <w:sz w:val="20"/>
          <w:szCs w:val="20"/>
        </w:rPr>
      </w:pPr>
    </w:p>
    <w:p w:rsidR="00D324F4" w:rsidRPr="00667E15" w:rsidRDefault="003A6742" w:rsidP="003A6742">
      <w:pPr>
        <w:pStyle w:val="BodyText"/>
        <w:numPr>
          <w:ilvl w:val="0"/>
          <w:numId w:val="24"/>
        </w:numPr>
        <w:spacing w:line="360" w:lineRule="auto"/>
        <w:jc w:val="both"/>
        <w:rPr>
          <w:rFonts w:ascii="Arial" w:hAnsi="Arial" w:cs="Arial"/>
          <w:b/>
        </w:rPr>
      </w:pPr>
      <w:r>
        <w:rPr>
          <w:rFonts w:ascii="Arial" w:hAnsi="Arial" w:cs="Arial"/>
          <w:b/>
        </w:rPr>
        <w:t xml:space="preserve">Patrón Creador: </w:t>
      </w:r>
      <w:r w:rsidRPr="003A6742">
        <w:rPr>
          <w:rFonts w:ascii="Arial" w:hAnsi="Arial" w:cs="Arial"/>
        </w:rPr>
        <w:t>Guía la asignación de responsabilidades relacionadas con la creación de objetos, tarea muy frecuente en los sistemas orientados a objetos. Es el responsable de asignarle</w:t>
      </w:r>
      <w:r>
        <w:rPr>
          <w:rFonts w:ascii="Arial" w:hAnsi="Arial" w:cs="Arial"/>
        </w:rPr>
        <w:t xml:space="preserve"> </w:t>
      </w:r>
      <w:r w:rsidRPr="003A6742">
        <w:rPr>
          <w:rFonts w:ascii="Arial" w:hAnsi="Arial" w:cs="Arial"/>
        </w:rPr>
        <w:t>a la clase B la responsabilidad de crear una instancia de clase A, o sea que B es un creador de los objetos A</w:t>
      </w:r>
      <w:r w:rsidR="007A7862">
        <w:rPr>
          <w:rFonts w:ascii="Arial" w:hAnsi="Arial" w:cs="Arial"/>
        </w:rPr>
        <w:t xml:space="preserve"> </w:t>
      </w:r>
      <w:r w:rsidR="007A7862">
        <w:rPr>
          <w:rFonts w:ascii="Arial" w:hAnsi="Arial" w:cs="Arial"/>
        </w:rPr>
        <w:fldChar w:fldCharType="begin"/>
      </w:r>
      <w:r w:rsidR="00595583">
        <w:rPr>
          <w:rFonts w:ascii="Arial" w:hAnsi="Arial" w:cs="Arial"/>
        </w:rPr>
        <w:instrText xml:space="preserve"> ADDIN ZOTERO_ITEM CSL_CITATION {"citationID":"FUXgoVnx","properties":{"formattedCitation":"(Tabares, 2010)","plainCitation":"(Tabares, 2010)","noteIndex":0},"citationItems":[{"id":"Jxzjd3cH/Mu392nzb","uris":["http://zotero.org/users/local/TwduRvc1/items/IN5MREFY"],"itemData":{"id":2,"type":"article-journal","abstract":"Resumen\n\t\t\t\t\tEl presente artículo plantea una estrategia didáctica para introducir el uso de los patrones GRASP (General Responsibility Assignment Software Patterns) y el desuso de los anti-patrones de diseño en un curso de “fundamentos de programación orientada a objetos”, donde se solucionan problemas siguiendo cuatro fases a saber: identificación de requerimientos, diseño del diagrama de clases, especificación de responsabilidades y escritura de seudocódigo.","container-title":"Entre Ciencia e Ingeniería","ISSN":"2539-4169","issue":"8","language":"es","license":"Derechos de autor 2019 Entre Ciencia e Ingeniería","note":"number: 8","page":"161-173","source":"revistas.ucp.edu.co","title":"Patrones Grasp y Anti-Patrones: un Enfoque Orientado a Objetos desde Lógica de Programación","title-short":"Patrones Grasp y Anti-Patrones","volume":"4","author":[{"family":"Tabares","given":"Ricardo Botero"}],"issued":{"date-parts":[["2010"]]}}}],"schema":"https://github.com/citation-style-language/schema/raw/master/csl-citation.json"} </w:instrText>
      </w:r>
      <w:r w:rsidR="007A7862">
        <w:rPr>
          <w:rFonts w:ascii="Arial" w:hAnsi="Arial" w:cs="Arial"/>
        </w:rPr>
        <w:fldChar w:fldCharType="separate"/>
      </w:r>
      <w:r w:rsidR="007A7862" w:rsidRPr="007A7862">
        <w:rPr>
          <w:rFonts w:ascii="Arial" w:hAnsi="Arial" w:cs="Arial"/>
        </w:rPr>
        <w:t>(Tabares, 2010)</w:t>
      </w:r>
      <w:r w:rsidR="007A7862">
        <w:rPr>
          <w:rFonts w:ascii="Arial" w:hAnsi="Arial" w:cs="Arial"/>
        </w:rPr>
        <w:fldChar w:fldCharType="end"/>
      </w:r>
      <w:r w:rsidR="00667E15">
        <w:rPr>
          <w:rFonts w:ascii="Arial" w:hAnsi="Arial" w:cs="Arial"/>
        </w:rPr>
        <w:t>.</w:t>
      </w:r>
      <w:r w:rsidR="004656C2">
        <w:rPr>
          <w:rFonts w:ascii="Arial" w:hAnsi="Arial" w:cs="Arial"/>
        </w:rPr>
        <w:t xml:space="preserve"> En la propuesta de solución se evidencia en la clase </w:t>
      </w:r>
      <w:proofErr w:type="spellStart"/>
      <w:r w:rsidR="004656C2" w:rsidRPr="004656C2">
        <w:rPr>
          <w:rFonts w:ascii="Arial" w:hAnsi="Arial" w:cs="Arial"/>
          <w:u w:val="single"/>
        </w:rPr>
        <w:t>incidenciaCreateView</w:t>
      </w:r>
      <w:proofErr w:type="spellEnd"/>
      <w:r w:rsidR="004656C2">
        <w:rPr>
          <w:rFonts w:ascii="Arial" w:hAnsi="Arial" w:cs="Arial"/>
        </w:rPr>
        <w:t>, que se encarga de crear una instancia de la clase Incidencia.</w:t>
      </w:r>
    </w:p>
    <w:p w:rsidR="0064385A" w:rsidRDefault="00667E15" w:rsidP="0064385A">
      <w:pPr>
        <w:pStyle w:val="BodyText"/>
        <w:keepNext/>
        <w:spacing w:line="360" w:lineRule="auto"/>
        <w:ind w:firstLine="0"/>
        <w:jc w:val="center"/>
      </w:pPr>
      <w:r>
        <w:rPr>
          <w:rFonts w:ascii="Arial" w:hAnsi="Arial" w:cs="Arial"/>
          <w:b/>
          <w:noProof/>
          <w:lang w:val="en-US"/>
        </w:rPr>
        <w:drawing>
          <wp:inline distT="0" distB="0" distL="0" distR="0" wp14:anchorId="5311C98D" wp14:editId="6C6DFD96">
            <wp:extent cx="5382377" cy="2010056"/>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 Creador.PNG"/>
                    <pic:cNvPicPr/>
                  </pic:nvPicPr>
                  <pic:blipFill>
                    <a:blip r:embed="rId56">
                      <a:extLst>
                        <a:ext uri="{28A0092B-C50C-407E-A947-70E740481C1C}">
                          <a14:useLocalDpi xmlns:a14="http://schemas.microsoft.com/office/drawing/2010/main" val="0"/>
                        </a:ext>
                      </a:extLst>
                    </a:blip>
                    <a:stretch>
                      <a:fillRect/>
                    </a:stretch>
                  </pic:blipFill>
                  <pic:spPr>
                    <a:xfrm>
                      <a:off x="0" y="0"/>
                      <a:ext cx="5382377" cy="2010056"/>
                    </a:xfrm>
                    <a:prstGeom prst="rect">
                      <a:avLst/>
                    </a:prstGeom>
                  </pic:spPr>
                </pic:pic>
              </a:graphicData>
            </a:graphic>
          </wp:inline>
        </w:drawing>
      </w:r>
    </w:p>
    <w:p w:rsidR="00667E15" w:rsidRPr="0064385A" w:rsidRDefault="0064385A" w:rsidP="0064385A">
      <w:pPr>
        <w:pStyle w:val="Caption"/>
        <w:jc w:val="center"/>
        <w:rPr>
          <w:rFonts w:ascii="Arial" w:hAnsi="Arial" w:cs="Arial"/>
          <w:b/>
          <w:sz w:val="22"/>
        </w:rPr>
      </w:pPr>
      <w:bookmarkStart w:id="38" w:name="_Toc149389621"/>
      <w:r w:rsidRPr="0064385A">
        <w:rPr>
          <w:sz w:val="22"/>
        </w:rPr>
        <w:t xml:space="preserve">Figura </w:t>
      </w:r>
      <w:r w:rsidRPr="0064385A">
        <w:rPr>
          <w:sz w:val="22"/>
        </w:rPr>
        <w:fldChar w:fldCharType="begin"/>
      </w:r>
      <w:r w:rsidRPr="0064385A">
        <w:rPr>
          <w:sz w:val="22"/>
        </w:rPr>
        <w:instrText xml:space="preserve"> SEQ Figura \* ARABIC </w:instrText>
      </w:r>
      <w:r w:rsidRPr="0064385A">
        <w:rPr>
          <w:sz w:val="22"/>
        </w:rPr>
        <w:fldChar w:fldCharType="separate"/>
      </w:r>
      <w:r w:rsidR="0031132E">
        <w:rPr>
          <w:noProof/>
          <w:sz w:val="22"/>
        </w:rPr>
        <w:t>6</w:t>
      </w:r>
      <w:r w:rsidRPr="0064385A">
        <w:rPr>
          <w:sz w:val="22"/>
        </w:rPr>
        <w:fldChar w:fldCharType="end"/>
      </w:r>
      <w:r w:rsidRPr="0064385A">
        <w:rPr>
          <w:sz w:val="22"/>
        </w:rPr>
        <w:t>: Ejemplo en el módulo del Patrón Creador</w:t>
      </w:r>
      <w:bookmarkEnd w:id="38"/>
    </w:p>
    <w:p w:rsidR="00667E15" w:rsidRDefault="00667E15" w:rsidP="00667E15">
      <w:pPr>
        <w:pStyle w:val="BodyText"/>
        <w:spacing w:line="360" w:lineRule="auto"/>
        <w:ind w:firstLine="0"/>
        <w:jc w:val="center"/>
        <w:rPr>
          <w:rFonts w:ascii="Arial" w:hAnsi="Arial" w:cs="Arial"/>
          <w:b/>
          <w:i/>
          <w:sz w:val="20"/>
          <w:szCs w:val="20"/>
        </w:rPr>
      </w:pPr>
    </w:p>
    <w:p w:rsidR="00667E15" w:rsidRPr="008720FA" w:rsidRDefault="00667E15" w:rsidP="004656C2">
      <w:pPr>
        <w:pStyle w:val="BodyText"/>
        <w:numPr>
          <w:ilvl w:val="0"/>
          <w:numId w:val="24"/>
        </w:numPr>
        <w:spacing w:line="360" w:lineRule="auto"/>
        <w:jc w:val="both"/>
        <w:rPr>
          <w:rFonts w:ascii="Arial" w:hAnsi="Arial" w:cs="Arial"/>
          <w:b/>
        </w:rPr>
      </w:pPr>
      <w:r>
        <w:rPr>
          <w:rFonts w:ascii="Arial" w:hAnsi="Arial" w:cs="Arial"/>
          <w:b/>
        </w:rPr>
        <w:t>Patrón Alta-Cohesión:</w:t>
      </w:r>
      <w:r w:rsidR="004656C2">
        <w:rPr>
          <w:rFonts w:ascii="Arial" w:hAnsi="Arial" w:cs="Arial"/>
          <w:b/>
        </w:rPr>
        <w:t xml:space="preserve"> </w:t>
      </w:r>
      <w:r w:rsidR="004656C2" w:rsidRPr="004656C2">
        <w:rPr>
          <w:rFonts w:ascii="Arial" w:hAnsi="Arial" w:cs="Arial"/>
        </w:rPr>
        <w:t>“En la perspectiva del diseño orientado a objetos, la cohesión (o, más exactamente, la cohesión funcional) es una medida de cuán relacionadas y enfocadas están, las responsabilidades de una clase</w:t>
      </w:r>
      <w:r w:rsidR="004656C2">
        <w:rPr>
          <w:rFonts w:ascii="Arial" w:hAnsi="Arial" w:cs="Arial"/>
        </w:rPr>
        <w:t>”</w:t>
      </w:r>
      <w:r w:rsidR="007A7862">
        <w:rPr>
          <w:rFonts w:ascii="Arial" w:hAnsi="Arial" w:cs="Arial"/>
        </w:rPr>
        <w:fldChar w:fldCharType="begin"/>
      </w:r>
      <w:r w:rsidR="00595583">
        <w:rPr>
          <w:rFonts w:ascii="Arial" w:hAnsi="Arial" w:cs="Arial"/>
        </w:rPr>
        <w:instrText xml:space="preserve"> ADDIN ZOTERO_ITEM CSL_CITATION {"citationID":"sDfQcBJN","properties":{"formattedCitation":"(Tabares, 2010)","plainCitation":"(Tabares, 2010)","noteIndex":0},"citationItems":[{"id":"Jxzjd3cH/Mu392nzb","uris":["http://zotero.org/users/local/TwduRvc1/items/IN5MREFY"],"itemData":{"id":2,"type":"article-journal","abstract":"Resumen\n\t\t\t\t\tEl presente artículo plantea una estrategia didáctica para introducir el uso de los patrones GRASP (General Responsibility Assignment Software Patterns) y el desuso de los anti-patrones de diseño en un curso de “fundamentos de programación orientada a objetos”, donde se solucionan problemas siguiendo cuatro fases a saber: identificación de requerimientos, diseño del diagrama de clases, especificación de responsabilidades y escritura de seudocódigo.","container-title":"Entre Ciencia e Ingeniería","ISSN":"2539-4169","issue":"8","language":"es","license":"Derechos de autor 2019 Entre Ciencia e Ingeniería","note":"number: 8","page":"161-173","source":"revistas.ucp.edu.co","title":"Patrones Grasp y Anti-Patrones: un Enfoque Orientado a Objetos desde Lógica de Programación","title-short":"Patrones Grasp y Anti-Patrones","volume":"4","author":[{"family":"Tabares","given":"Ricardo Botero"}],"issued":{"date-parts":[["2010"]]}}}],"schema":"https://github.com/citation-style-language/schema/raw/master/csl-citation.json"} </w:instrText>
      </w:r>
      <w:r w:rsidR="007A7862">
        <w:rPr>
          <w:rFonts w:ascii="Arial" w:hAnsi="Arial" w:cs="Arial"/>
        </w:rPr>
        <w:fldChar w:fldCharType="separate"/>
      </w:r>
      <w:r w:rsidR="007A7862" w:rsidRPr="007A7862">
        <w:rPr>
          <w:rFonts w:ascii="Arial" w:hAnsi="Arial" w:cs="Arial"/>
        </w:rPr>
        <w:t>(Tabares, 2010)</w:t>
      </w:r>
      <w:r w:rsidR="007A7862">
        <w:rPr>
          <w:rFonts w:ascii="Arial" w:hAnsi="Arial" w:cs="Arial"/>
        </w:rPr>
        <w:fldChar w:fldCharType="end"/>
      </w:r>
      <w:r w:rsidR="004656C2" w:rsidRPr="004656C2">
        <w:rPr>
          <w:rFonts w:ascii="Arial" w:hAnsi="Arial" w:cs="Arial"/>
        </w:rPr>
        <w:t>.</w:t>
      </w:r>
      <w:r w:rsidR="004656C2">
        <w:rPr>
          <w:rFonts w:ascii="Arial" w:hAnsi="Arial" w:cs="Arial"/>
        </w:rPr>
        <w:t xml:space="preserve"> En la propuesta de solución se evidencia </w:t>
      </w:r>
      <w:r w:rsidR="008720FA">
        <w:rPr>
          <w:rFonts w:ascii="Arial" w:hAnsi="Arial" w:cs="Arial"/>
        </w:rPr>
        <w:t xml:space="preserve">en la colaboración de </w:t>
      </w:r>
      <w:proofErr w:type="spellStart"/>
      <w:r w:rsidR="008720FA">
        <w:rPr>
          <w:rFonts w:ascii="Arial" w:hAnsi="Arial" w:cs="Arial"/>
        </w:rPr>
        <w:t>User</w:t>
      </w:r>
      <w:proofErr w:type="spellEnd"/>
      <w:r w:rsidR="008720FA">
        <w:rPr>
          <w:rFonts w:ascii="Arial" w:hAnsi="Arial" w:cs="Arial"/>
        </w:rPr>
        <w:t xml:space="preserve"> y Permiso para crear Grupo.</w:t>
      </w:r>
    </w:p>
    <w:p w:rsidR="00DA1E09" w:rsidRDefault="008720FA" w:rsidP="00DA1E09">
      <w:pPr>
        <w:pStyle w:val="BodyText"/>
        <w:keepNext/>
        <w:spacing w:line="360" w:lineRule="auto"/>
        <w:ind w:firstLine="0"/>
        <w:jc w:val="center"/>
      </w:pPr>
      <w:r>
        <w:rPr>
          <w:rFonts w:ascii="Arial" w:hAnsi="Arial" w:cs="Arial"/>
          <w:b/>
          <w:noProof/>
          <w:lang w:val="en-US"/>
        </w:rPr>
        <w:drawing>
          <wp:inline distT="0" distB="0" distL="0" distR="0" wp14:anchorId="675F7A24" wp14:editId="54DDAD50">
            <wp:extent cx="4549202" cy="303847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Completo.PNG"/>
                    <pic:cNvPicPr/>
                  </pic:nvPicPr>
                  <pic:blipFill>
                    <a:blip r:embed="rId57">
                      <a:extLst>
                        <a:ext uri="{28A0092B-C50C-407E-A947-70E740481C1C}">
                          <a14:useLocalDpi xmlns:a14="http://schemas.microsoft.com/office/drawing/2010/main" val="0"/>
                        </a:ext>
                      </a:extLst>
                    </a:blip>
                    <a:stretch>
                      <a:fillRect/>
                    </a:stretch>
                  </pic:blipFill>
                  <pic:spPr>
                    <a:xfrm>
                      <a:off x="0" y="0"/>
                      <a:ext cx="4550526" cy="3039359"/>
                    </a:xfrm>
                    <a:prstGeom prst="rect">
                      <a:avLst/>
                    </a:prstGeom>
                  </pic:spPr>
                </pic:pic>
              </a:graphicData>
            </a:graphic>
          </wp:inline>
        </w:drawing>
      </w:r>
    </w:p>
    <w:p w:rsidR="008720FA" w:rsidRPr="00DA1E09" w:rsidRDefault="00DA1E09" w:rsidP="00DA1E09">
      <w:pPr>
        <w:pStyle w:val="Caption"/>
        <w:jc w:val="center"/>
        <w:rPr>
          <w:rFonts w:ascii="Arial" w:hAnsi="Arial" w:cs="Arial"/>
          <w:b/>
          <w:sz w:val="22"/>
        </w:rPr>
      </w:pPr>
      <w:bookmarkStart w:id="39" w:name="_Toc149389622"/>
      <w:r w:rsidRPr="00DA1E09">
        <w:rPr>
          <w:sz w:val="22"/>
        </w:rPr>
        <w:t xml:space="preserve">Figura </w:t>
      </w:r>
      <w:r w:rsidRPr="00DA1E09">
        <w:rPr>
          <w:sz w:val="22"/>
        </w:rPr>
        <w:fldChar w:fldCharType="begin"/>
      </w:r>
      <w:r w:rsidRPr="00DA1E09">
        <w:rPr>
          <w:sz w:val="22"/>
        </w:rPr>
        <w:instrText xml:space="preserve"> SEQ Figura \* ARABIC </w:instrText>
      </w:r>
      <w:r w:rsidRPr="00DA1E09">
        <w:rPr>
          <w:sz w:val="22"/>
        </w:rPr>
        <w:fldChar w:fldCharType="separate"/>
      </w:r>
      <w:r w:rsidR="0031132E">
        <w:rPr>
          <w:noProof/>
          <w:sz w:val="22"/>
        </w:rPr>
        <w:t>7</w:t>
      </w:r>
      <w:r w:rsidRPr="00DA1E09">
        <w:rPr>
          <w:sz w:val="22"/>
        </w:rPr>
        <w:fldChar w:fldCharType="end"/>
      </w:r>
      <w:r w:rsidRPr="00DA1E09">
        <w:rPr>
          <w:sz w:val="22"/>
        </w:rPr>
        <w:t>: Ejemplo en el módulo del Patrón Alta Cohesión</w:t>
      </w:r>
      <w:bookmarkEnd w:id="39"/>
    </w:p>
    <w:p w:rsidR="008720FA" w:rsidRPr="008720FA" w:rsidRDefault="008720FA" w:rsidP="00DA1E09">
      <w:pPr>
        <w:pStyle w:val="BodyText"/>
        <w:spacing w:line="360" w:lineRule="auto"/>
        <w:ind w:firstLine="0"/>
        <w:rPr>
          <w:rFonts w:ascii="Arial" w:hAnsi="Arial" w:cs="Arial"/>
          <w:b/>
          <w:i/>
          <w:sz w:val="20"/>
          <w:szCs w:val="20"/>
        </w:rPr>
      </w:pPr>
    </w:p>
    <w:p w:rsidR="004656C2" w:rsidRPr="00D67D57" w:rsidRDefault="004656C2" w:rsidP="00D67D57">
      <w:pPr>
        <w:pStyle w:val="BodyText"/>
        <w:numPr>
          <w:ilvl w:val="0"/>
          <w:numId w:val="24"/>
        </w:numPr>
        <w:spacing w:line="360" w:lineRule="auto"/>
        <w:jc w:val="both"/>
        <w:rPr>
          <w:rFonts w:ascii="Arial" w:hAnsi="Arial" w:cs="Arial"/>
          <w:b/>
        </w:rPr>
      </w:pPr>
      <w:r>
        <w:rPr>
          <w:rFonts w:ascii="Arial" w:hAnsi="Arial" w:cs="Arial"/>
          <w:b/>
        </w:rPr>
        <w:t xml:space="preserve">Patrón Controlador: </w:t>
      </w:r>
      <w:r w:rsidR="00D67D57" w:rsidRPr="00D67D57">
        <w:rPr>
          <w:rFonts w:ascii="Arial" w:hAnsi="Arial" w:cs="Arial"/>
        </w:rPr>
        <w:t>Sugiere que la lógica de negocios debe estar separada de la capa de presentación, para aumentar la reutilización de código y a la vez tener un mayor control</w:t>
      </w:r>
      <w:r w:rsidR="00D67D57">
        <w:rPr>
          <w:rFonts w:ascii="Arial" w:hAnsi="Arial" w:cs="Arial"/>
        </w:rPr>
        <w:t xml:space="preserve">. </w:t>
      </w:r>
      <w:r w:rsidR="00D67D57" w:rsidRPr="00D67D57">
        <w:rPr>
          <w:rFonts w:ascii="Arial" w:hAnsi="Arial" w:cs="Arial"/>
        </w:rPr>
        <w:t>Este patrón se evidencia en la propuesta de solución con cada clase controladora</w:t>
      </w:r>
      <w:r w:rsidR="00D67D57">
        <w:rPr>
          <w:rFonts w:ascii="Arial" w:hAnsi="Arial" w:cs="Arial"/>
        </w:rPr>
        <w:t>.</w:t>
      </w:r>
    </w:p>
    <w:p w:rsidR="00D67D57" w:rsidRPr="00A50169" w:rsidRDefault="00D67D57" w:rsidP="00D67D57">
      <w:pPr>
        <w:pStyle w:val="BodyText"/>
        <w:spacing w:line="360" w:lineRule="auto"/>
        <w:ind w:firstLine="0"/>
        <w:jc w:val="center"/>
        <w:rPr>
          <w:rFonts w:ascii="Arial" w:hAnsi="Arial" w:cs="Arial"/>
          <w:b/>
        </w:rPr>
      </w:pPr>
    </w:p>
    <w:p w:rsidR="00D23D29" w:rsidRDefault="00D23D29" w:rsidP="002B00A2">
      <w:pPr>
        <w:pStyle w:val="BodyText"/>
        <w:spacing w:line="360" w:lineRule="auto"/>
        <w:ind w:firstLine="0"/>
        <w:jc w:val="both"/>
        <w:rPr>
          <w:rFonts w:ascii="Arial" w:hAnsi="Arial" w:cs="Arial"/>
          <w:b/>
        </w:rPr>
      </w:pPr>
      <w:r>
        <w:rPr>
          <w:rFonts w:ascii="Arial" w:hAnsi="Arial" w:cs="Arial"/>
          <w:b/>
        </w:rPr>
        <w:t xml:space="preserve">II.2.4.3 </w:t>
      </w:r>
      <w:r w:rsidR="00CD426E">
        <w:rPr>
          <w:rFonts w:ascii="Arial" w:hAnsi="Arial" w:cs="Arial"/>
          <w:b/>
        </w:rPr>
        <w:t>Diagramas de Secuencias</w:t>
      </w:r>
      <w:r w:rsidR="008261CC">
        <w:rPr>
          <w:rFonts w:ascii="Arial" w:hAnsi="Arial" w:cs="Arial"/>
          <w:b/>
        </w:rPr>
        <w:t>:</w:t>
      </w:r>
    </w:p>
    <w:p w:rsidR="008261CC" w:rsidRDefault="00BD37C4" w:rsidP="002B00A2">
      <w:pPr>
        <w:pStyle w:val="BodyText"/>
        <w:numPr>
          <w:ilvl w:val="0"/>
          <w:numId w:val="16"/>
        </w:numPr>
        <w:spacing w:line="360" w:lineRule="auto"/>
        <w:jc w:val="both"/>
        <w:rPr>
          <w:rFonts w:ascii="Arial" w:hAnsi="Arial" w:cs="Arial"/>
          <w:b/>
        </w:rPr>
      </w:pPr>
      <w:r>
        <w:rPr>
          <w:rFonts w:ascii="Arial" w:hAnsi="Arial" w:cs="Arial"/>
          <w:b/>
        </w:rPr>
        <w:t>2.4.3.1 Diagrama de Secuencia del Caso de Uso &lt;Gestionar Incidencia&gt;. &lt;Insertar Incidencia&gt;</w:t>
      </w:r>
    </w:p>
    <w:p w:rsidR="00DA1E09" w:rsidRDefault="00EA781F" w:rsidP="00DA1E09">
      <w:pPr>
        <w:pStyle w:val="BodyText"/>
        <w:keepNext/>
        <w:spacing w:line="360" w:lineRule="auto"/>
        <w:ind w:firstLine="0"/>
        <w:jc w:val="both"/>
      </w:pPr>
      <w:r>
        <w:rPr>
          <w:rFonts w:ascii="Arial" w:hAnsi="Arial" w:cs="Arial"/>
          <w:b/>
          <w:noProof/>
          <w:lang w:val="en-US"/>
        </w:rPr>
        <w:lastRenderedPageBreak/>
        <w:drawing>
          <wp:inline distT="0" distB="0" distL="0" distR="0" wp14:anchorId="53034433" wp14:editId="3F5C4D6A">
            <wp:extent cx="6332220" cy="2588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RoerInsertarI.PNG"/>
                    <pic:cNvPicPr/>
                  </pic:nvPicPr>
                  <pic:blipFill>
                    <a:blip r:embed="rId58">
                      <a:extLst>
                        <a:ext uri="{28A0092B-C50C-407E-A947-70E740481C1C}">
                          <a14:useLocalDpi xmlns:a14="http://schemas.microsoft.com/office/drawing/2010/main" val="0"/>
                        </a:ext>
                      </a:extLst>
                    </a:blip>
                    <a:stretch>
                      <a:fillRect/>
                    </a:stretch>
                  </pic:blipFill>
                  <pic:spPr>
                    <a:xfrm>
                      <a:off x="0" y="0"/>
                      <a:ext cx="6332220" cy="2588260"/>
                    </a:xfrm>
                    <a:prstGeom prst="rect">
                      <a:avLst/>
                    </a:prstGeom>
                  </pic:spPr>
                </pic:pic>
              </a:graphicData>
            </a:graphic>
          </wp:inline>
        </w:drawing>
      </w:r>
    </w:p>
    <w:p w:rsidR="00FE6C69" w:rsidRPr="00DA1E09" w:rsidRDefault="00DA1E09" w:rsidP="00DA1E09">
      <w:pPr>
        <w:pStyle w:val="Caption"/>
        <w:jc w:val="center"/>
        <w:rPr>
          <w:rFonts w:ascii="Arial" w:hAnsi="Arial" w:cs="Arial"/>
          <w:b/>
          <w:sz w:val="22"/>
        </w:rPr>
      </w:pPr>
      <w:bookmarkStart w:id="40" w:name="_Toc149389623"/>
      <w:r w:rsidRPr="00DA1E09">
        <w:rPr>
          <w:sz w:val="22"/>
        </w:rPr>
        <w:t xml:space="preserve">Figura </w:t>
      </w:r>
      <w:r w:rsidRPr="00DA1E09">
        <w:rPr>
          <w:sz w:val="22"/>
        </w:rPr>
        <w:fldChar w:fldCharType="begin"/>
      </w:r>
      <w:r w:rsidRPr="00DA1E09">
        <w:rPr>
          <w:sz w:val="22"/>
        </w:rPr>
        <w:instrText xml:space="preserve"> SEQ Figura \* ARABIC </w:instrText>
      </w:r>
      <w:r w:rsidRPr="00DA1E09">
        <w:rPr>
          <w:sz w:val="22"/>
        </w:rPr>
        <w:fldChar w:fldCharType="separate"/>
      </w:r>
      <w:r w:rsidR="0031132E">
        <w:rPr>
          <w:noProof/>
          <w:sz w:val="22"/>
        </w:rPr>
        <w:t>8</w:t>
      </w:r>
      <w:r w:rsidRPr="00DA1E09">
        <w:rPr>
          <w:sz w:val="22"/>
        </w:rPr>
        <w:fldChar w:fldCharType="end"/>
      </w:r>
      <w:r w:rsidRPr="00DA1E09">
        <w:rPr>
          <w:sz w:val="22"/>
        </w:rPr>
        <w:t>: Diagrama de Secuencia &lt;Insertar Incidencia&gt;</w:t>
      </w:r>
      <w:bookmarkEnd w:id="40"/>
    </w:p>
    <w:p w:rsidR="004B3DB0" w:rsidRPr="004B3DB0" w:rsidRDefault="004B3DB0" w:rsidP="002B00A2">
      <w:pPr>
        <w:pStyle w:val="BodyText"/>
        <w:spacing w:line="360" w:lineRule="auto"/>
        <w:ind w:left="720" w:firstLine="0"/>
        <w:jc w:val="center"/>
        <w:rPr>
          <w:rFonts w:ascii="Arial" w:hAnsi="Arial" w:cs="Arial"/>
          <w:b/>
          <w:i/>
          <w:sz w:val="20"/>
          <w:szCs w:val="20"/>
        </w:rPr>
      </w:pPr>
    </w:p>
    <w:p w:rsidR="00FE6C69" w:rsidRPr="00FE6C69" w:rsidRDefault="00FE6C69" w:rsidP="002B00A2">
      <w:pPr>
        <w:pStyle w:val="BodyText"/>
        <w:numPr>
          <w:ilvl w:val="0"/>
          <w:numId w:val="16"/>
        </w:numPr>
        <w:spacing w:line="360" w:lineRule="auto"/>
        <w:jc w:val="both"/>
        <w:rPr>
          <w:rFonts w:ascii="Arial" w:hAnsi="Arial" w:cs="Arial"/>
          <w:b/>
        </w:rPr>
      </w:pPr>
      <w:r>
        <w:rPr>
          <w:rFonts w:ascii="Arial" w:hAnsi="Arial" w:cs="Arial"/>
          <w:b/>
        </w:rPr>
        <w:t>2.4.3.1 Diagrama de Secuencia del Caso de Uso &lt;Gestionar Incidencia&gt;. &lt;Modificar Incidencia&gt;</w:t>
      </w:r>
    </w:p>
    <w:p w:rsidR="00DA1E09" w:rsidRDefault="00EA781F" w:rsidP="00DA1E09">
      <w:pPr>
        <w:pStyle w:val="BodyText"/>
        <w:keepNext/>
        <w:spacing w:line="360" w:lineRule="auto"/>
        <w:ind w:firstLine="0"/>
        <w:jc w:val="both"/>
      </w:pPr>
      <w:r>
        <w:rPr>
          <w:rFonts w:ascii="Arial" w:hAnsi="Arial" w:cs="Arial"/>
          <w:b/>
          <w:noProof/>
          <w:lang w:val="en-US"/>
        </w:rPr>
        <w:drawing>
          <wp:inline distT="0" distB="0" distL="0" distR="0" wp14:anchorId="75742D93" wp14:editId="0505561E">
            <wp:extent cx="6332220" cy="26714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RoerModificarI.PNG"/>
                    <pic:cNvPicPr/>
                  </pic:nvPicPr>
                  <pic:blipFill>
                    <a:blip r:embed="rId59">
                      <a:extLst>
                        <a:ext uri="{28A0092B-C50C-407E-A947-70E740481C1C}">
                          <a14:useLocalDpi xmlns:a14="http://schemas.microsoft.com/office/drawing/2010/main" val="0"/>
                        </a:ext>
                      </a:extLst>
                    </a:blip>
                    <a:stretch>
                      <a:fillRect/>
                    </a:stretch>
                  </pic:blipFill>
                  <pic:spPr>
                    <a:xfrm>
                      <a:off x="0" y="0"/>
                      <a:ext cx="6332220" cy="2671445"/>
                    </a:xfrm>
                    <a:prstGeom prst="rect">
                      <a:avLst/>
                    </a:prstGeom>
                  </pic:spPr>
                </pic:pic>
              </a:graphicData>
            </a:graphic>
          </wp:inline>
        </w:drawing>
      </w:r>
    </w:p>
    <w:p w:rsidR="00FE6C69" w:rsidRPr="00DA1E09" w:rsidRDefault="00DA1E09" w:rsidP="00DA1E09">
      <w:pPr>
        <w:pStyle w:val="Caption"/>
        <w:jc w:val="center"/>
        <w:rPr>
          <w:rFonts w:ascii="Arial" w:hAnsi="Arial" w:cs="Arial"/>
          <w:b/>
          <w:sz w:val="22"/>
        </w:rPr>
      </w:pPr>
      <w:bookmarkStart w:id="41" w:name="_Toc149389624"/>
      <w:r w:rsidRPr="00DA1E09">
        <w:rPr>
          <w:sz w:val="22"/>
        </w:rPr>
        <w:t xml:space="preserve">Figura </w:t>
      </w:r>
      <w:r w:rsidRPr="00DA1E09">
        <w:rPr>
          <w:sz w:val="22"/>
        </w:rPr>
        <w:fldChar w:fldCharType="begin"/>
      </w:r>
      <w:r w:rsidRPr="00DA1E09">
        <w:rPr>
          <w:sz w:val="22"/>
        </w:rPr>
        <w:instrText xml:space="preserve"> SEQ Figura \* ARABIC </w:instrText>
      </w:r>
      <w:r w:rsidRPr="00DA1E09">
        <w:rPr>
          <w:sz w:val="22"/>
        </w:rPr>
        <w:fldChar w:fldCharType="separate"/>
      </w:r>
      <w:r w:rsidR="0031132E">
        <w:rPr>
          <w:noProof/>
          <w:sz w:val="22"/>
        </w:rPr>
        <w:t>9</w:t>
      </w:r>
      <w:r w:rsidRPr="00DA1E09">
        <w:rPr>
          <w:sz w:val="22"/>
        </w:rPr>
        <w:fldChar w:fldCharType="end"/>
      </w:r>
      <w:r w:rsidRPr="00DA1E09">
        <w:rPr>
          <w:sz w:val="22"/>
        </w:rPr>
        <w:t>: Diagrama de Secuencia &lt;Modificar Incidencia&gt;</w:t>
      </w:r>
      <w:bookmarkEnd w:id="41"/>
    </w:p>
    <w:p w:rsidR="004B3DB0" w:rsidRPr="004B3DB0" w:rsidRDefault="004B3DB0" w:rsidP="002B00A2">
      <w:pPr>
        <w:pStyle w:val="BodyText"/>
        <w:spacing w:line="360" w:lineRule="auto"/>
        <w:ind w:left="720" w:firstLine="0"/>
        <w:jc w:val="center"/>
        <w:rPr>
          <w:rFonts w:ascii="Arial" w:hAnsi="Arial" w:cs="Arial"/>
          <w:b/>
          <w:i/>
          <w:sz w:val="20"/>
          <w:szCs w:val="20"/>
        </w:rPr>
      </w:pPr>
    </w:p>
    <w:p w:rsidR="00FE6C69" w:rsidRDefault="00FE6C69" w:rsidP="002B00A2">
      <w:pPr>
        <w:pStyle w:val="BodyText"/>
        <w:numPr>
          <w:ilvl w:val="0"/>
          <w:numId w:val="16"/>
        </w:numPr>
        <w:spacing w:line="360" w:lineRule="auto"/>
        <w:jc w:val="both"/>
        <w:rPr>
          <w:rFonts w:ascii="Arial" w:hAnsi="Arial" w:cs="Arial"/>
          <w:b/>
        </w:rPr>
      </w:pPr>
      <w:r>
        <w:rPr>
          <w:rFonts w:ascii="Arial" w:hAnsi="Arial" w:cs="Arial"/>
          <w:b/>
        </w:rPr>
        <w:t>2.4.3.1 Diagrama de Secuencia del Caso de Uso &lt;Gestionar Incidencia&gt;. &lt;Mostrar Incidencia&gt;</w:t>
      </w:r>
    </w:p>
    <w:p w:rsidR="00DA1E09" w:rsidRDefault="00B54581" w:rsidP="00DA1E09">
      <w:pPr>
        <w:pStyle w:val="BodyText"/>
        <w:keepNext/>
        <w:spacing w:line="360" w:lineRule="auto"/>
        <w:ind w:firstLine="0"/>
        <w:jc w:val="center"/>
      </w:pPr>
      <w:r>
        <w:rPr>
          <w:rFonts w:ascii="Arial" w:hAnsi="Arial" w:cs="Arial"/>
          <w:b/>
          <w:noProof/>
          <w:lang w:val="en-US"/>
        </w:rPr>
        <w:lastRenderedPageBreak/>
        <w:drawing>
          <wp:inline distT="0" distB="0" distL="0" distR="0" wp14:anchorId="31E5EFF3" wp14:editId="5D330EF3">
            <wp:extent cx="5676900" cy="24479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RoerVerI.PNG"/>
                    <pic:cNvPicPr/>
                  </pic:nvPicPr>
                  <pic:blipFill>
                    <a:blip r:embed="rId60">
                      <a:extLst>
                        <a:ext uri="{28A0092B-C50C-407E-A947-70E740481C1C}">
                          <a14:useLocalDpi xmlns:a14="http://schemas.microsoft.com/office/drawing/2010/main" val="0"/>
                        </a:ext>
                      </a:extLst>
                    </a:blip>
                    <a:stretch>
                      <a:fillRect/>
                    </a:stretch>
                  </pic:blipFill>
                  <pic:spPr>
                    <a:xfrm>
                      <a:off x="0" y="0"/>
                      <a:ext cx="5675194" cy="2447189"/>
                    </a:xfrm>
                    <a:prstGeom prst="rect">
                      <a:avLst/>
                    </a:prstGeom>
                  </pic:spPr>
                </pic:pic>
              </a:graphicData>
            </a:graphic>
          </wp:inline>
        </w:drawing>
      </w:r>
    </w:p>
    <w:p w:rsidR="00FE6C69" w:rsidRDefault="00DA1E09" w:rsidP="00DA1E09">
      <w:pPr>
        <w:pStyle w:val="Caption"/>
        <w:jc w:val="center"/>
        <w:rPr>
          <w:rFonts w:ascii="Arial" w:hAnsi="Arial" w:cs="Arial"/>
          <w:b/>
        </w:rPr>
      </w:pPr>
      <w:bookmarkStart w:id="42" w:name="_Toc149389625"/>
      <w:r>
        <w:t xml:space="preserve">Figura </w:t>
      </w:r>
      <w:fldSimple w:instr=" SEQ Figura \* ARABIC ">
        <w:r w:rsidR="0031132E">
          <w:rPr>
            <w:noProof/>
          </w:rPr>
          <w:t>10</w:t>
        </w:r>
      </w:fldSimple>
      <w:r>
        <w:t xml:space="preserve">: </w:t>
      </w:r>
      <w:r w:rsidRPr="0004481A">
        <w:t>Diagrama de Secuencia &lt;Mostrar Incidencia&gt;</w:t>
      </w:r>
      <w:bookmarkEnd w:id="42"/>
    </w:p>
    <w:p w:rsidR="0027484A" w:rsidRPr="0027484A" w:rsidRDefault="0027484A" w:rsidP="002B00A2">
      <w:pPr>
        <w:pStyle w:val="BodyText"/>
        <w:spacing w:line="360" w:lineRule="auto"/>
        <w:ind w:left="720" w:firstLine="0"/>
        <w:jc w:val="center"/>
        <w:rPr>
          <w:rFonts w:ascii="Arial" w:hAnsi="Arial" w:cs="Arial"/>
          <w:b/>
          <w:i/>
          <w:sz w:val="20"/>
          <w:szCs w:val="20"/>
        </w:rPr>
      </w:pPr>
    </w:p>
    <w:p w:rsidR="00FE6C69" w:rsidRPr="00FE6C69" w:rsidRDefault="00FE6C69" w:rsidP="002B00A2">
      <w:pPr>
        <w:pStyle w:val="BodyText"/>
        <w:numPr>
          <w:ilvl w:val="0"/>
          <w:numId w:val="16"/>
        </w:numPr>
        <w:spacing w:line="360" w:lineRule="auto"/>
        <w:jc w:val="both"/>
        <w:rPr>
          <w:rFonts w:ascii="Arial" w:hAnsi="Arial" w:cs="Arial"/>
          <w:b/>
        </w:rPr>
      </w:pPr>
      <w:r>
        <w:rPr>
          <w:rFonts w:ascii="Arial" w:hAnsi="Arial" w:cs="Arial"/>
          <w:b/>
        </w:rPr>
        <w:t>2.4.3.1 Diagrama de Secuencia del Caso de Uso &lt;Gestionar Incidencia&gt;. &lt;Eliminar Incidencia&gt;</w:t>
      </w:r>
    </w:p>
    <w:p w:rsidR="00DA1E09" w:rsidRDefault="00B54581" w:rsidP="00DA1E09">
      <w:pPr>
        <w:pStyle w:val="BodyText"/>
        <w:keepNext/>
        <w:spacing w:line="360" w:lineRule="auto"/>
        <w:ind w:firstLine="0"/>
        <w:jc w:val="both"/>
      </w:pPr>
      <w:r>
        <w:rPr>
          <w:rFonts w:ascii="Arial" w:hAnsi="Arial" w:cs="Arial"/>
          <w:b/>
          <w:noProof/>
          <w:lang w:val="en-US"/>
        </w:rPr>
        <w:drawing>
          <wp:inline distT="0" distB="0" distL="0" distR="0" wp14:anchorId="38D2DDA6" wp14:editId="0C8E0326">
            <wp:extent cx="6332220" cy="29825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RoerEliminarI.PNG"/>
                    <pic:cNvPicPr/>
                  </pic:nvPicPr>
                  <pic:blipFill>
                    <a:blip r:embed="rId61">
                      <a:extLst>
                        <a:ext uri="{28A0092B-C50C-407E-A947-70E740481C1C}">
                          <a14:useLocalDpi xmlns:a14="http://schemas.microsoft.com/office/drawing/2010/main" val="0"/>
                        </a:ext>
                      </a:extLst>
                    </a:blip>
                    <a:stretch>
                      <a:fillRect/>
                    </a:stretch>
                  </pic:blipFill>
                  <pic:spPr>
                    <a:xfrm>
                      <a:off x="0" y="0"/>
                      <a:ext cx="6332220" cy="2982595"/>
                    </a:xfrm>
                    <a:prstGeom prst="rect">
                      <a:avLst/>
                    </a:prstGeom>
                  </pic:spPr>
                </pic:pic>
              </a:graphicData>
            </a:graphic>
          </wp:inline>
        </w:drawing>
      </w:r>
    </w:p>
    <w:p w:rsidR="00FE6C69" w:rsidRPr="00DA1E09" w:rsidRDefault="00DA1E09" w:rsidP="00DA1E09">
      <w:pPr>
        <w:pStyle w:val="Caption"/>
        <w:jc w:val="center"/>
        <w:rPr>
          <w:rFonts w:ascii="Arial" w:hAnsi="Arial" w:cs="Arial"/>
          <w:b/>
          <w:sz w:val="22"/>
        </w:rPr>
      </w:pPr>
      <w:bookmarkStart w:id="43" w:name="_Toc149389626"/>
      <w:r w:rsidRPr="00DA1E09">
        <w:rPr>
          <w:sz w:val="22"/>
        </w:rPr>
        <w:t xml:space="preserve">Figura </w:t>
      </w:r>
      <w:r w:rsidRPr="00DA1E09">
        <w:rPr>
          <w:sz w:val="22"/>
        </w:rPr>
        <w:fldChar w:fldCharType="begin"/>
      </w:r>
      <w:r w:rsidRPr="00DA1E09">
        <w:rPr>
          <w:sz w:val="22"/>
        </w:rPr>
        <w:instrText xml:space="preserve"> SEQ Figura \* ARABIC </w:instrText>
      </w:r>
      <w:r w:rsidRPr="00DA1E09">
        <w:rPr>
          <w:sz w:val="22"/>
        </w:rPr>
        <w:fldChar w:fldCharType="separate"/>
      </w:r>
      <w:r w:rsidR="0031132E">
        <w:rPr>
          <w:noProof/>
          <w:sz w:val="22"/>
        </w:rPr>
        <w:t>11</w:t>
      </w:r>
      <w:r w:rsidRPr="00DA1E09">
        <w:rPr>
          <w:sz w:val="22"/>
        </w:rPr>
        <w:fldChar w:fldCharType="end"/>
      </w:r>
      <w:r w:rsidRPr="00DA1E09">
        <w:rPr>
          <w:sz w:val="22"/>
        </w:rPr>
        <w:t>: Diagrama de Secuencia &lt;Eliminar Incidencia&gt;</w:t>
      </w:r>
      <w:bookmarkEnd w:id="43"/>
    </w:p>
    <w:p w:rsidR="0027484A" w:rsidRPr="0027484A" w:rsidRDefault="0027484A" w:rsidP="002B00A2">
      <w:pPr>
        <w:pStyle w:val="BodyText"/>
        <w:spacing w:line="360" w:lineRule="auto"/>
        <w:ind w:left="720" w:firstLine="0"/>
        <w:jc w:val="center"/>
        <w:rPr>
          <w:rFonts w:ascii="Arial" w:hAnsi="Arial" w:cs="Arial"/>
          <w:b/>
          <w:i/>
          <w:sz w:val="20"/>
          <w:szCs w:val="20"/>
        </w:rPr>
      </w:pPr>
    </w:p>
    <w:p w:rsidR="00FE6C69" w:rsidRDefault="00FE6C69" w:rsidP="002B00A2">
      <w:pPr>
        <w:pStyle w:val="BodyText"/>
        <w:numPr>
          <w:ilvl w:val="0"/>
          <w:numId w:val="16"/>
        </w:numPr>
        <w:spacing w:line="360" w:lineRule="auto"/>
        <w:jc w:val="both"/>
        <w:rPr>
          <w:rFonts w:ascii="Arial" w:hAnsi="Arial" w:cs="Arial"/>
          <w:b/>
        </w:rPr>
      </w:pPr>
      <w:r>
        <w:rPr>
          <w:rFonts w:ascii="Arial" w:hAnsi="Arial" w:cs="Arial"/>
          <w:b/>
        </w:rPr>
        <w:t>2.4.3.1 Diagrama de Secuencia del Caso de Uso &lt;Gestionar Base de Conocimiento&gt;. &lt;Insertar Base de Conocimiento&gt;</w:t>
      </w:r>
    </w:p>
    <w:p w:rsidR="00DA1E09" w:rsidRDefault="00B54581" w:rsidP="00DA1E09">
      <w:pPr>
        <w:pStyle w:val="BodyText"/>
        <w:keepNext/>
        <w:spacing w:line="360" w:lineRule="auto"/>
        <w:ind w:firstLine="0"/>
        <w:jc w:val="both"/>
      </w:pPr>
      <w:r>
        <w:rPr>
          <w:rFonts w:ascii="Arial" w:hAnsi="Arial" w:cs="Arial"/>
          <w:b/>
          <w:noProof/>
          <w:lang w:val="en-US"/>
        </w:rPr>
        <w:lastRenderedPageBreak/>
        <w:drawing>
          <wp:inline distT="0" distB="0" distL="0" distR="0" wp14:anchorId="0D217D65" wp14:editId="58D43A12">
            <wp:extent cx="6324600" cy="2962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RoerInsertarB.PNG"/>
                    <pic:cNvPicPr/>
                  </pic:nvPicPr>
                  <pic:blipFill>
                    <a:blip r:embed="rId62">
                      <a:extLst>
                        <a:ext uri="{28A0092B-C50C-407E-A947-70E740481C1C}">
                          <a14:useLocalDpi xmlns:a14="http://schemas.microsoft.com/office/drawing/2010/main" val="0"/>
                        </a:ext>
                      </a:extLst>
                    </a:blip>
                    <a:stretch>
                      <a:fillRect/>
                    </a:stretch>
                  </pic:blipFill>
                  <pic:spPr>
                    <a:xfrm>
                      <a:off x="0" y="0"/>
                      <a:ext cx="6332220" cy="2965844"/>
                    </a:xfrm>
                    <a:prstGeom prst="rect">
                      <a:avLst/>
                    </a:prstGeom>
                  </pic:spPr>
                </pic:pic>
              </a:graphicData>
            </a:graphic>
          </wp:inline>
        </w:drawing>
      </w:r>
    </w:p>
    <w:p w:rsidR="00FE6C69" w:rsidRPr="00DA1E09" w:rsidRDefault="00DA1E09" w:rsidP="00DA1E09">
      <w:pPr>
        <w:pStyle w:val="Caption"/>
        <w:jc w:val="center"/>
        <w:rPr>
          <w:rFonts w:ascii="Arial" w:hAnsi="Arial" w:cs="Arial"/>
          <w:b/>
          <w:sz w:val="22"/>
        </w:rPr>
      </w:pPr>
      <w:bookmarkStart w:id="44" w:name="_Toc149389627"/>
      <w:r w:rsidRPr="00DA1E09">
        <w:rPr>
          <w:sz w:val="22"/>
        </w:rPr>
        <w:t xml:space="preserve">Figura </w:t>
      </w:r>
      <w:r w:rsidRPr="00DA1E09">
        <w:rPr>
          <w:sz w:val="22"/>
        </w:rPr>
        <w:fldChar w:fldCharType="begin"/>
      </w:r>
      <w:r w:rsidRPr="00DA1E09">
        <w:rPr>
          <w:sz w:val="22"/>
        </w:rPr>
        <w:instrText xml:space="preserve"> SEQ Figura \* ARABIC </w:instrText>
      </w:r>
      <w:r w:rsidRPr="00DA1E09">
        <w:rPr>
          <w:sz w:val="22"/>
        </w:rPr>
        <w:fldChar w:fldCharType="separate"/>
      </w:r>
      <w:r w:rsidR="0031132E">
        <w:rPr>
          <w:noProof/>
          <w:sz w:val="22"/>
        </w:rPr>
        <w:t>12</w:t>
      </w:r>
      <w:r w:rsidRPr="00DA1E09">
        <w:rPr>
          <w:sz w:val="22"/>
        </w:rPr>
        <w:fldChar w:fldCharType="end"/>
      </w:r>
      <w:r w:rsidRPr="00DA1E09">
        <w:rPr>
          <w:sz w:val="22"/>
        </w:rPr>
        <w:t>: Diagrama de Secuencia &lt;Insertar Base de Conocimiento&gt;</w:t>
      </w:r>
      <w:bookmarkEnd w:id="44"/>
    </w:p>
    <w:p w:rsidR="000538C5" w:rsidRPr="000538C5" w:rsidRDefault="000538C5" w:rsidP="002B00A2">
      <w:pPr>
        <w:pStyle w:val="BodyText"/>
        <w:spacing w:line="360" w:lineRule="auto"/>
        <w:ind w:left="720" w:firstLine="0"/>
        <w:jc w:val="center"/>
        <w:rPr>
          <w:rFonts w:ascii="Arial" w:hAnsi="Arial" w:cs="Arial"/>
          <w:b/>
          <w:i/>
          <w:sz w:val="20"/>
          <w:szCs w:val="20"/>
        </w:rPr>
      </w:pPr>
    </w:p>
    <w:p w:rsidR="00FE6C69" w:rsidRPr="00FE6C69" w:rsidRDefault="00FE6C69" w:rsidP="002B00A2">
      <w:pPr>
        <w:pStyle w:val="BodyText"/>
        <w:numPr>
          <w:ilvl w:val="0"/>
          <w:numId w:val="16"/>
        </w:numPr>
        <w:spacing w:line="360" w:lineRule="auto"/>
        <w:jc w:val="both"/>
        <w:rPr>
          <w:rFonts w:ascii="Arial" w:hAnsi="Arial" w:cs="Arial"/>
          <w:b/>
        </w:rPr>
      </w:pPr>
      <w:r>
        <w:rPr>
          <w:rFonts w:ascii="Arial" w:hAnsi="Arial" w:cs="Arial"/>
          <w:b/>
        </w:rPr>
        <w:t>2.4.3.1 Diagrama de Secuencia del Caso de Uso &lt;Gestionar Base de Conocimiento&gt;. &lt;Modificar Base de Conocimiento&gt;</w:t>
      </w:r>
    </w:p>
    <w:p w:rsidR="00DA1E09" w:rsidRDefault="002D08AE" w:rsidP="00DA1E09">
      <w:pPr>
        <w:pStyle w:val="BodyText"/>
        <w:keepNext/>
        <w:spacing w:line="360" w:lineRule="auto"/>
        <w:ind w:firstLine="0"/>
        <w:jc w:val="both"/>
      </w:pPr>
      <w:r>
        <w:rPr>
          <w:rFonts w:ascii="Arial" w:hAnsi="Arial" w:cs="Arial"/>
          <w:b/>
          <w:noProof/>
          <w:lang w:val="en-US"/>
        </w:rPr>
        <w:drawing>
          <wp:inline distT="0" distB="0" distL="0" distR="0" wp14:anchorId="26AC1991" wp14:editId="335D9E80">
            <wp:extent cx="6334125" cy="3438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RoerModificarB.PNG"/>
                    <pic:cNvPicPr/>
                  </pic:nvPicPr>
                  <pic:blipFill>
                    <a:blip r:embed="rId63">
                      <a:extLst>
                        <a:ext uri="{28A0092B-C50C-407E-A947-70E740481C1C}">
                          <a14:useLocalDpi xmlns:a14="http://schemas.microsoft.com/office/drawing/2010/main" val="0"/>
                        </a:ext>
                      </a:extLst>
                    </a:blip>
                    <a:stretch>
                      <a:fillRect/>
                    </a:stretch>
                  </pic:blipFill>
                  <pic:spPr>
                    <a:xfrm>
                      <a:off x="0" y="0"/>
                      <a:ext cx="6332220" cy="3437491"/>
                    </a:xfrm>
                    <a:prstGeom prst="rect">
                      <a:avLst/>
                    </a:prstGeom>
                  </pic:spPr>
                </pic:pic>
              </a:graphicData>
            </a:graphic>
          </wp:inline>
        </w:drawing>
      </w:r>
    </w:p>
    <w:p w:rsidR="00FE6C69" w:rsidRPr="00DA1E09" w:rsidRDefault="00DA1E09" w:rsidP="00DA1E09">
      <w:pPr>
        <w:pStyle w:val="Caption"/>
        <w:jc w:val="center"/>
        <w:rPr>
          <w:rFonts w:ascii="Arial" w:hAnsi="Arial" w:cs="Arial"/>
          <w:b/>
          <w:sz w:val="22"/>
        </w:rPr>
      </w:pPr>
      <w:bookmarkStart w:id="45" w:name="_Toc149389628"/>
      <w:r w:rsidRPr="00DA1E09">
        <w:rPr>
          <w:sz w:val="22"/>
        </w:rPr>
        <w:t xml:space="preserve">Figura </w:t>
      </w:r>
      <w:r w:rsidRPr="00DA1E09">
        <w:rPr>
          <w:sz w:val="22"/>
        </w:rPr>
        <w:fldChar w:fldCharType="begin"/>
      </w:r>
      <w:r w:rsidRPr="00DA1E09">
        <w:rPr>
          <w:sz w:val="22"/>
        </w:rPr>
        <w:instrText xml:space="preserve"> SEQ Figura \* ARABIC </w:instrText>
      </w:r>
      <w:r w:rsidRPr="00DA1E09">
        <w:rPr>
          <w:sz w:val="22"/>
        </w:rPr>
        <w:fldChar w:fldCharType="separate"/>
      </w:r>
      <w:r w:rsidR="0031132E">
        <w:rPr>
          <w:noProof/>
          <w:sz w:val="22"/>
        </w:rPr>
        <w:t>13</w:t>
      </w:r>
      <w:r w:rsidRPr="00DA1E09">
        <w:rPr>
          <w:sz w:val="22"/>
        </w:rPr>
        <w:fldChar w:fldCharType="end"/>
      </w:r>
      <w:r w:rsidRPr="00DA1E09">
        <w:rPr>
          <w:sz w:val="22"/>
        </w:rPr>
        <w:t>: Diagrama de Secuencia &lt;Modificar Base de Conocimiento&gt;</w:t>
      </w:r>
      <w:bookmarkEnd w:id="45"/>
    </w:p>
    <w:p w:rsidR="000538C5" w:rsidRPr="000538C5" w:rsidRDefault="000538C5" w:rsidP="002B00A2">
      <w:pPr>
        <w:pStyle w:val="BodyText"/>
        <w:spacing w:line="360" w:lineRule="auto"/>
        <w:ind w:left="720" w:firstLine="0"/>
        <w:jc w:val="center"/>
        <w:rPr>
          <w:rFonts w:ascii="Arial" w:hAnsi="Arial" w:cs="Arial"/>
          <w:b/>
          <w:i/>
          <w:sz w:val="20"/>
          <w:szCs w:val="20"/>
        </w:rPr>
      </w:pPr>
    </w:p>
    <w:p w:rsidR="00FE6C69" w:rsidRDefault="00FE6C69" w:rsidP="002B00A2">
      <w:pPr>
        <w:pStyle w:val="BodyText"/>
        <w:numPr>
          <w:ilvl w:val="0"/>
          <w:numId w:val="16"/>
        </w:numPr>
        <w:spacing w:line="360" w:lineRule="auto"/>
        <w:jc w:val="both"/>
        <w:rPr>
          <w:rFonts w:ascii="Arial" w:hAnsi="Arial" w:cs="Arial"/>
          <w:b/>
        </w:rPr>
      </w:pPr>
      <w:r>
        <w:rPr>
          <w:rFonts w:ascii="Arial" w:hAnsi="Arial" w:cs="Arial"/>
          <w:b/>
        </w:rPr>
        <w:t>2.4.3.1 Diagrama de Secuencia del Caso de Uso &lt;Gestionar Base de Conocimiento&gt;. &lt;Mostrar Base de Conocimiento&gt;</w:t>
      </w:r>
    </w:p>
    <w:p w:rsidR="00DA1E09" w:rsidRDefault="00B54581" w:rsidP="00DA1E09">
      <w:pPr>
        <w:pStyle w:val="BodyText"/>
        <w:keepNext/>
        <w:spacing w:line="360" w:lineRule="auto"/>
        <w:ind w:firstLine="0"/>
        <w:jc w:val="both"/>
      </w:pPr>
      <w:r>
        <w:rPr>
          <w:rFonts w:ascii="Arial" w:hAnsi="Arial" w:cs="Arial"/>
          <w:b/>
          <w:noProof/>
          <w:lang w:val="en-US"/>
        </w:rPr>
        <w:drawing>
          <wp:inline distT="0" distB="0" distL="0" distR="0" wp14:anchorId="71DEFC82" wp14:editId="128A09D4">
            <wp:extent cx="6334125" cy="26765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RoerVerB.PNG"/>
                    <pic:cNvPicPr/>
                  </pic:nvPicPr>
                  <pic:blipFill>
                    <a:blip r:embed="rId64">
                      <a:extLst>
                        <a:ext uri="{28A0092B-C50C-407E-A947-70E740481C1C}">
                          <a14:useLocalDpi xmlns:a14="http://schemas.microsoft.com/office/drawing/2010/main" val="0"/>
                        </a:ext>
                      </a:extLst>
                    </a:blip>
                    <a:stretch>
                      <a:fillRect/>
                    </a:stretch>
                  </pic:blipFill>
                  <pic:spPr>
                    <a:xfrm>
                      <a:off x="0" y="0"/>
                      <a:ext cx="6332220" cy="2675720"/>
                    </a:xfrm>
                    <a:prstGeom prst="rect">
                      <a:avLst/>
                    </a:prstGeom>
                  </pic:spPr>
                </pic:pic>
              </a:graphicData>
            </a:graphic>
          </wp:inline>
        </w:drawing>
      </w:r>
    </w:p>
    <w:p w:rsidR="00FE6C69" w:rsidRPr="00DA1E09" w:rsidRDefault="00DA1E09" w:rsidP="00DA1E09">
      <w:pPr>
        <w:pStyle w:val="Caption"/>
        <w:jc w:val="center"/>
        <w:rPr>
          <w:rFonts w:ascii="Arial" w:hAnsi="Arial" w:cs="Arial"/>
          <w:b/>
          <w:sz w:val="22"/>
        </w:rPr>
      </w:pPr>
      <w:bookmarkStart w:id="46" w:name="_Toc149389629"/>
      <w:r w:rsidRPr="00DA1E09">
        <w:rPr>
          <w:sz w:val="22"/>
        </w:rPr>
        <w:t xml:space="preserve">Figura </w:t>
      </w:r>
      <w:r w:rsidRPr="00DA1E09">
        <w:rPr>
          <w:sz w:val="22"/>
        </w:rPr>
        <w:fldChar w:fldCharType="begin"/>
      </w:r>
      <w:r w:rsidRPr="00DA1E09">
        <w:rPr>
          <w:sz w:val="22"/>
        </w:rPr>
        <w:instrText xml:space="preserve"> SEQ Figura \* ARABIC </w:instrText>
      </w:r>
      <w:r w:rsidRPr="00DA1E09">
        <w:rPr>
          <w:sz w:val="22"/>
        </w:rPr>
        <w:fldChar w:fldCharType="separate"/>
      </w:r>
      <w:r w:rsidR="0031132E">
        <w:rPr>
          <w:noProof/>
          <w:sz w:val="22"/>
        </w:rPr>
        <w:t>14</w:t>
      </w:r>
      <w:r w:rsidRPr="00DA1E09">
        <w:rPr>
          <w:sz w:val="22"/>
        </w:rPr>
        <w:fldChar w:fldCharType="end"/>
      </w:r>
      <w:r w:rsidRPr="00DA1E09">
        <w:rPr>
          <w:sz w:val="22"/>
        </w:rPr>
        <w:t>: Diagrama de Secuencia &lt;Mostrar Base de Conocimiento&gt;</w:t>
      </w:r>
      <w:bookmarkEnd w:id="46"/>
    </w:p>
    <w:p w:rsidR="00C6426D" w:rsidRPr="00C6426D" w:rsidRDefault="00C6426D" w:rsidP="002B00A2">
      <w:pPr>
        <w:pStyle w:val="BodyText"/>
        <w:spacing w:line="360" w:lineRule="auto"/>
        <w:ind w:left="720" w:firstLine="0"/>
        <w:jc w:val="center"/>
        <w:rPr>
          <w:rFonts w:ascii="Arial" w:hAnsi="Arial" w:cs="Arial"/>
          <w:b/>
          <w:i/>
          <w:sz w:val="20"/>
          <w:szCs w:val="20"/>
        </w:rPr>
      </w:pPr>
    </w:p>
    <w:p w:rsidR="00FE6C69" w:rsidRDefault="00FE6C69" w:rsidP="002B00A2">
      <w:pPr>
        <w:pStyle w:val="BodyText"/>
        <w:numPr>
          <w:ilvl w:val="0"/>
          <w:numId w:val="16"/>
        </w:numPr>
        <w:spacing w:line="360" w:lineRule="auto"/>
        <w:jc w:val="both"/>
        <w:rPr>
          <w:rFonts w:ascii="Arial" w:hAnsi="Arial" w:cs="Arial"/>
          <w:b/>
        </w:rPr>
      </w:pPr>
      <w:r>
        <w:rPr>
          <w:rFonts w:ascii="Arial" w:hAnsi="Arial" w:cs="Arial"/>
          <w:b/>
        </w:rPr>
        <w:t>2.4.3.1 Diagrama de Secuencia del Caso de Uso &lt;Gestionar Base de Conocimiento&gt;. &lt;Eliminar Base de Conocimiento&gt;</w:t>
      </w:r>
    </w:p>
    <w:p w:rsidR="00DA1E09" w:rsidRDefault="00B54581" w:rsidP="00DA1E09">
      <w:pPr>
        <w:pStyle w:val="BodyText"/>
        <w:keepNext/>
        <w:spacing w:line="360" w:lineRule="auto"/>
        <w:ind w:firstLine="0"/>
        <w:jc w:val="both"/>
      </w:pPr>
      <w:r>
        <w:rPr>
          <w:rFonts w:ascii="Arial" w:hAnsi="Arial" w:cs="Arial"/>
          <w:b/>
          <w:noProof/>
          <w:lang w:val="en-US"/>
        </w:rPr>
        <w:drawing>
          <wp:inline distT="0" distB="0" distL="0" distR="0" wp14:anchorId="4DE35361" wp14:editId="25027FF7">
            <wp:extent cx="6332220" cy="2819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RoerEliminarB.PNG"/>
                    <pic:cNvPicPr/>
                  </pic:nvPicPr>
                  <pic:blipFill>
                    <a:blip r:embed="rId65">
                      <a:extLst>
                        <a:ext uri="{28A0092B-C50C-407E-A947-70E740481C1C}">
                          <a14:useLocalDpi xmlns:a14="http://schemas.microsoft.com/office/drawing/2010/main" val="0"/>
                        </a:ext>
                      </a:extLst>
                    </a:blip>
                    <a:stretch>
                      <a:fillRect/>
                    </a:stretch>
                  </pic:blipFill>
                  <pic:spPr>
                    <a:xfrm>
                      <a:off x="0" y="0"/>
                      <a:ext cx="6332220" cy="2819400"/>
                    </a:xfrm>
                    <a:prstGeom prst="rect">
                      <a:avLst/>
                    </a:prstGeom>
                  </pic:spPr>
                </pic:pic>
              </a:graphicData>
            </a:graphic>
          </wp:inline>
        </w:drawing>
      </w:r>
    </w:p>
    <w:p w:rsidR="00C6426D" w:rsidRPr="00DA1E09" w:rsidRDefault="00DA1E09" w:rsidP="00DA1E09">
      <w:pPr>
        <w:pStyle w:val="Caption"/>
        <w:jc w:val="center"/>
        <w:rPr>
          <w:rFonts w:ascii="Arial" w:hAnsi="Arial" w:cs="Arial"/>
          <w:b/>
          <w:sz w:val="22"/>
        </w:rPr>
      </w:pPr>
      <w:bookmarkStart w:id="47" w:name="_Toc149389630"/>
      <w:r w:rsidRPr="00DA1E09">
        <w:rPr>
          <w:sz w:val="22"/>
        </w:rPr>
        <w:t xml:space="preserve">Figura </w:t>
      </w:r>
      <w:r w:rsidRPr="00DA1E09">
        <w:rPr>
          <w:sz w:val="22"/>
        </w:rPr>
        <w:fldChar w:fldCharType="begin"/>
      </w:r>
      <w:r w:rsidRPr="00DA1E09">
        <w:rPr>
          <w:sz w:val="22"/>
        </w:rPr>
        <w:instrText xml:space="preserve"> SEQ Figura \* ARABIC </w:instrText>
      </w:r>
      <w:r w:rsidRPr="00DA1E09">
        <w:rPr>
          <w:sz w:val="22"/>
        </w:rPr>
        <w:fldChar w:fldCharType="separate"/>
      </w:r>
      <w:r w:rsidR="0031132E">
        <w:rPr>
          <w:noProof/>
          <w:sz w:val="22"/>
        </w:rPr>
        <w:t>15</w:t>
      </w:r>
      <w:r w:rsidRPr="00DA1E09">
        <w:rPr>
          <w:sz w:val="22"/>
        </w:rPr>
        <w:fldChar w:fldCharType="end"/>
      </w:r>
      <w:r w:rsidRPr="00DA1E09">
        <w:rPr>
          <w:sz w:val="22"/>
        </w:rPr>
        <w:t>: Diagrama de Secuencia &lt;Eliminar Base de Conocimiento&gt;</w:t>
      </w:r>
      <w:bookmarkEnd w:id="47"/>
    </w:p>
    <w:p w:rsidR="00232CC3" w:rsidRDefault="00232CC3" w:rsidP="002B00A2">
      <w:pPr>
        <w:pStyle w:val="BodyText"/>
        <w:spacing w:line="360" w:lineRule="auto"/>
        <w:ind w:firstLine="0"/>
        <w:jc w:val="both"/>
        <w:rPr>
          <w:rFonts w:ascii="Arial" w:hAnsi="Arial" w:cs="Arial"/>
          <w:b/>
        </w:rPr>
      </w:pPr>
    </w:p>
    <w:p w:rsidR="008261CC" w:rsidRDefault="008261CC" w:rsidP="002B00A2">
      <w:pPr>
        <w:pStyle w:val="BodyText"/>
        <w:spacing w:line="360" w:lineRule="auto"/>
        <w:ind w:firstLine="0"/>
        <w:jc w:val="both"/>
        <w:rPr>
          <w:rFonts w:ascii="Arial" w:hAnsi="Arial" w:cs="Arial"/>
          <w:b/>
        </w:rPr>
      </w:pPr>
      <w:r>
        <w:rPr>
          <w:rFonts w:ascii="Arial" w:hAnsi="Arial" w:cs="Arial"/>
          <w:b/>
        </w:rPr>
        <w:t>II.2.4.4 Diagrama de Entidad-Relación:</w:t>
      </w:r>
    </w:p>
    <w:p w:rsidR="00DA1E09" w:rsidRDefault="0053075C" w:rsidP="00DA1E09">
      <w:pPr>
        <w:pStyle w:val="BodyText"/>
        <w:keepNext/>
        <w:spacing w:line="360" w:lineRule="auto"/>
        <w:ind w:firstLine="0"/>
        <w:jc w:val="both"/>
      </w:pPr>
      <w:r>
        <w:rPr>
          <w:rFonts w:ascii="Arial" w:hAnsi="Arial" w:cs="Arial"/>
          <w:b/>
          <w:noProof/>
          <w:lang w:val="en-US"/>
        </w:rPr>
        <w:drawing>
          <wp:inline distT="0" distB="0" distL="0" distR="0" wp14:anchorId="4B7D9EEF" wp14:editId="2D470966">
            <wp:extent cx="6334125" cy="3752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M Class.PNG"/>
                    <pic:cNvPicPr/>
                  </pic:nvPicPr>
                  <pic:blipFill>
                    <a:blip r:embed="rId66">
                      <a:extLst>
                        <a:ext uri="{28A0092B-C50C-407E-A947-70E740481C1C}">
                          <a14:useLocalDpi xmlns:a14="http://schemas.microsoft.com/office/drawing/2010/main" val="0"/>
                        </a:ext>
                      </a:extLst>
                    </a:blip>
                    <a:stretch>
                      <a:fillRect/>
                    </a:stretch>
                  </pic:blipFill>
                  <pic:spPr>
                    <a:xfrm>
                      <a:off x="0" y="0"/>
                      <a:ext cx="6332220" cy="3751721"/>
                    </a:xfrm>
                    <a:prstGeom prst="rect">
                      <a:avLst/>
                    </a:prstGeom>
                  </pic:spPr>
                </pic:pic>
              </a:graphicData>
            </a:graphic>
          </wp:inline>
        </w:drawing>
      </w:r>
    </w:p>
    <w:p w:rsidR="00DA3456" w:rsidRPr="00DA1E09" w:rsidRDefault="00DA1E09" w:rsidP="00DA1E09">
      <w:pPr>
        <w:pStyle w:val="Caption"/>
        <w:jc w:val="center"/>
        <w:rPr>
          <w:rFonts w:ascii="Arial" w:hAnsi="Arial" w:cs="Arial"/>
          <w:b/>
          <w:sz w:val="22"/>
        </w:rPr>
      </w:pPr>
      <w:bookmarkStart w:id="48" w:name="_Toc149389631"/>
      <w:r w:rsidRPr="00DA1E09">
        <w:rPr>
          <w:sz w:val="22"/>
        </w:rPr>
        <w:t xml:space="preserve">Figura </w:t>
      </w:r>
      <w:r w:rsidRPr="00DA1E09">
        <w:rPr>
          <w:sz w:val="22"/>
        </w:rPr>
        <w:fldChar w:fldCharType="begin"/>
      </w:r>
      <w:r w:rsidRPr="00DA1E09">
        <w:rPr>
          <w:sz w:val="22"/>
        </w:rPr>
        <w:instrText xml:space="preserve"> SEQ Figura \* ARABIC </w:instrText>
      </w:r>
      <w:r w:rsidRPr="00DA1E09">
        <w:rPr>
          <w:sz w:val="22"/>
        </w:rPr>
        <w:fldChar w:fldCharType="separate"/>
      </w:r>
      <w:r w:rsidR="0031132E">
        <w:rPr>
          <w:noProof/>
          <w:sz w:val="22"/>
        </w:rPr>
        <w:t>16</w:t>
      </w:r>
      <w:r w:rsidRPr="00DA1E09">
        <w:rPr>
          <w:sz w:val="22"/>
        </w:rPr>
        <w:fldChar w:fldCharType="end"/>
      </w:r>
      <w:r w:rsidRPr="00DA1E09">
        <w:rPr>
          <w:sz w:val="22"/>
        </w:rPr>
        <w:t>: Diagrama de Clases Persistentes</w:t>
      </w:r>
      <w:bookmarkEnd w:id="48"/>
    </w:p>
    <w:p w:rsidR="00DA1E09" w:rsidRDefault="0053075C" w:rsidP="00DA1E09">
      <w:pPr>
        <w:pStyle w:val="BodyText"/>
        <w:keepNext/>
        <w:spacing w:line="360" w:lineRule="auto"/>
        <w:ind w:firstLine="0"/>
        <w:jc w:val="both"/>
      </w:pPr>
      <w:r>
        <w:rPr>
          <w:rFonts w:ascii="Arial" w:hAnsi="Arial" w:cs="Arial"/>
          <w:b/>
          <w:noProof/>
          <w:lang w:val="en-US"/>
        </w:rPr>
        <w:drawing>
          <wp:inline distT="0" distB="0" distL="0" distR="0" wp14:anchorId="3FA6FCCE" wp14:editId="043D4CC5">
            <wp:extent cx="6333496" cy="2981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de Datos.PNG"/>
                    <pic:cNvPicPr/>
                  </pic:nvPicPr>
                  <pic:blipFill>
                    <a:blip r:embed="rId67">
                      <a:extLst>
                        <a:ext uri="{28A0092B-C50C-407E-A947-70E740481C1C}">
                          <a14:useLocalDpi xmlns:a14="http://schemas.microsoft.com/office/drawing/2010/main" val="0"/>
                        </a:ext>
                      </a:extLst>
                    </a:blip>
                    <a:stretch>
                      <a:fillRect/>
                    </a:stretch>
                  </pic:blipFill>
                  <pic:spPr>
                    <a:xfrm>
                      <a:off x="0" y="0"/>
                      <a:ext cx="6332220" cy="2980725"/>
                    </a:xfrm>
                    <a:prstGeom prst="rect">
                      <a:avLst/>
                    </a:prstGeom>
                  </pic:spPr>
                </pic:pic>
              </a:graphicData>
            </a:graphic>
          </wp:inline>
        </w:drawing>
      </w:r>
    </w:p>
    <w:p w:rsidR="008261CC" w:rsidRPr="00DA1E09" w:rsidRDefault="00DA1E09" w:rsidP="00DA1E09">
      <w:pPr>
        <w:pStyle w:val="Caption"/>
        <w:jc w:val="center"/>
        <w:rPr>
          <w:rFonts w:ascii="Arial" w:hAnsi="Arial" w:cs="Arial"/>
          <w:b/>
          <w:sz w:val="22"/>
        </w:rPr>
      </w:pPr>
      <w:bookmarkStart w:id="49" w:name="_Toc149389632"/>
      <w:r w:rsidRPr="00DA1E09">
        <w:rPr>
          <w:sz w:val="22"/>
        </w:rPr>
        <w:t xml:space="preserve">Figura </w:t>
      </w:r>
      <w:r w:rsidRPr="00DA1E09">
        <w:rPr>
          <w:sz w:val="22"/>
        </w:rPr>
        <w:fldChar w:fldCharType="begin"/>
      </w:r>
      <w:r w:rsidRPr="00DA1E09">
        <w:rPr>
          <w:sz w:val="22"/>
        </w:rPr>
        <w:instrText xml:space="preserve"> SEQ Figura \* ARABIC </w:instrText>
      </w:r>
      <w:r w:rsidRPr="00DA1E09">
        <w:rPr>
          <w:sz w:val="22"/>
        </w:rPr>
        <w:fldChar w:fldCharType="separate"/>
      </w:r>
      <w:r w:rsidR="0031132E">
        <w:rPr>
          <w:noProof/>
          <w:sz w:val="22"/>
        </w:rPr>
        <w:t>17</w:t>
      </w:r>
      <w:r w:rsidRPr="00DA1E09">
        <w:rPr>
          <w:sz w:val="22"/>
        </w:rPr>
        <w:fldChar w:fldCharType="end"/>
      </w:r>
      <w:r w:rsidRPr="00DA1E09">
        <w:rPr>
          <w:sz w:val="22"/>
        </w:rPr>
        <w:t>: Diagrama Entidad-Relación</w:t>
      </w:r>
      <w:bookmarkEnd w:id="49"/>
    </w:p>
    <w:p w:rsidR="00043FEC" w:rsidRPr="00043FEC" w:rsidRDefault="00043FEC" w:rsidP="002B00A2">
      <w:pPr>
        <w:pStyle w:val="BodyText"/>
        <w:spacing w:line="360" w:lineRule="auto"/>
        <w:ind w:firstLine="0"/>
        <w:jc w:val="center"/>
        <w:rPr>
          <w:rFonts w:ascii="Arial" w:hAnsi="Arial" w:cs="Arial"/>
          <w:b/>
          <w:i/>
          <w:sz w:val="20"/>
          <w:szCs w:val="20"/>
        </w:rPr>
      </w:pPr>
    </w:p>
    <w:p w:rsidR="008261CC" w:rsidRDefault="005506F2" w:rsidP="002B00A2">
      <w:pPr>
        <w:pStyle w:val="BodyText"/>
        <w:spacing w:line="360" w:lineRule="auto"/>
        <w:ind w:firstLine="0"/>
        <w:jc w:val="both"/>
        <w:rPr>
          <w:rFonts w:ascii="Arial" w:hAnsi="Arial" w:cs="Arial"/>
          <w:b/>
        </w:rPr>
      </w:pPr>
      <w:r>
        <w:rPr>
          <w:rFonts w:ascii="Arial" w:hAnsi="Arial" w:cs="Arial"/>
          <w:b/>
        </w:rPr>
        <w:t>II.2.5 Implementación.</w:t>
      </w:r>
    </w:p>
    <w:p w:rsidR="005506F2" w:rsidRDefault="005506F2" w:rsidP="002B00A2">
      <w:pPr>
        <w:pStyle w:val="BodyText"/>
        <w:spacing w:line="360" w:lineRule="auto"/>
        <w:ind w:firstLine="0"/>
        <w:jc w:val="both"/>
        <w:rPr>
          <w:rFonts w:ascii="Arial" w:hAnsi="Arial" w:cs="Arial"/>
          <w:b/>
        </w:rPr>
      </w:pPr>
      <w:r>
        <w:rPr>
          <w:rFonts w:ascii="Arial" w:hAnsi="Arial" w:cs="Arial"/>
          <w:b/>
        </w:rPr>
        <w:t>II.2.5.1 Diagrama de Componentes:</w:t>
      </w:r>
    </w:p>
    <w:p w:rsidR="005506F2" w:rsidRDefault="00557A62" w:rsidP="002B00A2">
      <w:pPr>
        <w:pStyle w:val="BodyText"/>
        <w:numPr>
          <w:ilvl w:val="0"/>
          <w:numId w:val="16"/>
        </w:numPr>
        <w:spacing w:line="360" w:lineRule="auto"/>
        <w:jc w:val="both"/>
        <w:rPr>
          <w:rFonts w:ascii="Arial" w:hAnsi="Arial" w:cs="Arial"/>
          <w:b/>
        </w:rPr>
      </w:pPr>
      <w:r>
        <w:rPr>
          <w:rFonts w:ascii="Arial" w:hAnsi="Arial" w:cs="Arial"/>
          <w:b/>
        </w:rPr>
        <w:t>2.5.1.1 Diagrama de Componentes del caso de uso &lt;Gestionar Incidencia&gt;</w:t>
      </w:r>
    </w:p>
    <w:p w:rsidR="00DA1E09" w:rsidRDefault="00557A62" w:rsidP="00DA1E09">
      <w:pPr>
        <w:pStyle w:val="BodyText"/>
        <w:keepNext/>
        <w:spacing w:line="360" w:lineRule="auto"/>
        <w:ind w:left="720" w:firstLine="0"/>
        <w:jc w:val="both"/>
      </w:pPr>
      <w:r>
        <w:rPr>
          <w:rFonts w:ascii="Arial" w:hAnsi="Arial" w:cs="Arial"/>
          <w:b/>
          <w:noProof/>
          <w:lang w:val="en-US"/>
        </w:rPr>
        <w:drawing>
          <wp:inline distT="0" distB="0" distL="0" distR="0" wp14:anchorId="5855118F" wp14:editId="528F7F94">
            <wp:extent cx="6332220" cy="2352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Componentes_Incidencia.PNG"/>
                    <pic:cNvPicPr/>
                  </pic:nvPicPr>
                  <pic:blipFill>
                    <a:blip r:embed="rId68">
                      <a:extLst>
                        <a:ext uri="{28A0092B-C50C-407E-A947-70E740481C1C}">
                          <a14:useLocalDpi xmlns:a14="http://schemas.microsoft.com/office/drawing/2010/main" val="0"/>
                        </a:ext>
                      </a:extLst>
                    </a:blip>
                    <a:stretch>
                      <a:fillRect/>
                    </a:stretch>
                  </pic:blipFill>
                  <pic:spPr>
                    <a:xfrm>
                      <a:off x="0" y="0"/>
                      <a:ext cx="6332220" cy="2352040"/>
                    </a:xfrm>
                    <a:prstGeom prst="rect">
                      <a:avLst/>
                    </a:prstGeom>
                  </pic:spPr>
                </pic:pic>
              </a:graphicData>
            </a:graphic>
          </wp:inline>
        </w:drawing>
      </w:r>
    </w:p>
    <w:p w:rsidR="00557A62" w:rsidRPr="00DA1E09" w:rsidRDefault="00DA1E09" w:rsidP="00DA1E09">
      <w:pPr>
        <w:pStyle w:val="Caption"/>
        <w:jc w:val="center"/>
        <w:rPr>
          <w:rFonts w:ascii="Arial" w:hAnsi="Arial" w:cs="Arial"/>
          <w:b/>
          <w:sz w:val="22"/>
        </w:rPr>
      </w:pPr>
      <w:bookmarkStart w:id="50" w:name="_Toc149389633"/>
      <w:r w:rsidRPr="00DA1E09">
        <w:rPr>
          <w:sz w:val="22"/>
        </w:rPr>
        <w:t xml:space="preserve">Figura </w:t>
      </w:r>
      <w:r w:rsidRPr="00DA1E09">
        <w:rPr>
          <w:sz w:val="22"/>
        </w:rPr>
        <w:fldChar w:fldCharType="begin"/>
      </w:r>
      <w:r w:rsidRPr="00DA1E09">
        <w:rPr>
          <w:sz w:val="22"/>
        </w:rPr>
        <w:instrText xml:space="preserve"> SEQ Figura \* ARABIC </w:instrText>
      </w:r>
      <w:r w:rsidRPr="00DA1E09">
        <w:rPr>
          <w:sz w:val="22"/>
        </w:rPr>
        <w:fldChar w:fldCharType="separate"/>
      </w:r>
      <w:r w:rsidR="0031132E">
        <w:rPr>
          <w:noProof/>
          <w:sz w:val="22"/>
        </w:rPr>
        <w:t>18</w:t>
      </w:r>
      <w:r w:rsidRPr="00DA1E09">
        <w:rPr>
          <w:sz w:val="22"/>
        </w:rPr>
        <w:fldChar w:fldCharType="end"/>
      </w:r>
      <w:r w:rsidRPr="00DA1E09">
        <w:rPr>
          <w:sz w:val="22"/>
        </w:rPr>
        <w:t>: Diagrama de Componentes &lt;Gestionar Incidencia&gt;</w:t>
      </w:r>
      <w:bookmarkEnd w:id="50"/>
    </w:p>
    <w:p w:rsidR="00450919" w:rsidRPr="00450919" w:rsidRDefault="00450919" w:rsidP="002B00A2">
      <w:pPr>
        <w:pStyle w:val="BodyText"/>
        <w:spacing w:line="360" w:lineRule="auto"/>
        <w:ind w:left="720" w:firstLine="0"/>
        <w:jc w:val="center"/>
        <w:rPr>
          <w:rFonts w:ascii="Arial" w:hAnsi="Arial" w:cs="Arial"/>
          <w:b/>
          <w:i/>
          <w:sz w:val="20"/>
          <w:szCs w:val="20"/>
        </w:rPr>
      </w:pPr>
    </w:p>
    <w:p w:rsidR="00557A62" w:rsidRDefault="00557A62" w:rsidP="002B00A2">
      <w:pPr>
        <w:pStyle w:val="BodyText"/>
        <w:numPr>
          <w:ilvl w:val="0"/>
          <w:numId w:val="16"/>
        </w:numPr>
        <w:spacing w:line="360" w:lineRule="auto"/>
        <w:jc w:val="both"/>
        <w:rPr>
          <w:rFonts w:ascii="Arial" w:hAnsi="Arial" w:cs="Arial"/>
          <w:b/>
        </w:rPr>
      </w:pPr>
      <w:r>
        <w:rPr>
          <w:rFonts w:ascii="Arial" w:hAnsi="Arial" w:cs="Arial"/>
          <w:b/>
        </w:rPr>
        <w:t>2.5.1.2 Diagrama de Componentes del caso de uso &lt;Gestionar Base de Conocimiento&gt;</w:t>
      </w:r>
    </w:p>
    <w:p w:rsidR="00DA1E09" w:rsidRDefault="00557A62" w:rsidP="00DA1E09">
      <w:pPr>
        <w:pStyle w:val="BodyText"/>
        <w:keepNext/>
        <w:spacing w:line="360" w:lineRule="auto"/>
        <w:ind w:left="720" w:firstLine="0"/>
        <w:jc w:val="center"/>
      </w:pPr>
      <w:r>
        <w:rPr>
          <w:rFonts w:ascii="Arial" w:hAnsi="Arial" w:cs="Arial"/>
          <w:b/>
          <w:noProof/>
          <w:lang w:val="en-US"/>
        </w:rPr>
        <w:drawing>
          <wp:inline distT="0" distB="0" distL="0" distR="0" wp14:anchorId="7F1F3D59" wp14:editId="6C81835A">
            <wp:extent cx="6332220" cy="23056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Componentes_Base.PNG"/>
                    <pic:cNvPicPr/>
                  </pic:nvPicPr>
                  <pic:blipFill>
                    <a:blip r:embed="rId69">
                      <a:extLst>
                        <a:ext uri="{28A0092B-C50C-407E-A947-70E740481C1C}">
                          <a14:useLocalDpi xmlns:a14="http://schemas.microsoft.com/office/drawing/2010/main" val="0"/>
                        </a:ext>
                      </a:extLst>
                    </a:blip>
                    <a:stretch>
                      <a:fillRect/>
                    </a:stretch>
                  </pic:blipFill>
                  <pic:spPr>
                    <a:xfrm>
                      <a:off x="0" y="0"/>
                      <a:ext cx="6332220" cy="2305685"/>
                    </a:xfrm>
                    <a:prstGeom prst="rect">
                      <a:avLst/>
                    </a:prstGeom>
                  </pic:spPr>
                </pic:pic>
              </a:graphicData>
            </a:graphic>
          </wp:inline>
        </w:drawing>
      </w:r>
    </w:p>
    <w:p w:rsidR="00557A62" w:rsidRPr="00DA1E09" w:rsidRDefault="00DA1E09" w:rsidP="00DA1E09">
      <w:pPr>
        <w:pStyle w:val="Caption"/>
        <w:jc w:val="center"/>
        <w:rPr>
          <w:rFonts w:ascii="Arial" w:hAnsi="Arial" w:cs="Arial"/>
          <w:b/>
          <w:sz w:val="22"/>
        </w:rPr>
      </w:pPr>
      <w:bookmarkStart w:id="51" w:name="_Toc149389634"/>
      <w:r w:rsidRPr="00DA1E09">
        <w:rPr>
          <w:sz w:val="22"/>
        </w:rPr>
        <w:t xml:space="preserve">Figura </w:t>
      </w:r>
      <w:r w:rsidRPr="00DA1E09">
        <w:rPr>
          <w:sz w:val="22"/>
        </w:rPr>
        <w:fldChar w:fldCharType="begin"/>
      </w:r>
      <w:r w:rsidRPr="00DA1E09">
        <w:rPr>
          <w:sz w:val="22"/>
        </w:rPr>
        <w:instrText xml:space="preserve"> SEQ Figura \* ARABIC </w:instrText>
      </w:r>
      <w:r w:rsidRPr="00DA1E09">
        <w:rPr>
          <w:sz w:val="22"/>
        </w:rPr>
        <w:fldChar w:fldCharType="separate"/>
      </w:r>
      <w:r w:rsidR="0031132E">
        <w:rPr>
          <w:noProof/>
          <w:sz w:val="22"/>
        </w:rPr>
        <w:t>19</w:t>
      </w:r>
      <w:r w:rsidRPr="00DA1E09">
        <w:rPr>
          <w:sz w:val="22"/>
        </w:rPr>
        <w:fldChar w:fldCharType="end"/>
      </w:r>
      <w:r w:rsidRPr="00DA1E09">
        <w:rPr>
          <w:sz w:val="22"/>
        </w:rPr>
        <w:t>: Diagrama de Componentes &lt;Gestionar Base de Conocimiento&gt;</w:t>
      </w:r>
      <w:bookmarkEnd w:id="51"/>
    </w:p>
    <w:p w:rsidR="00232ED7" w:rsidRDefault="00232ED7" w:rsidP="002B00A2">
      <w:pPr>
        <w:pStyle w:val="BodyText"/>
        <w:spacing w:line="360" w:lineRule="auto"/>
        <w:ind w:firstLine="0"/>
        <w:jc w:val="both"/>
      </w:pPr>
    </w:p>
    <w:p w:rsidR="00232ED7" w:rsidRDefault="002766A0" w:rsidP="002B00A2">
      <w:pPr>
        <w:pStyle w:val="Heading2"/>
        <w:rPr>
          <w:iCs w:val="0"/>
          <w:szCs w:val="24"/>
        </w:rPr>
      </w:pPr>
      <w:bookmarkStart w:id="52" w:name="__RefHeading___Toc1705_4066780807"/>
      <w:bookmarkStart w:id="53" w:name="_Toc149385664"/>
      <w:bookmarkEnd w:id="52"/>
      <w:r>
        <w:rPr>
          <w:iCs w:val="0"/>
          <w:szCs w:val="24"/>
        </w:rPr>
        <w:lastRenderedPageBreak/>
        <w:t xml:space="preserve">II.3 </w:t>
      </w:r>
      <w:r w:rsidR="00947038">
        <w:rPr>
          <w:iCs w:val="0"/>
          <w:szCs w:val="24"/>
        </w:rPr>
        <w:t xml:space="preserve">Diseño e implementación </w:t>
      </w:r>
      <w:r w:rsidR="008124E8">
        <w:rPr>
          <w:iCs w:val="0"/>
          <w:szCs w:val="24"/>
        </w:rPr>
        <w:t>del módulo de gestión de incidencias tecnológicas de sopor</w:t>
      </w:r>
      <w:r w:rsidR="005C08B9">
        <w:rPr>
          <w:iCs w:val="0"/>
          <w:szCs w:val="24"/>
        </w:rPr>
        <w:t>te y de la Base de Conocimiento</w:t>
      </w:r>
      <w:r w:rsidR="008124E8">
        <w:rPr>
          <w:iCs w:val="0"/>
          <w:szCs w:val="24"/>
        </w:rPr>
        <w:t xml:space="preserve"> correspondiente.</w:t>
      </w:r>
      <w:bookmarkEnd w:id="53"/>
      <w:r w:rsidR="008124E8">
        <w:rPr>
          <w:iCs w:val="0"/>
          <w:szCs w:val="24"/>
        </w:rPr>
        <w:t xml:space="preserve"> </w:t>
      </w:r>
    </w:p>
    <w:p w:rsidR="004E538E" w:rsidRDefault="004E538E" w:rsidP="00341FA9">
      <w:pPr>
        <w:pStyle w:val="BodyText"/>
        <w:keepNext/>
        <w:spacing w:line="360" w:lineRule="auto"/>
        <w:ind w:firstLine="0"/>
        <w:jc w:val="center"/>
      </w:pPr>
      <w:r>
        <w:rPr>
          <w:noProof/>
          <w:lang w:val="en-US"/>
        </w:rPr>
        <w:drawing>
          <wp:inline distT="0" distB="0" distL="0" distR="0" wp14:anchorId="0151CC33" wp14:editId="3A136CD0">
            <wp:extent cx="5324475" cy="1905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Login.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321398" cy="1903899"/>
                    </a:xfrm>
                    <a:prstGeom prst="rect">
                      <a:avLst/>
                    </a:prstGeom>
                  </pic:spPr>
                </pic:pic>
              </a:graphicData>
            </a:graphic>
          </wp:inline>
        </w:drawing>
      </w:r>
    </w:p>
    <w:p w:rsidR="004E538E" w:rsidRPr="004E538E" w:rsidRDefault="004E538E" w:rsidP="004E538E">
      <w:pPr>
        <w:pStyle w:val="Caption"/>
        <w:jc w:val="center"/>
        <w:rPr>
          <w:sz w:val="22"/>
        </w:rPr>
      </w:pPr>
      <w:r w:rsidRPr="004E538E">
        <w:rPr>
          <w:sz w:val="22"/>
        </w:rPr>
        <w:t xml:space="preserve">Ilustración </w:t>
      </w:r>
      <w:r w:rsidRPr="004E538E">
        <w:rPr>
          <w:sz w:val="22"/>
        </w:rPr>
        <w:fldChar w:fldCharType="begin"/>
      </w:r>
      <w:r w:rsidRPr="004E538E">
        <w:rPr>
          <w:sz w:val="22"/>
        </w:rPr>
        <w:instrText xml:space="preserve"> SEQ Ilustración \* ARABIC </w:instrText>
      </w:r>
      <w:r w:rsidRPr="004E538E">
        <w:rPr>
          <w:sz w:val="22"/>
        </w:rPr>
        <w:fldChar w:fldCharType="separate"/>
      </w:r>
      <w:r w:rsidR="00341FA9">
        <w:rPr>
          <w:noProof/>
          <w:sz w:val="22"/>
        </w:rPr>
        <w:t>1</w:t>
      </w:r>
      <w:r w:rsidRPr="004E538E">
        <w:rPr>
          <w:sz w:val="22"/>
        </w:rPr>
        <w:fldChar w:fldCharType="end"/>
      </w:r>
      <w:r>
        <w:rPr>
          <w:sz w:val="22"/>
        </w:rPr>
        <w:t>: Interfaz gráfica del Inicio de Sesión</w:t>
      </w:r>
      <w:r w:rsidRPr="004E538E">
        <w:rPr>
          <w:sz w:val="22"/>
        </w:rPr>
        <w:t xml:space="preserve"> del Módulo</w:t>
      </w:r>
    </w:p>
    <w:p w:rsidR="004E538E" w:rsidRDefault="004E538E" w:rsidP="00341FA9">
      <w:pPr>
        <w:pStyle w:val="BodyText"/>
        <w:keepNext/>
        <w:spacing w:line="360" w:lineRule="auto"/>
        <w:ind w:firstLine="0"/>
        <w:jc w:val="center"/>
      </w:pPr>
      <w:r>
        <w:rPr>
          <w:noProof/>
          <w:lang w:val="en-US"/>
        </w:rPr>
        <w:drawing>
          <wp:inline distT="0" distB="0" distL="0" distR="0" wp14:anchorId="333F4A8B" wp14:editId="1E1B9608">
            <wp:extent cx="5286374" cy="2276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 Principal.PNG"/>
                    <pic:cNvPicPr/>
                  </pic:nvPicPr>
                  <pic:blipFill>
                    <a:blip r:embed="rId71">
                      <a:extLst>
                        <a:ext uri="{28A0092B-C50C-407E-A947-70E740481C1C}">
                          <a14:useLocalDpi xmlns:a14="http://schemas.microsoft.com/office/drawing/2010/main" val="0"/>
                        </a:ext>
                      </a:extLst>
                    </a:blip>
                    <a:stretch>
                      <a:fillRect/>
                    </a:stretch>
                  </pic:blipFill>
                  <pic:spPr>
                    <a:xfrm>
                      <a:off x="0" y="0"/>
                      <a:ext cx="5292741" cy="2279217"/>
                    </a:xfrm>
                    <a:prstGeom prst="rect">
                      <a:avLst/>
                    </a:prstGeom>
                  </pic:spPr>
                </pic:pic>
              </a:graphicData>
            </a:graphic>
          </wp:inline>
        </w:drawing>
      </w:r>
    </w:p>
    <w:p w:rsidR="004E538E" w:rsidRDefault="004E538E" w:rsidP="004E538E">
      <w:pPr>
        <w:pStyle w:val="Caption"/>
        <w:jc w:val="center"/>
        <w:rPr>
          <w:noProof/>
          <w:sz w:val="22"/>
        </w:rPr>
      </w:pPr>
      <w:r w:rsidRPr="004E538E">
        <w:rPr>
          <w:sz w:val="22"/>
        </w:rPr>
        <w:t xml:space="preserve">Ilustración </w:t>
      </w:r>
      <w:r w:rsidRPr="004E538E">
        <w:rPr>
          <w:sz w:val="22"/>
        </w:rPr>
        <w:fldChar w:fldCharType="begin"/>
      </w:r>
      <w:r w:rsidRPr="004E538E">
        <w:rPr>
          <w:sz w:val="22"/>
        </w:rPr>
        <w:instrText xml:space="preserve"> SEQ Ilustración \* ARABIC </w:instrText>
      </w:r>
      <w:r w:rsidRPr="004E538E">
        <w:rPr>
          <w:sz w:val="22"/>
        </w:rPr>
        <w:fldChar w:fldCharType="separate"/>
      </w:r>
      <w:r w:rsidR="00341FA9">
        <w:rPr>
          <w:noProof/>
          <w:sz w:val="22"/>
        </w:rPr>
        <w:t>2</w:t>
      </w:r>
      <w:r w:rsidRPr="004E538E">
        <w:rPr>
          <w:sz w:val="22"/>
        </w:rPr>
        <w:fldChar w:fldCharType="end"/>
      </w:r>
      <w:r w:rsidRPr="004E538E">
        <w:rPr>
          <w:sz w:val="22"/>
        </w:rPr>
        <w:t>: Página</w:t>
      </w:r>
      <w:r w:rsidRPr="004E538E">
        <w:rPr>
          <w:noProof/>
          <w:sz w:val="22"/>
        </w:rPr>
        <w:t xml:space="preserve"> Principal del Módulo</w:t>
      </w:r>
    </w:p>
    <w:p w:rsidR="00341FA9" w:rsidRDefault="004E538E" w:rsidP="00341FA9">
      <w:pPr>
        <w:keepNext/>
        <w:jc w:val="center"/>
      </w:pPr>
      <w:r>
        <w:rPr>
          <w:noProof/>
          <w:lang w:val="en-US" w:eastAsia="en-US"/>
        </w:rPr>
        <w:drawing>
          <wp:inline distT="0" distB="0" distL="0" distR="0" wp14:anchorId="7BAB4E81" wp14:editId="75EFA358">
            <wp:extent cx="5267324" cy="19621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 de conocimiento.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5228" cy="1965094"/>
                    </a:xfrm>
                    <a:prstGeom prst="rect">
                      <a:avLst/>
                    </a:prstGeom>
                  </pic:spPr>
                </pic:pic>
              </a:graphicData>
            </a:graphic>
          </wp:inline>
        </w:drawing>
      </w:r>
    </w:p>
    <w:p w:rsidR="004E538E" w:rsidRDefault="00341FA9" w:rsidP="00341FA9">
      <w:pPr>
        <w:pStyle w:val="Caption"/>
        <w:jc w:val="center"/>
        <w:rPr>
          <w:sz w:val="22"/>
        </w:rPr>
      </w:pPr>
      <w:r w:rsidRPr="00341FA9">
        <w:rPr>
          <w:sz w:val="22"/>
        </w:rPr>
        <w:t xml:space="preserve">Ilustración </w:t>
      </w:r>
      <w:r w:rsidRPr="00341FA9">
        <w:rPr>
          <w:sz w:val="22"/>
        </w:rPr>
        <w:fldChar w:fldCharType="begin"/>
      </w:r>
      <w:r w:rsidRPr="00341FA9">
        <w:rPr>
          <w:sz w:val="22"/>
        </w:rPr>
        <w:instrText xml:space="preserve"> SEQ Ilustración \* ARABIC </w:instrText>
      </w:r>
      <w:r w:rsidRPr="00341FA9">
        <w:rPr>
          <w:sz w:val="22"/>
        </w:rPr>
        <w:fldChar w:fldCharType="separate"/>
      </w:r>
      <w:r w:rsidRPr="00341FA9">
        <w:rPr>
          <w:noProof/>
          <w:sz w:val="22"/>
        </w:rPr>
        <w:t>3</w:t>
      </w:r>
      <w:r w:rsidRPr="00341FA9">
        <w:rPr>
          <w:sz w:val="22"/>
        </w:rPr>
        <w:fldChar w:fldCharType="end"/>
      </w:r>
      <w:r w:rsidRPr="00341FA9">
        <w:rPr>
          <w:sz w:val="22"/>
        </w:rPr>
        <w:t>: Interfaz gráfica de la sección de bases de conocimiento</w:t>
      </w:r>
    </w:p>
    <w:p w:rsidR="00341FA9" w:rsidRPr="00341FA9" w:rsidRDefault="00341FA9" w:rsidP="00341FA9"/>
    <w:p w:rsidR="00232ED7" w:rsidRDefault="002766A0" w:rsidP="002B00A2">
      <w:pPr>
        <w:pStyle w:val="Heading2"/>
        <w:rPr>
          <w:iCs w:val="0"/>
          <w:szCs w:val="24"/>
        </w:rPr>
      </w:pPr>
      <w:bookmarkStart w:id="54" w:name="__RefHeading___Toc1707_4066780807"/>
      <w:bookmarkStart w:id="55" w:name="_Toc149385665"/>
      <w:bookmarkEnd w:id="54"/>
      <w:r>
        <w:rPr>
          <w:iCs w:val="0"/>
          <w:szCs w:val="24"/>
        </w:rPr>
        <w:t xml:space="preserve">II.4 </w:t>
      </w:r>
      <w:r w:rsidR="004D5A61">
        <w:rPr>
          <w:iCs w:val="0"/>
          <w:szCs w:val="24"/>
        </w:rPr>
        <w:t xml:space="preserve">Tratamiento de errores y despliegue del módulo de incidencias tecnológicas de </w:t>
      </w:r>
      <w:proofErr w:type="gramStart"/>
      <w:r w:rsidR="004D5A61">
        <w:rPr>
          <w:iCs w:val="0"/>
          <w:szCs w:val="24"/>
        </w:rPr>
        <w:t>soporte</w:t>
      </w:r>
      <w:proofErr w:type="gramEnd"/>
      <w:r w:rsidR="004D5A61">
        <w:rPr>
          <w:iCs w:val="0"/>
          <w:szCs w:val="24"/>
        </w:rPr>
        <w:t>.</w:t>
      </w:r>
      <w:bookmarkEnd w:id="55"/>
    </w:p>
    <w:p w:rsidR="00EA6410" w:rsidRDefault="001B4A43" w:rsidP="00EA6410">
      <w:pPr>
        <w:pStyle w:val="BodyText"/>
        <w:keepNext/>
        <w:spacing w:line="360" w:lineRule="auto"/>
      </w:pPr>
      <w:r>
        <w:rPr>
          <w:noProof/>
          <w:lang w:val="en-US"/>
        </w:rPr>
        <w:drawing>
          <wp:inline distT="0" distB="0" distL="0" distR="0" wp14:anchorId="2E49EC1F" wp14:editId="64F41E7A">
            <wp:extent cx="6332220" cy="938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 de Despliegue.PNG"/>
                    <pic:cNvPicPr/>
                  </pic:nvPicPr>
                  <pic:blipFill>
                    <a:blip r:embed="rId73">
                      <a:extLst>
                        <a:ext uri="{28A0092B-C50C-407E-A947-70E740481C1C}">
                          <a14:useLocalDpi xmlns:a14="http://schemas.microsoft.com/office/drawing/2010/main" val="0"/>
                        </a:ext>
                      </a:extLst>
                    </a:blip>
                    <a:stretch>
                      <a:fillRect/>
                    </a:stretch>
                  </pic:blipFill>
                  <pic:spPr>
                    <a:xfrm>
                      <a:off x="0" y="0"/>
                      <a:ext cx="6332220" cy="938530"/>
                    </a:xfrm>
                    <a:prstGeom prst="rect">
                      <a:avLst/>
                    </a:prstGeom>
                  </pic:spPr>
                </pic:pic>
              </a:graphicData>
            </a:graphic>
          </wp:inline>
        </w:drawing>
      </w:r>
    </w:p>
    <w:p w:rsidR="001B4A43" w:rsidRPr="00EA6410" w:rsidRDefault="00EA6410" w:rsidP="00EA6410">
      <w:pPr>
        <w:pStyle w:val="Caption"/>
        <w:jc w:val="center"/>
        <w:rPr>
          <w:sz w:val="22"/>
        </w:rPr>
      </w:pPr>
      <w:bookmarkStart w:id="56" w:name="_Toc149389635"/>
      <w:r w:rsidRPr="00EA6410">
        <w:rPr>
          <w:sz w:val="22"/>
        </w:rPr>
        <w:t xml:space="preserve">Figura </w:t>
      </w:r>
      <w:r w:rsidRPr="00EA6410">
        <w:rPr>
          <w:sz w:val="22"/>
        </w:rPr>
        <w:fldChar w:fldCharType="begin"/>
      </w:r>
      <w:r w:rsidRPr="00EA6410">
        <w:rPr>
          <w:sz w:val="22"/>
        </w:rPr>
        <w:instrText xml:space="preserve"> SEQ Figura \* ARABIC </w:instrText>
      </w:r>
      <w:r w:rsidRPr="00EA6410">
        <w:rPr>
          <w:sz w:val="22"/>
        </w:rPr>
        <w:fldChar w:fldCharType="separate"/>
      </w:r>
      <w:r w:rsidR="0031132E">
        <w:rPr>
          <w:noProof/>
          <w:sz w:val="22"/>
        </w:rPr>
        <w:t>20</w:t>
      </w:r>
      <w:r w:rsidRPr="00EA6410">
        <w:rPr>
          <w:sz w:val="22"/>
        </w:rPr>
        <w:fldChar w:fldCharType="end"/>
      </w:r>
      <w:r w:rsidRPr="00EA6410">
        <w:rPr>
          <w:sz w:val="22"/>
        </w:rPr>
        <w:t>: Diagrama de Despliegue</w:t>
      </w:r>
      <w:bookmarkEnd w:id="56"/>
    </w:p>
    <w:p w:rsidR="00450919" w:rsidRPr="00450919" w:rsidRDefault="00450919" w:rsidP="002B00A2">
      <w:pPr>
        <w:pStyle w:val="BodyText"/>
        <w:spacing w:line="360" w:lineRule="auto"/>
        <w:jc w:val="center"/>
        <w:rPr>
          <w:rFonts w:ascii="Arial" w:hAnsi="Arial" w:cs="Arial"/>
          <w:b/>
          <w:i/>
          <w:sz w:val="20"/>
          <w:szCs w:val="20"/>
        </w:rPr>
      </w:pPr>
    </w:p>
    <w:p w:rsidR="00494DA3" w:rsidRPr="009E050A" w:rsidRDefault="00494DA3" w:rsidP="002B00A2">
      <w:pPr>
        <w:pStyle w:val="BodyText"/>
        <w:numPr>
          <w:ilvl w:val="0"/>
          <w:numId w:val="16"/>
        </w:numPr>
        <w:spacing w:line="360" w:lineRule="auto"/>
        <w:jc w:val="both"/>
        <w:rPr>
          <w:rFonts w:ascii="Arial" w:hAnsi="Arial" w:cs="Arial"/>
          <w:b/>
        </w:rPr>
      </w:pPr>
      <w:r>
        <w:rPr>
          <w:rFonts w:ascii="Arial" w:hAnsi="Arial" w:cs="Arial"/>
          <w:b/>
        </w:rPr>
        <w:t>II.4.1 PC-</w:t>
      </w:r>
      <w:r w:rsidRPr="00494DA3">
        <w:rPr>
          <w:rFonts w:ascii="Arial" w:hAnsi="Arial" w:cs="Arial"/>
          <w:b/>
        </w:rPr>
        <w:t>Client</w:t>
      </w:r>
      <w:r>
        <w:rPr>
          <w:rFonts w:ascii="Arial" w:hAnsi="Arial" w:cs="Arial"/>
          <w:b/>
        </w:rPr>
        <w:t>e</w:t>
      </w:r>
      <w:r w:rsidRPr="00494DA3">
        <w:rPr>
          <w:rFonts w:ascii="Arial" w:hAnsi="Arial" w:cs="Arial"/>
          <w:b/>
        </w:rPr>
        <w:t xml:space="preserve">: </w:t>
      </w:r>
      <w:r w:rsidRPr="00494DA3">
        <w:rPr>
          <w:rFonts w:ascii="Arial" w:hAnsi="Arial" w:cs="Arial"/>
        </w:rPr>
        <w:t>Computador Cliente en la que los usuarios hacen uso del sistema. Donde se intercambia información a través de peticiones y respuestas entre usuario y sistema. No requiere de grandes capacidades de cómputo. Solamente</w:t>
      </w:r>
      <w:r>
        <w:rPr>
          <w:rFonts w:ascii="Arial" w:hAnsi="Arial" w:cs="Arial"/>
        </w:rPr>
        <w:t xml:space="preserve"> un procesador Intel® Celeron® CPU N3050 @ 1.60GHz o mayor, memoria RAM de 512mb</w:t>
      </w:r>
      <w:r w:rsidRPr="00494DA3">
        <w:rPr>
          <w:rFonts w:ascii="Arial" w:hAnsi="Arial" w:cs="Arial"/>
        </w:rPr>
        <w:t xml:space="preserve"> y un navegador cualquiera instalado, ya sea Opera, </w:t>
      </w:r>
      <w:proofErr w:type="spellStart"/>
      <w:r w:rsidRPr="00494DA3">
        <w:rPr>
          <w:rFonts w:ascii="Arial" w:hAnsi="Arial" w:cs="Arial"/>
        </w:rPr>
        <w:t>Chrome</w:t>
      </w:r>
      <w:proofErr w:type="spellEnd"/>
      <w:r w:rsidRPr="00494DA3">
        <w:rPr>
          <w:rFonts w:ascii="Arial" w:hAnsi="Arial" w:cs="Arial"/>
        </w:rPr>
        <w:t xml:space="preserve">, Microsoft </w:t>
      </w:r>
      <w:proofErr w:type="spellStart"/>
      <w:r w:rsidRPr="00494DA3">
        <w:rPr>
          <w:rFonts w:ascii="Arial" w:hAnsi="Arial" w:cs="Arial"/>
        </w:rPr>
        <w:t>Edge</w:t>
      </w:r>
      <w:proofErr w:type="spellEnd"/>
      <w:r w:rsidRPr="00494DA3">
        <w:rPr>
          <w:rFonts w:ascii="Arial" w:hAnsi="Arial" w:cs="Arial"/>
        </w:rPr>
        <w:t xml:space="preserve"> o Mozilla Firefox.</w:t>
      </w:r>
    </w:p>
    <w:p w:rsidR="009E050A" w:rsidRDefault="009E050A" w:rsidP="002B00A2">
      <w:pPr>
        <w:pStyle w:val="BodyText"/>
        <w:numPr>
          <w:ilvl w:val="0"/>
          <w:numId w:val="16"/>
        </w:numPr>
        <w:spacing w:line="360" w:lineRule="auto"/>
        <w:jc w:val="both"/>
        <w:rPr>
          <w:rFonts w:ascii="Arial" w:hAnsi="Arial" w:cs="Arial"/>
        </w:rPr>
      </w:pPr>
      <w:r>
        <w:rPr>
          <w:rFonts w:ascii="Arial" w:hAnsi="Arial" w:cs="Arial"/>
          <w:b/>
        </w:rPr>
        <w:t xml:space="preserve">II.4.2 Web-Server: </w:t>
      </w:r>
      <w:r w:rsidRPr="009E050A">
        <w:rPr>
          <w:rFonts w:ascii="Arial" w:hAnsi="Arial" w:cs="Arial"/>
        </w:rPr>
        <w:t>Computador donde estará montado el servidor de la Página web. Debe poseer uno de los sistemas operativos entre Linux y Windows. Debe tener instalado el Software Apache y poseer al menos 2 GB de RAM, un CPU de 64 bits a 2 núcleos, una tarjeta de interfaz de red y más de 120 GB de almacenamiento.</w:t>
      </w:r>
    </w:p>
    <w:p w:rsidR="0061777E" w:rsidRDefault="0061777E" w:rsidP="002B00A2">
      <w:pPr>
        <w:pStyle w:val="BodyText"/>
        <w:numPr>
          <w:ilvl w:val="0"/>
          <w:numId w:val="16"/>
        </w:numPr>
        <w:spacing w:line="360" w:lineRule="auto"/>
        <w:jc w:val="both"/>
        <w:rPr>
          <w:rFonts w:ascii="Arial" w:hAnsi="Arial" w:cs="Arial"/>
        </w:rPr>
      </w:pPr>
      <w:r>
        <w:rPr>
          <w:rFonts w:ascii="Arial" w:hAnsi="Arial" w:cs="Arial"/>
          <w:b/>
        </w:rPr>
        <w:t xml:space="preserve">II.4.3 Data-Base-Server: </w:t>
      </w:r>
      <w:r w:rsidRPr="0061777E">
        <w:rPr>
          <w:rFonts w:ascii="Arial" w:hAnsi="Arial" w:cs="Arial"/>
        </w:rPr>
        <w:t>Manejo de grandes y complejos volúmenes de datos, al tiempo en que se requiere compartir la información con un conjunto de clientes, sean aplicaciones o usuarios.</w:t>
      </w:r>
    </w:p>
    <w:p w:rsidR="00725869" w:rsidRDefault="00725869" w:rsidP="002B00A2">
      <w:pPr>
        <w:pStyle w:val="BodyText"/>
        <w:numPr>
          <w:ilvl w:val="0"/>
          <w:numId w:val="16"/>
        </w:numPr>
        <w:spacing w:line="360" w:lineRule="auto"/>
        <w:jc w:val="both"/>
        <w:rPr>
          <w:rFonts w:ascii="Arial" w:hAnsi="Arial" w:cs="Arial"/>
        </w:rPr>
      </w:pPr>
      <w:r>
        <w:rPr>
          <w:rFonts w:ascii="Arial" w:hAnsi="Arial" w:cs="Arial"/>
          <w:b/>
        </w:rPr>
        <w:t>II.4.4 &lt;&lt;https:</w:t>
      </w:r>
      <w:r w:rsidR="008F70D9">
        <w:rPr>
          <w:rFonts w:ascii="Arial" w:hAnsi="Arial" w:cs="Arial"/>
          <w:b/>
        </w:rPr>
        <w:t xml:space="preserve"> </w:t>
      </w:r>
      <w:r>
        <w:rPr>
          <w:rFonts w:ascii="Arial" w:hAnsi="Arial" w:cs="Arial"/>
          <w:b/>
        </w:rPr>
        <w:t xml:space="preserve">443&gt;&gt;: </w:t>
      </w:r>
      <w:r w:rsidRPr="00725869">
        <w:rPr>
          <w:rFonts w:ascii="Arial" w:hAnsi="Arial" w:cs="Arial"/>
        </w:rPr>
        <w:t xml:space="preserve">A través de este protocolo y puerto se establecerá la comunicación entre los PC clientes y el servidor de forma </w:t>
      </w:r>
      <w:r>
        <w:rPr>
          <w:rFonts w:ascii="Arial" w:hAnsi="Arial" w:cs="Arial"/>
        </w:rPr>
        <w:t>segura.</w:t>
      </w:r>
    </w:p>
    <w:p w:rsidR="00725869" w:rsidRPr="009E050A" w:rsidRDefault="00725869" w:rsidP="002B00A2">
      <w:pPr>
        <w:pStyle w:val="BodyText"/>
        <w:numPr>
          <w:ilvl w:val="0"/>
          <w:numId w:val="16"/>
        </w:numPr>
        <w:spacing w:line="360" w:lineRule="auto"/>
        <w:jc w:val="both"/>
        <w:rPr>
          <w:rFonts w:ascii="Arial" w:hAnsi="Arial" w:cs="Arial"/>
        </w:rPr>
      </w:pPr>
      <w:r>
        <w:rPr>
          <w:rFonts w:ascii="Arial" w:hAnsi="Arial" w:cs="Arial"/>
          <w:b/>
        </w:rPr>
        <w:t xml:space="preserve">II.4.5 </w:t>
      </w:r>
      <w:r w:rsidR="0043480A">
        <w:rPr>
          <w:rFonts w:ascii="Arial" w:hAnsi="Arial" w:cs="Arial"/>
          <w:b/>
        </w:rPr>
        <w:t>&lt;&lt;ip</w:t>
      </w:r>
      <w:r w:rsidR="008F70D9">
        <w:rPr>
          <w:rFonts w:ascii="Arial" w:hAnsi="Arial" w:cs="Arial"/>
          <w:b/>
        </w:rPr>
        <w:t>: 3306</w:t>
      </w:r>
      <w:r w:rsidR="0043480A">
        <w:rPr>
          <w:rFonts w:ascii="Arial" w:hAnsi="Arial" w:cs="Arial"/>
          <w:b/>
        </w:rPr>
        <w:t xml:space="preserve">&gt;&gt;: </w:t>
      </w:r>
      <w:r w:rsidR="0043480A" w:rsidRPr="0043480A">
        <w:rPr>
          <w:rFonts w:ascii="Arial" w:hAnsi="Arial" w:cs="Arial"/>
        </w:rPr>
        <w:t xml:space="preserve">Provee la conectividad de extremo a extremo especificando cómo los datos deberían ser transmitidos, </w:t>
      </w:r>
      <w:r w:rsidR="0043480A" w:rsidRPr="008F70D9">
        <w:rPr>
          <w:rFonts w:ascii="Arial" w:hAnsi="Arial" w:cs="Arial"/>
          <w:lang w:val="es-CU"/>
        </w:rPr>
        <w:t>enrutados</w:t>
      </w:r>
      <w:r w:rsidR="0043480A" w:rsidRPr="0043480A">
        <w:rPr>
          <w:rFonts w:ascii="Arial" w:hAnsi="Arial" w:cs="Arial"/>
        </w:rPr>
        <w:t xml:space="preserve">, formateados, direccionados y recibidos por el destinatario. El puerto 3306 hace que dicho protocolo se especifique para una base de datos </w:t>
      </w:r>
      <w:proofErr w:type="spellStart"/>
      <w:r w:rsidR="0043480A" w:rsidRPr="0043480A">
        <w:rPr>
          <w:rFonts w:ascii="Arial" w:hAnsi="Arial" w:cs="Arial"/>
        </w:rPr>
        <w:t>MySQL</w:t>
      </w:r>
      <w:proofErr w:type="spellEnd"/>
      <w:r w:rsidR="0043480A" w:rsidRPr="0043480A">
        <w:rPr>
          <w:rFonts w:ascii="Arial" w:hAnsi="Arial" w:cs="Arial"/>
        </w:rPr>
        <w:t>.</w:t>
      </w:r>
    </w:p>
    <w:p w:rsidR="00494DA3" w:rsidRDefault="00494DA3" w:rsidP="002B00A2">
      <w:pPr>
        <w:pStyle w:val="BodyText"/>
        <w:spacing w:line="360" w:lineRule="auto"/>
        <w:ind w:firstLine="0"/>
        <w:jc w:val="both"/>
        <w:rPr>
          <w:rFonts w:ascii="Arial" w:hAnsi="Arial" w:cs="Arial"/>
        </w:rPr>
      </w:pPr>
    </w:p>
    <w:p w:rsidR="00232ED7" w:rsidRDefault="002766A0" w:rsidP="002B00A2">
      <w:pPr>
        <w:pStyle w:val="Heading2"/>
        <w:rPr>
          <w:iCs w:val="0"/>
          <w:szCs w:val="24"/>
        </w:rPr>
      </w:pPr>
      <w:bookmarkStart w:id="57" w:name="__RefHeading___Toc1709_4066780807"/>
      <w:bookmarkStart w:id="58" w:name="_Toc149385666"/>
      <w:bookmarkEnd w:id="57"/>
      <w:r>
        <w:lastRenderedPageBreak/>
        <w:t>Conclusiones del capítulo</w:t>
      </w:r>
      <w:bookmarkEnd w:id="58"/>
    </w:p>
    <w:p w:rsidR="00232ED7" w:rsidRDefault="00D709D3" w:rsidP="002B00A2">
      <w:pPr>
        <w:pStyle w:val="BodyText"/>
        <w:spacing w:line="360" w:lineRule="auto"/>
        <w:ind w:firstLine="0"/>
        <w:jc w:val="both"/>
        <w:sectPr w:rsidR="00232ED7" w:rsidSect="00AE7E34">
          <w:headerReference w:type="even" r:id="rId74"/>
          <w:headerReference w:type="default" r:id="rId75"/>
          <w:type w:val="continuous"/>
          <w:pgSz w:w="12240" w:h="15840"/>
          <w:pgMar w:top="1472" w:right="1134" w:bottom="1700" w:left="1134" w:header="1134" w:footer="1134" w:gutter="0"/>
          <w:cols w:space="720"/>
          <w:formProt w:val="0"/>
          <w:docGrid w:linePitch="100"/>
        </w:sectPr>
      </w:pPr>
      <w:r>
        <w:rPr>
          <w:rFonts w:ascii="Arial" w:hAnsi="Arial" w:cs="Arial"/>
        </w:rPr>
        <w:t xml:space="preserve">En general el diseño e implementación del módulo de gestión de incidencias tecnológicas ha sido riguroso y ha seguido buenas prácticas de desarrollo de software pues se basa en un enfoque metodológico sólido. Se utilizaron herramientas de la metodología AUP-UCI en su escenario 4 como diagramas de clases de diseño, complementándose los mismos con la aplicación de los patrones </w:t>
      </w:r>
      <w:proofErr w:type="spellStart"/>
      <w:r>
        <w:rPr>
          <w:rFonts w:ascii="Arial" w:hAnsi="Arial" w:cs="Arial"/>
        </w:rPr>
        <w:t>Grasp</w:t>
      </w:r>
      <w:proofErr w:type="spellEnd"/>
      <w:r>
        <w:rPr>
          <w:rFonts w:ascii="Arial" w:hAnsi="Arial" w:cs="Arial"/>
        </w:rPr>
        <w:t xml:space="preserve">, mejorando la calidad y </w:t>
      </w:r>
      <w:r w:rsidRPr="00D709D3">
        <w:rPr>
          <w:rFonts w:ascii="Arial" w:hAnsi="Arial" w:cs="Arial"/>
          <w:lang w:val="es-CU"/>
        </w:rPr>
        <w:t>mantenibilidad</w:t>
      </w:r>
      <w:r>
        <w:rPr>
          <w:rFonts w:ascii="Arial" w:hAnsi="Arial" w:cs="Arial"/>
        </w:rPr>
        <w:t xml:space="preserve"> del código, al proporcionar directrices claras para la asignación de responsabilidades y la estructuración del diseño. Los diagramas de paquetes, componentes, secuencia y entidad-relación son otras de las </w:t>
      </w:r>
      <w:r w:rsidR="00FA0C75">
        <w:rPr>
          <w:rFonts w:ascii="Arial" w:hAnsi="Arial" w:cs="Arial"/>
        </w:rPr>
        <w:t>herramientas</w:t>
      </w:r>
      <w:r>
        <w:rPr>
          <w:rFonts w:ascii="Arial" w:hAnsi="Arial" w:cs="Arial"/>
        </w:rPr>
        <w:t xml:space="preserve"> de la metodología </w:t>
      </w:r>
      <w:r w:rsidR="00FA0C75">
        <w:rPr>
          <w:rFonts w:ascii="Arial" w:hAnsi="Arial" w:cs="Arial"/>
        </w:rPr>
        <w:t>que permitieron una representación clara y estructurada de las diferentes partes del sistema. Gracias a lo planteado se ha facilitado la comprensión y comunicación del diseño del módulo de gestión de incidencias tecnológicas.</w:t>
      </w:r>
    </w:p>
    <w:p w:rsidR="00232ED7" w:rsidRDefault="002766A0" w:rsidP="002B00A2">
      <w:pPr>
        <w:pStyle w:val="Heading1"/>
      </w:pPr>
      <w:bookmarkStart w:id="59" w:name="__RefHeading___Toc1711_4066780807"/>
      <w:bookmarkStart w:id="60" w:name="_Toc149385667"/>
      <w:bookmarkEnd w:id="59"/>
      <w:r>
        <w:lastRenderedPageBreak/>
        <w:t>CAPÍTULO III: VALIDACIÓN DE LA SOLUCIÓN PROPUESTA</w:t>
      </w:r>
      <w:bookmarkEnd w:id="60"/>
    </w:p>
    <w:p w:rsidR="00054FE3" w:rsidRPr="00054FE3" w:rsidRDefault="00054FE3" w:rsidP="002B00A2">
      <w:pPr>
        <w:pStyle w:val="BodyText"/>
        <w:spacing w:line="360" w:lineRule="auto"/>
        <w:ind w:firstLine="0"/>
        <w:jc w:val="both"/>
        <w:rPr>
          <w:rFonts w:ascii="Arial" w:hAnsi="Arial" w:cs="Arial"/>
        </w:rPr>
      </w:pPr>
      <w:r w:rsidRPr="00054FE3">
        <w:rPr>
          <w:rFonts w:ascii="Arial" w:hAnsi="Arial" w:cs="Arial"/>
        </w:rPr>
        <w:t>El proceso de verificación implica la revisión de la documentación y el código fuente para asegurarse de que cumple con los requisitos especificados. Por otro lado, la validación implica probar el módulo en un entorno real para asegurarse de que funciona de manera efectiva y cumple con las necesidades del usuario</w:t>
      </w:r>
      <w:r>
        <w:rPr>
          <w:rFonts w:ascii="Arial" w:hAnsi="Arial" w:cs="Arial"/>
        </w:rPr>
        <w:t xml:space="preserve">. El capítulo aborda los </w:t>
      </w:r>
      <w:r w:rsidR="0027225D">
        <w:rPr>
          <w:rFonts w:ascii="Arial" w:hAnsi="Arial" w:cs="Arial"/>
        </w:rPr>
        <w:t xml:space="preserve">diseños de </w:t>
      </w:r>
      <w:r>
        <w:rPr>
          <w:rFonts w:ascii="Arial" w:hAnsi="Arial" w:cs="Arial"/>
        </w:rPr>
        <w:t>casos de prueba</w:t>
      </w:r>
      <w:r w:rsidR="0027225D">
        <w:rPr>
          <w:rFonts w:ascii="Arial" w:hAnsi="Arial" w:cs="Arial"/>
        </w:rPr>
        <w:t>s</w:t>
      </w:r>
      <w:r>
        <w:rPr>
          <w:rFonts w:ascii="Arial" w:hAnsi="Arial" w:cs="Arial"/>
        </w:rPr>
        <w:t xml:space="preserve"> </w:t>
      </w:r>
      <w:r w:rsidR="0027225D">
        <w:rPr>
          <w:rFonts w:ascii="Arial" w:hAnsi="Arial" w:cs="Arial"/>
        </w:rPr>
        <w:t>utilizando Caja Negra con la técnica de Partición de Equivalencia y Caja Blanca con la técnica de Camino Básico. Se le realiza al módulo pruebas de Funcionalidad, Fiabilidad (Integridad) y Rendimiento (Carga).</w:t>
      </w:r>
      <w:r w:rsidR="00B944A5">
        <w:rPr>
          <w:rFonts w:ascii="Arial" w:hAnsi="Arial" w:cs="Arial"/>
        </w:rPr>
        <w:t xml:space="preserve"> Posteriormente se denotan </w:t>
      </w:r>
      <w:r w:rsidR="00FA0C75">
        <w:rPr>
          <w:rFonts w:ascii="Arial" w:hAnsi="Arial" w:cs="Arial"/>
        </w:rPr>
        <w:t>los resultados de la técnica de validación Iadov</w:t>
      </w:r>
      <w:r w:rsidR="00B76314">
        <w:rPr>
          <w:rFonts w:ascii="Arial" w:hAnsi="Arial" w:cs="Arial"/>
        </w:rPr>
        <w:t xml:space="preserve"> realizada a los expertos escogidos.</w:t>
      </w:r>
    </w:p>
    <w:p w:rsidR="00232ED7" w:rsidRDefault="002766A0" w:rsidP="002B00A2">
      <w:pPr>
        <w:pStyle w:val="Heading2"/>
      </w:pPr>
      <w:bookmarkStart w:id="61" w:name="__RefHeading___Toc1713_4066780807"/>
      <w:bookmarkStart w:id="62" w:name="_Toc149385668"/>
      <w:bookmarkEnd w:id="61"/>
      <w:r>
        <w:t xml:space="preserve">III.1 </w:t>
      </w:r>
      <w:r w:rsidR="00D720E2">
        <w:t>Verificación y validación del módulo de gestión de incidencias tecnológicas de soporte</w:t>
      </w:r>
      <w:bookmarkEnd w:id="62"/>
    </w:p>
    <w:p w:rsidR="00D412F9" w:rsidRDefault="00D412F9" w:rsidP="002B00A2">
      <w:pPr>
        <w:pStyle w:val="BodyText"/>
        <w:spacing w:line="360" w:lineRule="auto"/>
        <w:ind w:firstLine="0"/>
        <w:rPr>
          <w:rFonts w:ascii="Arial" w:hAnsi="Arial" w:cs="Arial"/>
          <w:b/>
        </w:rPr>
      </w:pPr>
      <w:r>
        <w:rPr>
          <w:rFonts w:ascii="Arial" w:hAnsi="Arial" w:cs="Arial"/>
          <w:b/>
        </w:rPr>
        <w:t>III.1.1 Diseños de Casos de Pruebas:</w:t>
      </w:r>
    </w:p>
    <w:p w:rsidR="00D412F9" w:rsidRDefault="00D412F9" w:rsidP="002B00A2">
      <w:pPr>
        <w:pStyle w:val="BodyText"/>
        <w:numPr>
          <w:ilvl w:val="0"/>
          <w:numId w:val="18"/>
        </w:numPr>
        <w:spacing w:line="360" w:lineRule="auto"/>
        <w:rPr>
          <w:rFonts w:ascii="Arial" w:hAnsi="Arial" w:cs="Arial"/>
          <w:b/>
        </w:rPr>
      </w:pPr>
      <w:r>
        <w:rPr>
          <w:rFonts w:ascii="Arial" w:hAnsi="Arial" w:cs="Arial"/>
          <w:b/>
        </w:rPr>
        <w:t>Caja Negra (Técnica de partición de equivalencia)</w:t>
      </w:r>
    </w:p>
    <w:p w:rsidR="00EC4552" w:rsidRDefault="00BD0D86" w:rsidP="002B00A2">
      <w:pPr>
        <w:pStyle w:val="BodyText"/>
        <w:spacing w:line="360" w:lineRule="auto"/>
        <w:ind w:left="720" w:firstLine="0"/>
        <w:rPr>
          <w:rFonts w:ascii="Arial" w:hAnsi="Arial" w:cs="Arial"/>
          <w:b/>
        </w:rPr>
      </w:pPr>
      <w:r>
        <w:rPr>
          <w:rFonts w:ascii="Arial" w:hAnsi="Arial" w:cs="Arial"/>
          <w:b/>
        </w:rPr>
        <w:t>Caso de Uso &lt;Gestionar Incidencia&gt;</w:t>
      </w:r>
    </w:p>
    <w:p w:rsidR="00BD0D86" w:rsidRDefault="00BD0D86" w:rsidP="002B00A2">
      <w:pPr>
        <w:pStyle w:val="BodyText"/>
        <w:spacing w:line="360" w:lineRule="auto"/>
        <w:ind w:left="720" w:firstLine="0"/>
        <w:rPr>
          <w:rFonts w:ascii="Arial" w:hAnsi="Arial" w:cs="Arial"/>
          <w:b/>
        </w:rPr>
      </w:pPr>
      <w:r>
        <w:rPr>
          <w:rFonts w:ascii="Arial" w:hAnsi="Arial" w:cs="Arial"/>
          <w:b/>
        </w:rPr>
        <w:t>Descripción General:</w:t>
      </w:r>
    </w:p>
    <w:p w:rsidR="00BD0D86" w:rsidRDefault="00D56C47" w:rsidP="002B00A2">
      <w:pPr>
        <w:pStyle w:val="BodyText"/>
        <w:spacing w:line="360" w:lineRule="auto"/>
        <w:ind w:left="720" w:firstLine="0"/>
        <w:rPr>
          <w:rFonts w:ascii="Arial" w:hAnsi="Arial" w:cs="Arial"/>
        </w:rPr>
      </w:pPr>
      <w:r>
        <w:rPr>
          <w:rFonts w:ascii="Arial" w:hAnsi="Arial" w:cs="Arial"/>
        </w:rPr>
        <w:t>Se diseñarán los casos de prueba por secciones, cada sección será una funcionalidad del Caso de Uso &lt;Gestionar Incidencia&gt;. Siendo la primera sección la funcionalidad de Insertar Incidencia</w:t>
      </w:r>
      <w:r w:rsidR="004533C6">
        <w:rPr>
          <w:rFonts w:ascii="Arial" w:hAnsi="Arial" w:cs="Arial"/>
        </w:rPr>
        <w:t>.</w:t>
      </w:r>
    </w:p>
    <w:p w:rsidR="004533C6" w:rsidRDefault="004533C6" w:rsidP="002B00A2">
      <w:pPr>
        <w:pStyle w:val="BodyText"/>
        <w:spacing w:line="360" w:lineRule="auto"/>
        <w:ind w:left="720" w:firstLine="0"/>
        <w:rPr>
          <w:rFonts w:ascii="Arial" w:hAnsi="Arial" w:cs="Arial"/>
          <w:b/>
        </w:rPr>
      </w:pPr>
      <w:r>
        <w:rPr>
          <w:rFonts w:ascii="Arial" w:hAnsi="Arial" w:cs="Arial"/>
          <w:b/>
        </w:rPr>
        <w:t>Condiciones de ejecución:</w:t>
      </w:r>
    </w:p>
    <w:p w:rsidR="004533C6" w:rsidRPr="004533C6" w:rsidRDefault="004533C6" w:rsidP="002B00A2">
      <w:pPr>
        <w:pStyle w:val="BodyText"/>
        <w:spacing w:line="360" w:lineRule="auto"/>
        <w:ind w:left="720" w:firstLine="0"/>
        <w:rPr>
          <w:rFonts w:ascii="Arial" w:hAnsi="Arial" w:cs="Arial"/>
        </w:rPr>
      </w:pPr>
      <w:r>
        <w:rPr>
          <w:rFonts w:ascii="Arial" w:hAnsi="Arial" w:cs="Arial"/>
        </w:rPr>
        <w:t xml:space="preserve">El usuario tiene que estar autenticado al módulo y presentar los permisos necesarios para poder ejecutar las funcionalidades que presenta el Caso de Uso. </w:t>
      </w:r>
    </w:p>
    <w:p w:rsidR="00BD0D86" w:rsidRDefault="00BD0D86" w:rsidP="002B00A2">
      <w:pPr>
        <w:pStyle w:val="BodyText"/>
        <w:spacing w:line="360" w:lineRule="auto"/>
        <w:ind w:left="720" w:firstLine="0"/>
        <w:rPr>
          <w:rFonts w:ascii="Arial" w:hAnsi="Arial" w:cs="Arial"/>
          <w:b/>
        </w:rPr>
      </w:pPr>
      <w:r>
        <w:rPr>
          <w:rFonts w:ascii="Arial" w:hAnsi="Arial" w:cs="Arial"/>
          <w:b/>
        </w:rPr>
        <w:t>Sección 1: Insertar Incidencia</w:t>
      </w:r>
    </w:p>
    <w:tbl>
      <w:tblPr>
        <w:tblStyle w:val="TableGrid"/>
        <w:tblW w:w="11908" w:type="dxa"/>
        <w:jc w:val="center"/>
        <w:tblInd w:w="-998" w:type="dxa"/>
        <w:tblLook w:val="04A0" w:firstRow="1" w:lastRow="0" w:firstColumn="1" w:lastColumn="0" w:noHBand="0" w:noVBand="1"/>
      </w:tblPr>
      <w:tblGrid>
        <w:gridCol w:w="1306"/>
        <w:gridCol w:w="1540"/>
        <w:gridCol w:w="1150"/>
        <w:gridCol w:w="1487"/>
        <w:gridCol w:w="1339"/>
        <w:gridCol w:w="1228"/>
        <w:gridCol w:w="1585"/>
        <w:gridCol w:w="2273"/>
      </w:tblGrid>
      <w:tr w:rsidR="00EA103B" w:rsidRPr="005824EE" w:rsidTr="00291B7E">
        <w:trPr>
          <w:jc w:val="center"/>
        </w:trPr>
        <w:tc>
          <w:tcPr>
            <w:tcW w:w="1306" w:type="dxa"/>
            <w:shd w:val="clear" w:color="auto" w:fill="B4C6E7" w:themeFill="accent1" w:themeFillTint="66"/>
          </w:tcPr>
          <w:p w:rsidR="004533C6" w:rsidRPr="005824EE" w:rsidRDefault="004533C6" w:rsidP="002B00A2">
            <w:pPr>
              <w:pStyle w:val="BodyText"/>
              <w:spacing w:line="360" w:lineRule="auto"/>
              <w:ind w:firstLine="0"/>
              <w:rPr>
                <w:rFonts w:ascii="Arial" w:hAnsi="Arial" w:cs="Arial"/>
                <w:b/>
                <w:sz w:val="20"/>
                <w:szCs w:val="20"/>
              </w:rPr>
            </w:pPr>
            <w:r w:rsidRPr="005824EE">
              <w:rPr>
                <w:rFonts w:ascii="Arial" w:hAnsi="Arial" w:cs="Arial"/>
                <w:b/>
                <w:sz w:val="20"/>
                <w:szCs w:val="20"/>
              </w:rPr>
              <w:t>Escenario</w:t>
            </w:r>
          </w:p>
        </w:tc>
        <w:tc>
          <w:tcPr>
            <w:tcW w:w="1954" w:type="dxa"/>
            <w:shd w:val="clear" w:color="auto" w:fill="B4C6E7" w:themeFill="accent1" w:themeFillTint="66"/>
          </w:tcPr>
          <w:p w:rsidR="004533C6" w:rsidRPr="005824EE" w:rsidRDefault="004533C6" w:rsidP="002B00A2">
            <w:pPr>
              <w:pStyle w:val="BodyText"/>
              <w:spacing w:line="360" w:lineRule="auto"/>
              <w:ind w:firstLine="0"/>
              <w:rPr>
                <w:rFonts w:ascii="Arial" w:hAnsi="Arial" w:cs="Arial"/>
                <w:b/>
                <w:sz w:val="20"/>
                <w:szCs w:val="20"/>
              </w:rPr>
            </w:pPr>
            <w:r w:rsidRPr="005824EE">
              <w:rPr>
                <w:rFonts w:ascii="Arial" w:hAnsi="Arial" w:cs="Arial"/>
                <w:b/>
                <w:sz w:val="20"/>
                <w:szCs w:val="20"/>
              </w:rPr>
              <w:t>Descripción</w:t>
            </w:r>
          </w:p>
        </w:tc>
        <w:tc>
          <w:tcPr>
            <w:tcW w:w="1134" w:type="dxa"/>
            <w:shd w:val="clear" w:color="auto" w:fill="B4C6E7" w:themeFill="accent1" w:themeFillTint="66"/>
          </w:tcPr>
          <w:p w:rsidR="004533C6" w:rsidRPr="005824EE" w:rsidRDefault="004533C6" w:rsidP="002B00A2">
            <w:pPr>
              <w:pStyle w:val="BodyText"/>
              <w:spacing w:line="360" w:lineRule="auto"/>
              <w:ind w:firstLine="0"/>
              <w:rPr>
                <w:rFonts w:ascii="Arial" w:hAnsi="Arial" w:cs="Arial"/>
                <w:b/>
                <w:sz w:val="20"/>
                <w:szCs w:val="20"/>
              </w:rPr>
            </w:pPr>
            <w:r w:rsidRPr="005824EE">
              <w:rPr>
                <w:rFonts w:ascii="Arial" w:hAnsi="Arial" w:cs="Arial"/>
                <w:b/>
                <w:sz w:val="20"/>
                <w:szCs w:val="20"/>
              </w:rPr>
              <w:t>titulo</w:t>
            </w:r>
          </w:p>
        </w:tc>
        <w:tc>
          <w:tcPr>
            <w:tcW w:w="851" w:type="dxa"/>
            <w:shd w:val="clear" w:color="auto" w:fill="B4C6E7" w:themeFill="accent1" w:themeFillTint="66"/>
          </w:tcPr>
          <w:p w:rsidR="004533C6" w:rsidRPr="005824EE" w:rsidRDefault="004533C6" w:rsidP="002B00A2">
            <w:pPr>
              <w:pStyle w:val="BodyText"/>
              <w:spacing w:line="360" w:lineRule="auto"/>
              <w:ind w:firstLine="0"/>
              <w:rPr>
                <w:rFonts w:ascii="Arial" w:hAnsi="Arial" w:cs="Arial"/>
                <w:b/>
                <w:sz w:val="20"/>
                <w:szCs w:val="20"/>
              </w:rPr>
            </w:pPr>
            <w:r w:rsidRPr="005824EE">
              <w:rPr>
                <w:rFonts w:ascii="Arial" w:hAnsi="Arial" w:cs="Arial"/>
                <w:b/>
                <w:sz w:val="20"/>
                <w:szCs w:val="20"/>
              </w:rPr>
              <w:t>cliente</w:t>
            </w:r>
          </w:p>
        </w:tc>
        <w:tc>
          <w:tcPr>
            <w:tcW w:w="1339" w:type="dxa"/>
            <w:shd w:val="clear" w:color="auto" w:fill="B4C6E7" w:themeFill="accent1" w:themeFillTint="66"/>
          </w:tcPr>
          <w:p w:rsidR="004533C6" w:rsidRPr="005824EE" w:rsidRDefault="004533C6" w:rsidP="002B00A2">
            <w:pPr>
              <w:pStyle w:val="BodyText"/>
              <w:spacing w:line="360" w:lineRule="auto"/>
              <w:ind w:firstLine="0"/>
              <w:rPr>
                <w:rFonts w:ascii="Arial" w:hAnsi="Arial" w:cs="Arial"/>
                <w:b/>
                <w:sz w:val="20"/>
                <w:szCs w:val="20"/>
              </w:rPr>
            </w:pPr>
            <w:r w:rsidRPr="005824EE">
              <w:rPr>
                <w:rFonts w:ascii="Arial" w:hAnsi="Arial" w:cs="Arial"/>
                <w:b/>
                <w:sz w:val="20"/>
                <w:szCs w:val="20"/>
              </w:rPr>
              <w:t>descripción</w:t>
            </w:r>
          </w:p>
        </w:tc>
        <w:tc>
          <w:tcPr>
            <w:tcW w:w="1072" w:type="dxa"/>
            <w:shd w:val="clear" w:color="auto" w:fill="B4C6E7" w:themeFill="accent1" w:themeFillTint="66"/>
          </w:tcPr>
          <w:p w:rsidR="004533C6" w:rsidRPr="005824EE" w:rsidRDefault="00386DA2" w:rsidP="002B00A2">
            <w:pPr>
              <w:pStyle w:val="BodyText"/>
              <w:spacing w:line="360" w:lineRule="auto"/>
              <w:ind w:firstLine="0"/>
              <w:rPr>
                <w:rFonts w:ascii="Arial" w:hAnsi="Arial" w:cs="Arial"/>
                <w:b/>
                <w:sz w:val="20"/>
                <w:szCs w:val="20"/>
              </w:rPr>
            </w:pPr>
            <w:r>
              <w:rPr>
                <w:rFonts w:ascii="Arial" w:hAnsi="Arial" w:cs="Arial"/>
                <w:b/>
                <w:sz w:val="20"/>
                <w:szCs w:val="20"/>
              </w:rPr>
              <w:t>Respuesta</w:t>
            </w:r>
          </w:p>
        </w:tc>
        <w:tc>
          <w:tcPr>
            <w:tcW w:w="2409" w:type="dxa"/>
            <w:shd w:val="clear" w:color="auto" w:fill="B4C6E7" w:themeFill="accent1" w:themeFillTint="66"/>
          </w:tcPr>
          <w:p w:rsidR="004533C6" w:rsidRPr="005824EE" w:rsidRDefault="004533C6" w:rsidP="002B00A2">
            <w:pPr>
              <w:pStyle w:val="BodyText"/>
              <w:spacing w:line="360" w:lineRule="auto"/>
              <w:ind w:firstLine="0"/>
              <w:rPr>
                <w:rFonts w:ascii="Arial" w:hAnsi="Arial" w:cs="Arial"/>
                <w:b/>
                <w:sz w:val="20"/>
                <w:szCs w:val="20"/>
              </w:rPr>
            </w:pPr>
            <w:r w:rsidRPr="005824EE">
              <w:rPr>
                <w:rFonts w:ascii="Arial" w:hAnsi="Arial" w:cs="Arial"/>
                <w:b/>
                <w:sz w:val="20"/>
                <w:szCs w:val="20"/>
              </w:rPr>
              <w:t>Respuesta del Sistema</w:t>
            </w:r>
          </w:p>
        </w:tc>
        <w:tc>
          <w:tcPr>
            <w:tcW w:w="1843" w:type="dxa"/>
            <w:shd w:val="clear" w:color="auto" w:fill="B4C6E7" w:themeFill="accent1" w:themeFillTint="66"/>
          </w:tcPr>
          <w:p w:rsidR="004533C6" w:rsidRPr="005824EE" w:rsidRDefault="004533C6" w:rsidP="002B00A2">
            <w:pPr>
              <w:pStyle w:val="BodyText"/>
              <w:spacing w:line="360" w:lineRule="auto"/>
              <w:ind w:firstLine="0"/>
              <w:rPr>
                <w:rFonts w:ascii="Arial" w:hAnsi="Arial" w:cs="Arial"/>
                <w:b/>
                <w:sz w:val="20"/>
                <w:szCs w:val="20"/>
              </w:rPr>
            </w:pPr>
            <w:r w:rsidRPr="005824EE">
              <w:rPr>
                <w:rFonts w:ascii="Arial" w:hAnsi="Arial" w:cs="Arial"/>
                <w:b/>
                <w:sz w:val="20"/>
                <w:szCs w:val="20"/>
              </w:rPr>
              <w:t>Flujo Central</w:t>
            </w:r>
          </w:p>
        </w:tc>
      </w:tr>
      <w:tr w:rsidR="005D492F" w:rsidRPr="005824EE" w:rsidTr="00291B7E">
        <w:trPr>
          <w:trHeight w:val="465"/>
          <w:jc w:val="center"/>
        </w:trPr>
        <w:tc>
          <w:tcPr>
            <w:tcW w:w="1306" w:type="dxa"/>
            <w:vMerge w:val="restart"/>
          </w:tcPr>
          <w:p w:rsidR="008A0680" w:rsidRPr="005824EE" w:rsidRDefault="008A0680" w:rsidP="002B00A2">
            <w:pPr>
              <w:pStyle w:val="BodyText"/>
              <w:spacing w:line="360" w:lineRule="auto"/>
              <w:ind w:firstLine="0"/>
              <w:rPr>
                <w:rFonts w:ascii="Arial" w:hAnsi="Arial" w:cs="Arial"/>
                <w:b/>
                <w:sz w:val="20"/>
                <w:szCs w:val="20"/>
              </w:rPr>
            </w:pPr>
            <w:r>
              <w:rPr>
                <w:rFonts w:ascii="Arial" w:hAnsi="Arial" w:cs="Arial"/>
                <w:b/>
                <w:sz w:val="20"/>
                <w:szCs w:val="20"/>
              </w:rPr>
              <w:t>Campos Vacíos</w:t>
            </w:r>
          </w:p>
        </w:tc>
        <w:tc>
          <w:tcPr>
            <w:tcW w:w="1954" w:type="dxa"/>
            <w:vMerge w:val="restart"/>
          </w:tcPr>
          <w:p w:rsidR="008A0680" w:rsidRPr="005824EE" w:rsidRDefault="008A0680" w:rsidP="002B00A2">
            <w:pPr>
              <w:pStyle w:val="BodyText"/>
              <w:spacing w:line="360" w:lineRule="auto"/>
              <w:ind w:firstLine="0"/>
              <w:rPr>
                <w:rFonts w:ascii="Arial" w:hAnsi="Arial" w:cs="Arial"/>
                <w:b/>
                <w:sz w:val="20"/>
                <w:szCs w:val="20"/>
              </w:rPr>
            </w:pPr>
            <w:r>
              <w:rPr>
                <w:rFonts w:ascii="Arial" w:hAnsi="Arial" w:cs="Arial"/>
                <w:b/>
                <w:sz w:val="20"/>
                <w:szCs w:val="20"/>
              </w:rPr>
              <w:t xml:space="preserve">Al rellenar el formulario se dejarán algunos campos </w:t>
            </w:r>
            <w:r>
              <w:rPr>
                <w:rFonts w:ascii="Arial" w:hAnsi="Arial" w:cs="Arial"/>
                <w:b/>
                <w:sz w:val="20"/>
                <w:szCs w:val="20"/>
              </w:rPr>
              <w:lastRenderedPageBreak/>
              <w:t>vacíos</w:t>
            </w:r>
          </w:p>
        </w:tc>
        <w:tc>
          <w:tcPr>
            <w:tcW w:w="1134" w:type="dxa"/>
          </w:tcPr>
          <w:p w:rsidR="008A0680" w:rsidRPr="005824EE" w:rsidRDefault="002D65DF" w:rsidP="002B00A2">
            <w:pPr>
              <w:pStyle w:val="BodyText"/>
              <w:spacing w:line="360" w:lineRule="auto"/>
              <w:ind w:firstLine="0"/>
              <w:rPr>
                <w:rFonts w:ascii="Arial" w:hAnsi="Arial" w:cs="Arial"/>
                <w:b/>
                <w:sz w:val="20"/>
                <w:szCs w:val="20"/>
              </w:rPr>
            </w:pPr>
            <w:r>
              <w:rPr>
                <w:rFonts w:ascii="Arial" w:hAnsi="Arial" w:cs="Arial"/>
                <w:b/>
                <w:sz w:val="20"/>
                <w:szCs w:val="20"/>
              </w:rPr>
              <w:lastRenderedPageBreak/>
              <w:t>V</w:t>
            </w:r>
          </w:p>
        </w:tc>
        <w:tc>
          <w:tcPr>
            <w:tcW w:w="851" w:type="dxa"/>
          </w:tcPr>
          <w:p w:rsidR="008A0680" w:rsidRPr="005824EE" w:rsidRDefault="002D65DF" w:rsidP="002B00A2">
            <w:pPr>
              <w:pStyle w:val="BodyText"/>
              <w:spacing w:line="360" w:lineRule="auto"/>
              <w:ind w:firstLine="0"/>
              <w:rPr>
                <w:rFonts w:ascii="Arial" w:hAnsi="Arial" w:cs="Arial"/>
                <w:b/>
                <w:sz w:val="20"/>
                <w:szCs w:val="20"/>
              </w:rPr>
            </w:pPr>
            <w:r>
              <w:rPr>
                <w:rFonts w:ascii="Arial" w:hAnsi="Arial" w:cs="Arial"/>
                <w:b/>
                <w:sz w:val="20"/>
                <w:szCs w:val="20"/>
              </w:rPr>
              <w:t>I</w:t>
            </w:r>
          </w:p>
        </w:tc>
        <w:tc>
          <w:tcPr>
            <w:tcW w:w="1339" w:type="dxa"/>
          </w:tcPr>
          <w:p w:rsidR="008A0680" w:rsidRPr="005824EE" w:rsidRDefault="002D65DF" w:rsidP="002B00A2">
            <w:pPr>
              <w:pStyle w:val="BodyText"/>
              <w:spacing w:line="360" w:lineRule="auto"/>
              <w:ind w:firstLine="0"/>
              <w:rPr>
                <w:rFonts w:ascii="Arial" w:hAnsi="Arial" w:cs="Arial"/>
                <w:b/>
                <w:sz w:val="20"/>
                <w:szCs w:val="20"/>
              </w:rPr>
            </w:pPr>
            <w:r>
              <w:rPr>
                <w:rFonts w:ascii="Arial" w:hAnsi="Arial" w:cs="Arial"/>
                <w:b/>
                <w:sz w:val="20"/>
                <w:szCs w:val="20"/>
              </w:rPr>
              <w:t>I</w:t>
            </w:r>
          </w:p>
        </w:tc>
        <w:tc>
          <w:tcPr>
            <w:tcW w:w="1072" w:type="dxa"/>
          </w:tcPr>
          <w:p w:rsidR="008A0680" w:rsidRPr="005824EE" w:rsidRDefault="002D65DF"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2409" w:type="dxa"/>
            <w:vMerge w:val="restart"/>
          </w:tcPr>
          <w:p w:rsidR="008A0680" w:rsidRPr="005824EE" w:rsidRDefault="002D65DF" w:rsidP="002B00A2">
            <w:pPr>
              <w:pStyle w:val="BodyText"/>
              <w:spacing w:line="360" w:lineRule="auto"/>
              <w:ind w:firstLine="0"/>
              <w:rPr>
                <w:rFonts w:ascii="Arial" w:hAnsi="Arial" w:cs="Arial"/>
                <w:b/>
                <w:sz w:val="20"/>
                <w:szCs w:val="20"/>
              </w:rPr>
            </w:pPr>
            <w:r>
              <w:rPr>
                <w:rFonts w:ascii="Arial" w:hAnsi="Arial" w:cs="Arial"/>
                <w:b/>
                <w:sz w:val="20"/>
                <w:szCs w:val="20"/>
              </w:rPr>
              <w:t>Muestra que es necesario rellenar todos los campos vac</w:t>
            </w:r>
            <w:r w:rsidR="00DE2E89">
              <w:rPr>
                <w:rFonts w:ascii="Arial" w:hAnsi="Arial" w:cs="Arial"/>
                <w:b/>
                <w:sz w:val="20"/>
                <w:szCs w:val="20"/>
              </w:rPr>
              <w:t xml:space="preserve">íos, </w:t>
            </w:r>
            <w:r>
              <w:rPr>
                <w:rFonts w:ascii="Arial" w:hAnsi="Arial" w:cs="Arial"/>
                <w:b/>
                <w:sz w:val="20"/>
                <w:szCs w:val="20"/>
              </w:rPr>
              <w:t xml:space="preserve">los </w:t>
            </w:r>
            <w:r>
              <w:rPr>
                <w:rFonts w:ascii="Arial" w:hAnsi="Arial" w:cs="Arial"/>
                <w:b/>
                <w:sz w:val="20"/>
                <w:szCs w:val="20"/>
              </w:rPr>
              <w:lastRenderedPageBreak/>
              <w:t>señala</w:t>
            </w:r>
            <w:r w:rsidR="00DE2E89">
              <w:rPr>
                <w:rFonts w:ascii="Arial" w:hAnsi="Arial" w:cs="Arial"/>
                <w:b/>
                <w:sz w:val="20"/>
                <w:szCs w:val="20"/>
              </w:rPr>
              <w:t xml:space="preserve"> y no permite que se ejecute la acción</w:t>
            </w:r>
          </w:p>
        </w:tc>
        <w:tc>
          <w:tcPr>
            <w:tcW w:w="1843" w:type="dxa"/>
            <w:vMerge w:val="restart"/>
            <w:tcBorders>
              <w:right w:val="single" w:sz="4" w:space="0" w:color="auto"/>
            </w:tcBorders>
          </w:tcPr>
          <w:p w:rsidR="008A0680" w:rsidRDefault="00DE2E89" w:rsidP="002B00A2">
            <w:pPr>
              <w:pStyle w:val="BodyText"/>
              <w:spacing w:line="360" w:lineRule="auto"/>
              <w:ind w:firstLine="0"/>
              <w:rPr>
                <w:rFonts w:ascii="Arial" w:hAnsi="Arial" w:cs="Arial"/>
                <w:b/>
                <w:sz w:val="20"/>
                <w:szCs w:val="20"/>
              </w:rPr>
            </w:pPr>
            <w:r>
              <w:rPr>
                <w:rFonts w:ascii="Arial" w:hAnsi="Arial" w:cs="Arial"/>
                <w:b/>
                <w:sz w:val="20"/>
                <w:szCs w:val="20"/>
              </w:rPr>
              <w:lastRenderedPageBreak/>
              <w:t xml:space="preserve">1.Ir a la vista de </w:t>
            </w:r>
            <w:proofErr w:type="spellStart"/>
            <w:r w:rsidR="005D492F">
              <w:rPr>
                <w:rFonts w:ascii="Arial" w:hAnsi="Arial" w:cs="Arial"/>
                <w:b/>
                <w:sz w:val="20"/>
                <w:szCs w:val="20"/>
              </w:rPr>
              <w:t>IncidenciaCreateView</w:t>
            </w:r>
            <w:proofErr w:type="spellEnd"/>
          </w:p>
          <w:p w:rsidR="00DE2E89" w:rsidRDefault="00DE2E89" w:rsidP="002B00A2">
            <w:pPr>
              <w:pStyle w:val="BodyText"/>
              <w:spacing w:line="360" w:lineRule="auto"/>
              <w:ind w:firstLine="0"/>
              <w:rPr>
                <w:rFonts w:ascii="Arial" w:hAnsi="Arial" w:cs="Arial"/>
                <w:b/>
                <w:sz w:val="20"/>
                <w:szCs w:val="20"/>
              </w:rPr>
            </w:pPr>
            <w:r>
              <w:rPr>
                <w:rFonts w:ascii="Arial" w:hAnsi="Arial" w:cs="Arial"/>
                <w:b/>
                <w:sz w:val="20"/>
                <w:szCs w:val="20"/>
              </w:rPr>
              <w:t>2.Rellenar el formulario y dejar campos vacíos</w:t>
            </w:r>
          </w:p>
          <w:p w:rsidR="00DE2E89" w:rsidRPr="005824EE" w:rsidRDefault="00DE2E89" w:rsidP="002B00A2">
            <w:pPr>
              <w:pStyle w:val="BodyText"/>
              <w:spacing w:line="360" w:lineRule="auto"/>
              <w:ind w:firstLine="0"/>
              <w:rPr>
                <w:rFonts w:ascii="Arial" w:hAnsi="Arial" w:cs="Arial"/>
                <w:b/>
                <w:sz w:val="20"/>
                <w:szCs w:val="20"/>
              </w:rPr>
            </w:pPr>
            <w:r>
              <w:rPr>
                <w:rFonts w:ascii="Arial" w:hAnsi="Arial" w:cs="Arial"/>
                <w:b/>
                <w:sz w:val="20"/>
                <w:szCs w:val="20"/>
              </w:rPr>
              <w:lastRenderedPageBreak/>
              <w:t>3.Presionar Guardar</w:t>
            </w:r>
          </w:p>
        </w:tc>
      </w:tr>
      <w:tr w:rsidR="005D492F" w:rsidRPr="005824EE" w:rsidTr="00291B7E">
        <w:trPr>
          <w:trHeight w:val="1365"/>
          <w:jc w:val="center"/>
        </w:trPr>
        <w:tc>
          <w:tcPr>
            <w:tcW w:w="1306" w:type="dxa"/>
            <w:vMerge/>
          </w:tcPr>
          <w:p w:rsidR="008A0680" w:rsidRDefault="008A0680" w:rsidP="00EC4552">
            <w:pPr>
              <w:pStyle w:val="BodyText"/>
              <w:ind w:firstLine="0"/>
              <w:rPr>
                <w:rFonts w:ascii="Arial" w:hAnsi="Arial" w:cs="Arial"/>
                <w:b/>
                <w:sz w:val="20"/>
                <w:szCs w:val="20"/>
              </w:rPr>
            </w:pPr>
          </w:p>
        </w:tc>
        <w:tc>
          <w:tcPr>
            <w:tcW w:w="1954" w:type="dxa"/>
            <w:vMerge/>
          </w:tcPr>
          <w:p w:rsidR="008A0680" w:rsidRDefault="008A0680" w:rsidP="00EC4552">
            <w:pPr>
              <w:pStyle w:val="BodyText"/>
              <w:ind w:firstLine="0"/>
              <w:rPr>
                <w:rFonts w:ascii="Arial" w:hAnsi="Arial" w:cs="Arial"/>
                <w:b/>
                <w:sz w:val="20"/>
                <w:szCs w:val="20"/>
              </w:rPr>
            </w:pPr>
          </w:p>
        </w:tc>
        <w:tc>
          <w:tcPr>
            <w:tcW w:w="1134" w:type="dxa"/>
          </w:tcPr>
          <w:p w:rsidR="008A0680" w:rsidRPr="005824EE" w:rsidRDefault="002D65DF" w:rsidP="00EC4552">
            <w:pPr>
              <w:pStyle w:val="BodyText"/>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w:t>
            </w:r>
            <w:r w:rsidR="00386DA2">
              <w:rPr>
                <w:rFonts w:ascii="Arial" w:hAnsi="Arial" w:cs="Arial"/>
                <w:b/>
                <w:sz w:val="20"/>
                <w:szCs w:val="20"/>
              </w:rPr>
              <w:t>t</w:t>
            </w:r>
            <w:proofErr w:type="spellEnd"/>
            <w:r>
              <w:rPr>
                <w:rFonts w:ascii="Arial" w:hAnsi="Arial" w:cs="Arial"/>
                <w:b/>
                <w:sz w:val="20"/>
                <w:szCs w:val="20"/>
              </w:rPr>
              <w:t>’</w:t>
            </w:r>
          </w:p>
        </w:tc>
        <w:tc>
          <w:tcPr>
            <w:tcW w:w="851" w:type="dxa"/>
          </w:tcPr>
          <w:p w:rsidR="008A0680" w:rsidRPr="005824EE" w:rsidRDefault="002D65DF" w:rsidP="00EC4552">
            <w:pPr>
              <w:pStyle w:val="BodyText"/>
              <w:ind w:firstLine="0"/>
              <w:rPr>
                <w:rFonts w:ascii="Arial" w:hAnsi="Arial" w:cs="Arial"/>
                <w:b/>
                <w:sz w:val="20"/>
                <w:szCs w:val="20"/>
              </w:rPr>
            </w:pPr>
            <w:r>
              <w:rPr>
                <w:rFonts w:ascii="Arial" w:hAnsi="Arial" w:cs="Arial"/>
                <w:b/>
                <w:sz w:val="20"/>
                <w:szCs w:val="20"/>
              </w:rPr>
              <w:t>Vacío</w:t>
            </w:r>
          </w:p>
        </w:tc>
        <w:tc>
          <w:tcPr>
            <w:tcW w:w="1339" w:type="dxa"/>
          </w:tcPr>
          <w:p w:rsidR="008A0680" w:rsidRPr="005824EE" w:rsidRDefault="002D65DF" w:rsidP="00EC4552">
            <w:pPr>
              <w:pStyle w:val="BodyText"/>
              <w:ind w:firstLine="0"/>
              <w:rPr>
                <w:rFonts w:ascii="Arial" w:hAnsi="Arial" w:cs="Arial"/>
                <w:b/>
                <w:sz w:val="20"/>
                <w:szCs w:val="20"/>
              </w:rPr>
            </w:pPr>
            <w:r>
              <w:rPr>
                <w:rFonts w:ascii="Arial" w:hAnsi="Arial" w:cs="Arial"/>
                <w:b/>
                <w:sz w:val="20"/>
                <w:szCs w:val="20"/>
              </w:rPr>
              <w:t>Vacío</w:t>
            </w:r>
          </w:p>
        </w:tc>
        <w:tc>
          <w:tcPr>
            <w:tcW w:w="1072" w:type="dxa"/>
          </w:tcPr>
          <w:p w:rsidR="008A0680" w:rsidRPr="005824EE" w:rsidRDefault="00386DA2" w:rsidP="00EC4552">
            <w:pPr>
              <w:pStyle w:val="BodyText"/>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ejemplor</w:t>
            </w:r>
            <w:proofErr w:type="spellEnd"/>
            <w:r>
              <w:rPr>
                <w:rFonts w:ascii="Arial" w:hAnsi="Arial" w:cs="Arial"/>
                <w:b/>
                <w:sz w:val="20"/>
                <w:szCs w:val="20"/>
              </w:rPr>
              <w:t>’</w:t>
            </w:r>
          </w:p>
        </w:tc>
        <w:tc>
          <w:tcPr>
            <w:tcW w:w="2409" w:type="dxa"/>
            <w:vMerge/>
          </w:tcPr>
          <w:p w:rsidR="008A0680" w:rsidRPr="005824EE" w:rsidRDefault="008A0680" w:rsidP="00EC4552">
            <w:pPr>
              <w:pStyle w:val="BodyText"/>
              <w:ind w:firstLine="0"/>
              <w:rPr>
                <w:rFonts w:ascii="Arial" w:hAnsi="Arial" w:cs="Arial"/>
                <w:b/>
                <w:sz w:val="20"/>
                <w:szCs w:val="20"/>
              </w:rPr>
            </w:pPr>
          </w:p>
        </w:tc>
        <w:tc>
          <w:tcPr>
            <w:tcW w:w="1843" w:type="dxa"/>
            <w:vMerge/>
            <w:tcBorders>
              <w:right w:val="single" w:sz="4" w:space="0" w:color="auto"/>
            </w:tcBorders>
          </w:tcPr>
          <w:p w:rsidR="008A0680" w:rsidRPr="005824EE" w:rsidRDefault="008A0680" w:rsidP="00EC4552">
            <w:pPr>
              <w:pStyle w:val="BodyText"/>
              <w:ind w:firstLine="0"/>
              <w:rPr>
                <w:rFonts w:ascii="Arial" w:hAnsi="Arial" w:cs="Arial"/>
                <w:b/>
                <w:sz w:val="20"/>
                <w:szCs w:val="20"/>
              </w:rPr>
            </w:pPr>
          </w:p>
        </w:tc>
      </w:tr>
      <w:tr w:rsidR="00EA103B" w:rsidRPr="005824EE" w:rsidTr="00291B7E">
        <w:trPr>
          <w:trHeight w:val="420"/>
          <w:jc w:val="center"/>
        </w:trPr>
        <w:tc>
          <w:tcPr>
            <w:tcW w:w="1306" w:type="dxa"/>
            <w:vMerge w:val="restart"/>
          </w:tcPr>
          <w:p w:rsidR="00386DA2" w:rsidRPr="005824EE" w:rsidRDefault="00386DA2" w:rsidP="002B00A2">
            <w:pPr>
              <w:pStyle w:val="BodyText"/>
              <w:spacing w:line="360" w:lineRule="auto"/>
              <w:ind w:firstLine="0"/>
              <w:rPr>
                <w:rFonts w:ascii="Arial" w:hAnsi="Arial" w:cs="Arial"/>
                <w:b/>
                <w:sz w:val="20"/>
                <w:szCs w:val="20"/>
              </w:rPr>
            </w:pPr>
            <w:r>
              <w:rPr>
                <w:rFonts w:ascii="Arial" w:hAnsi="Arial" w:cs="Arial"/>
                <w:b/>
                <w:sz w:val="20"/>
                <w:szCs w:val="20"/>
              </w:rPr>
              <w:lastRenderedPageBreak/>
              <w:t>Datos Incorrectos</w:t>
            </w:r>
          </w:p>
        </w:tc>
        <w:tc>
          <w:tcPr>
            <w:tcW w:w="1954" w:type="dxa"/>
            <w:vMerge w:val="restart"/>
          </w:tcPr>
          <w:p w:rsidR="00386DA2" w:rsidRPr="005824EE" w:rsidRDefault="00386DA2" w:rsidP="002B00A2">
            <w:pPr>
              <w:pStyle w:val="BodyText"/>
              <w:spacing w:line="360" w:lineRule="auto"/>
              <w:ind w:firstLine="0"/>
              <w:rPr>
                <w:rFonts w:ascii="Arial" w:hAnsi="Arial" w:cs="Arial"/>
                <w:b/>
                <w:sz w:val="20"/>
                <w:szCs w:val="20"/>
              </w:rPr>
            </w:pPr>
            <w:r>
              <w:rPr>
                <w:rFonts w:ascii="Arial" w:hAnsi="Arial" w:cs="Arial"/>
                <w:b/>
                <w:sz w:val="20"/>
                <w:szCs w:val="20"/>
              </w:rPr>
              <w:t>Al rellenar el formulario se pondrán algunos campos con datos incorrectos</w:t>
            </w:r>
          </w:p>
        </w:tc>
        <w:tc>
          <w:tcPr>
            <w:tcW w:w="1134" w:type="dxa"/>
          </w:tcPr>
          <w:p w:rsidR="00386DA2" w:rsidRPr="005824EE" w:rsidRDefault="00386DA2"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851" w:type="dxa"/>
          </w:tcPr>
          <w:p w:rsidR="00386DA2" w:rsidRPr="005824EE" w:rsidRDefault="00EA103B" w:rsidP="002B00A2">
            <w:pPr>
              <w:pStyle w:val="BodyText"/>
              <w:spacing w:line="360" w:lineRule="auto"/>
              <w:ind w:firstLine="0"/>
              <w:rPr>
                <w:rFonts w:ascii="Arial" w:hAnsi="Arial" w:cs="Arial"/>
                <w:b/>
                <w:sz w:val="20"/>
                <w:szCs w:val="20"/>
              </w:rPr>
            </w:pPr>
            <w:r>
              <w:rPr>
                <w:rFonts w:ascii="Arial" w:hAnsi="Arial" w:cs="Arial"/>
                <w:b/>
                <w:sz w:val="20"/>
                <w:szCs w:val="20"/>
              </w:rPr>
              <w:t>I</w:t>
            </w:r>
          </w:p>
        </w:tc>
        <w:tc>
          <w:tcPr>
            <w:tcW w:w="1339" w:type="dxa"/>
          </w:tcPr>
          <w:p w:rsidR="00386DA2" w:rsidRPr="005824EE" w:rsidRDefault="00386DA2"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072" w:type="dxa"/>
          </w:tcPr>
          <w:p w:rsidR="00386DA2" w:rsidRPr="005824EE" w:rsidRDefault="00EA103B"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2409" w:type="dxa"/>
            <w:vMerge w:val="restart"/>
          </w:tcPr>
          <w:p w:rsidR="00386DA2" w:rsidRPr="005824EE" w:rsidRDefault="00386DA2" w:rsidP="002B00A2">
            <w:pPr>
              <w:pStyle w:val="BodyText"/>
              <w:spacing w:line="360" w:lineRule="auto"/>
              <w:ind w:firstLine="0"/>
              <w:rPr>
                <w:rFonts w:ascii="Arial" w:hAnsi="Arial" w:cs="Arial"/>
                <w:b/>
                <w:sz w:val="20"/>
                <w:szCs w:val="20"/>
              </w:rPr>
            </w:pPr>
            <w:r>
              <w:rPr>
                <w:rFonts w:ascii="Arial" w:hAnsi="Arial" w:cs="Arial"/>
                <w:b/>
                <w:sz w:val="20"/>
                <w:szCs w:val="20"/>
              </w:rPr>
              <w:t xml:space="preserve">Muestra un alerta con todos los errores del formulario y no permite que se ejecute la acción </w:t>
            </w:r>
          </w:p>
        </w:tc>
        <w:tc>
          <w:tcPr>
            <w:tcW w:w="1843" w:type="dxa"/>
            <w:vMerge w:val="restart"/>
          </w:tcPr>
          <w:p w:rsidR="00386DA2" w:rsidRDefault="00386DA2" w:rsidP="002B00A2">
            <w:pPr>
              <w:pStyle w:val="BodyText"/>
              <w:spacing w:line="360" w:lineRule="auto"/>
              <w:ind w:firstLine="0"/>
              <w:rPr>
                <w:rFonts w:ascii="Arial" w:hAnsi="Arial" w:cs="Arial"/>
                <w:b/>
                <w:sz w:val="20"/>
                <w:szCs w:val="20"/>
              </w:rPr>
            </w:pPr>
            <w:r>
              <w:rPr>
                <w:rFonts w:ascii="Arial" w:hAnsi="Arial" w:cs="Arial"/>
                <w:b/>
                <w:sz w:val="20"/>
                <w:szCs w:val="20"/>
              </w:rPr>
              <w:t xml:space="preserve">1.Ir a la vista de </w:t>
            </w:r>
            <w:proofErr w:type="spellStart"/>
            <w:r w:rsidR="005D492F">
              <w:rPr>
                <w:rFonts w:ascii="Arial" w:hAnsi="Arial" w:cs="Arial"/>
                <w:b/>
                <w:sz w:val="20"/>
                <w:szCs w:val="20"/>
              </w:rPr>
              <w:t>IncidenciaCreateView</w:t>
            </w:r>
            <w:proofErr w:type="spellEnd"/>
          </w:p>
          <w:p w:rsidR="00386DA2" w:rsidRDefault="00386DA2" w:rsidP="002B00A2">
            <w:pPr>
              <w:pStyle w:val="BodyText"/>
              <w:spacing w:line="360" w:lineRule="auto"/>
              <w:ind w:firstLine="0"/>
              <w:rPr>
                <w:rFonts w:ascii="Arial" w:hAnsi="Arial" w:cs="Arial"/>
                <w:b/>
                <w:sz w:val="20"/>
                <w:szCs w:val="20"/>
              </w:rPr>
            </w:pPr>
            <w:r>
              <w:rPr>
                <w:rFonts w:ascii="Arial" w:hAnsi="Arial" w:cs="Arial"/>
                <w:b/>
                <w:sz w:val="20"/>
                <w:szCs w:val="20"/>
              </w:rPr>
              <w:t>2.Rellenar el formulario y poner datos incorrectos</w:t>
            </w:r>
          </w:p>
          <w:p w:rsidR="00386DA2" w:rsidRPr="005824EE" w:rsidRDefault="00386DA2" w:rsidP="002B00A2">
            <w:pPr>
              <w:pStyle w:val="BodyText"/>
              <w:spacing w:line="360" w:lineRule="auto"/>
              <w:ind w:firstLine="0"/>
              <w:rPr>
                <w:rFonts w:ascii="Arial" w:hAnsi="Arial" w:cs="Arial"/>
                <w:b/>
                <w:sz w:val="20"/>
                <w:szCs w:val="20"/>
              </w:rPr>
            </w:pPr>
            <w:r>
              <w:rPr>
                <w:rFonts w:ascii="Arial" w:hAnsi="Arial" w:cs="Arial"/>
                <w:b/>
                <w:sz w:val="20"/>
                <w:szCs w:val="20"/>
              </w:rPr>
              <w:t>3.Presionar Guardar</w:t>
            </w:r>
          </w:p>
        </w:tc>
      </w:tr>
      <w:tr w:rsidR="00EA103B" w:rsidRPr="005824EE" w:rsidTr="00291B7E">
        <w:trPr>
          <w:trHeight w:val="3255"/>
          <w:jc w:val="center"/>
        </w:trPr>
        <w:tc>
          <w:tcPr>
            <w:tcW w:w="1306" w:type="dxa"/>
            <w:vMerge/>
          </w:tcPr>
          <w:p w:rsidR="00386DA2" w:rsidRDefault="00386DA2" w:rsidP="002B00A2">
            <w:pPr>
              <w:pStyle w:val="BodyText"/>
              <w:spacing w:line="360" w:lineRule="auto"/>
              <w:ind w:firstLine="0"/>
              <w:rPr>
                <w:rFonts w:ascii="Arial" w:hAnsi="Arial" w:cs="Arial"/>
                <w:b/>
                <w:sz w:val="20"/>
                <w:szCs w:val="20"/>
              </w:rPr>
            </w:pPr>
          </w:p>
        </w:tc>
        <w:tc>
          <w:tcPr>
            <w:tcW w:w="1954" w:type="dxa"/>
            <w:vMerge/>
          </w:tcPr>
          <w:p w:rsidR="00386DA2" w:rsidRDefault="00386DA2" w:rsidP="002B00A2">
            <w:pPr>
              <w:pStyle w:val="BodyText"/>
              <w:spacing w:line="360" w:lineRule="auto"/>
              <w:ind w:firstLine="0"/>
              <w:rPr>
                <w:rFonts w:ascii="Arial" w:hAnsi="Arial" w:cs="Arial"/>
                <w:b/>
                <w:sz w:val="20"/>
                <w:szCs w:val="20"/>
              </w:rPr>
            </w:pPr>
          </w:p>
        </w:tc>
        <w:tc>
          <w:tcPr>
            <w:tcW w:w="1134" w:type="dxa"/>
          </w:tcPr>
          <w:p w:rsidR="00386DA2" w:rsidRPr="005824EE" w:rsidRDefault="00386DA2"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ejemplot</w:t>
            </w:r>
            <w:proofErr w:type="spellEnd"/>
            <w:r>
              <w:rPr>
                <w:rFonts w:ascii="Arial" w:hAnsi="Arial" w:cs="Arial"/>
                <w:b/>
                <w:sz w:val="20"/>
                <w:szCs w:val="20"/>
              </w:rPr>
              <w:t>’</w:t>
            </w:r>
          </w:p>
        </w:tc>
        <w:tc>
          <w:tcPr>
            <w:tcW w:w="851" w:type="dxa"/>
          </w:tcPr>
          <w:p w:rsidR="00386DA2" w:rsidRPr="005824EE" w:rsidRDefault="00EA103B" w:rsidP="002B00A2">
            <w:pPr>
              <w:pStyle w:val="BodyText"/>
              <w:spacing w:line="360" w:lineRule="auto"/>
              <w:ind w:firstLine="0"/>
              <w:rPr>
                <w:rFonts w:ascii="Arial" w:hAnsi="Arial" w:cs="Arial"/>
                <w:b/>
                <w:sz w:val="20"/>
                <w:szCs w:val="20"/>
              </w:rPr>
            </w:pPr>
            <w:r>
              <w:rPr>
                <w:rFonts w:ascii="Arial" w:hAnsi="Arial" w:cs="Arial"/>
                <w:b/>
                <w:sz w:val="20"/>
                <w:szCs w:val="20"/>
              </w:rPr>
              <w:t>‘Zapote&amp;&amp;</w:t>
            </w:r>
            <w:proofErr w:type="gramStart"/>
            <w:r>
              <w:rPr>
                <w:rFonts w:ascii="Arial" w:hAnsi="Arial" w:cs="Arial"/>
                <w:b/>
                <w:sz w:val="20"/>
                <w:szCs w:val="20"/>
              </w:rPr>
              <w:t>!</w:t>
            </w:r>
            <w:proofErr w:type="spellStart"/>
            <w:proofErr w:type="gramEnd"/>
            <w:r>
              <w:rPr>
                <w:rFonts w:ascii="Arial" w:hAnsi="Arial" w:cs="Arial"/>
                <w:b/>
                <w:sz w:val="20"/>
                <w:szCs w:val="20"/>
              </w:rPr>
              <w:t>ªª</w:t>
            </w:r>
            <w:proofErr w:type="spellEnd"/>
            <w:r>
              <w:rPr>
                <w:rFonts w:ascii="Arial" w:hAnsi="Arial" w:cs="Arial"/>
                <w:b/>
                <w:sz w:val="20"/>
                <w:szCs w:val="20"/>
              </w:rPr>
              <w:t>’</w:t>
            </w:r>
          </w:p>
        </w:tc>
        <w:tc>
          <w:tcPr>
            <w:tcW w:w="1339" w:type="dxa"/>
          </w:tcPr>
          <w:p w:rsidR="00386DA2" w:rsidRPr="005824EE" w:rsidRDefault="00386DA2"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ejemplod</w:t>
            </w:r>
            <w:proofErr w:type="spellEnd"/>
            <w:r>
              <w:rPr>
                <w:rFonts w:ascii="Arial" w:hAnsi="Arial" w:cs="Arial"/>
                <w:b/>
                <w:sz w:val="20"/>
                <w:szCs w:val="20"/>
              </w:rPr>
              <w:t>’</w:t>
            </w:r>
          </w:p>
        </w:tc>
        <w:tc>
          <w:tcPr>
            <w:tcW w:w="1072" w:type="dxa"/>
          </w:tcPr>
          <w:p w:rsidR="00386DA2" w:rsidRPr="005824EE" w:rsidRDefault="00EA103B"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ejemplor</w:t>
            </w:r>
            <w:proofErr w:type="spellEnd"/>
            <w:r>
              <w:rPr>
                <w:rFonts w:ascii="Arial" w:hAnsi="Arial" w:cs="Arial"/>
                <w:b/>
                <w:sz w:val="20"/>
                <w:szCs w:val="20"/>
              </w:rPr>
              <w:t>’</w:t>
            </w:r>
          </w:p>
        </w:tc>
        <w:tc>
          <w:tcPr>
            <w:tcW w:w="2409" w:type="dxa"/>
            <w:vMerge/>
          </w:tcPr>
          <w:p w:rsidR="00386DA2" w:rsidRDefault="00386DA2" w:rsidP="002B00A2">
            <w:pPr>
              <w:pStyle w:val="BodyText"/>
              <w:spacing w:line="360" w:lineRule="auto"/>
              <w:ind w:firstLine="0"/>
              <w:rPr>
                <w:rFonts w:ascii="Arial" w:hAnsi="Arial" w:cs="Arial"/>
                <w:b/>
                <w:sz w:val="20"/>
                <w:szCs w:val="20"/>
              </w:rPr>
            </w:pPr>
          </w:p>
        </w:tc>
        <w:tc>
          <w:tcPr>
            <w:tcW w:w="1843" w:type="dxa"/>
            <w:vMerge/>
          </w:tcPr>
          <w:p w:rsidR="00386DA2" w:rsidRDefault="00386DA2" w:rsidP="002B00A2">
            <w:pPr>
              <w:pStyle w:val="BodyText"/>
              <w:spacing w:line="360" w:lineRule="auto"/>
              <w:ind w:firstLine="0"/>
              <w:rPr>
                <w:rFonts w:ascii="Arial" w:hAnsi="Arial" w:cs="Arial"/>
                <w:b/>
                <w:sz w:val="20"/>
                <w:szCs w:val="20"/>
              </w:rPr>
            </w:pPr>
          </w:p>
        </w:tc>
      </w:tr>
      <w:tr w:rsidR="00EA103B" w:rsidRPr="005824EE" w:rsidTr="00291B7E">
        <w:trPr>
          <w:trHeight w:val="465"/>
          <w:jc w:val="center"/>
        </w:trPr>
        <w:tc>
          <w:tcPr>
            <w:tcW w:w="1306" w:type="dxa"/>
            <w:vMerge w:val="restart"/>
          </w:tcPr>
          <w:p w:rsidR="00386DA2" w:rsidRPr="005824EE" w:rsidRDefault="00386DA2" w:rsidP="002B00A2">
            <w:pPr>
              <w:pStyle w:val="BodyText"/>
              <w:spacing w:line="360" w:lineRule="auto"/>
              <w:ind w:firstLine="0"/>
              <w:rPr>
                <w:rFonts w:ascii="Arial" w:hAnsi="Arial" w:cs="Arial"/>
                <w:b/>
                <w:sz w:val="20"/>
                <w:szCs w:val="20"/>
              </w:rPr>
            </w:pPr>
            <w:r>
              <w:rPr>
                <w:rFonts w:ascii="Arial" w:hAnsi="Arial" w:cs="Arial"/>
                <w:b/>
                <w:sz w:val="20"/>
                <w:szCs w:val="20"/>
              </w:rPr>
              <w:t>Datos Correctos</w:t>
            </w:r>
          </w:p>
        </w:tc>
        <w:tc>
          <w:tcPr>
            <w:tcW w:w="1954" w:type="dxa"/>
            <w:vMerge w:val="restart"/>
          </w:tcPr>
          <w:p w:rsidR="00386DA2" w:rsidRPr="005824EE" w:rsidRDefault="00386DA2" w:rsidP="002B00A2">
            <w:pPr>
              <w:pStyle w:val="BodyText"/>
              <w:spacing w:line="360" w:lineRule="auto"/>
              <w:ind w:firstLine="0"/>
              <w:rPr>
                <w:rFonts w:ascii="Arial" w:hAnsi="Arial" w:cs="Arial"/>
                <w:b/>
                <w:sz w:val="20"/>
                <w:szCs w:val="20"/>
              </w:rPr>
            </w:pPr>
            <w:r>
              <w:rPr>
                <w:rFonts w:ascii="Arial" w:hAnsi="Arial" w:cs="Arial"/>
                <w:b/>
                <w:sz w:val="20"/>
                <w:szCs w:val="20"/>
              </w:rPr>
              <w:t>Se rellenará el formulario sin errores en sus campos</w:t>
            </w:r>
          </w:p>
        </w:tc>
        <w:tc>
          <w:tcPr>
            <w:tcW w:w="1134" w:type="dxa"/>
          </w:tcPr>
          <w:p w:rsidR="00386DA2" w:rsidRPr="005824EE" w:rsidRDefault="00EA103B"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851" w:type="dxa"/>
          </w:tcPr>
          <w:p w:rsidR="00386DA2" w:rsidRPr="005824EE" w:rsidRDefault="00EA103B"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339" w:type="dxa"/>
          </w:tcPr>
          <w:p w:rsidR="00386DA2" w:rsidRPr="005824EE" w:rsidRDefault="00EA103B"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072" w:type="dxa"/>
          </w:tcPr>
          <w:p w:rsidR="00386DA2" w:rsidRPr="005824EE" w:rsidRDefault="00EA103B"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2409" w:type="dxa"/>
            <w:vMerge w:val="restart"/>
          </w:tcPr>
          <w:p w:rsidR="00386DA2" w:rsidRPr="005824EE" w:rsidRDefault="00EA103B" w:rsidP="002B00A2">
            <w:pPr>
              <w:pStyle w:val="BodyText"/>
              <w:spacing w:line="360" w:lineRule="auto"/>
              <w:ind w:firstLine="0"/>
              <w:rPr>
                <w:rFonts w:ascii="Arial" w:hAnsi="Arial" w:cs="Arial"/>
                <w:b/>
                <w:sz w:val="20"/>
                <w:szCs w:val="20"/>
              </w:rPr>
            </w:pPr>
            <w:r>
              <w:rPr>
                <w:rFonts w:ascii="Arial" w:hAnsi="Arial" w:cs="Arial"/>
                <w:b/>
                <w:sz w:val="20"/>
                <w:szCs w:val="20"/>
              </w:rPr>
              <w:t>Permite que se ejecute la acción, muestra un mensaje de Inserción exitosa y redirige la vista hacia la página principal</w:t>
            </w:r>
          </w:p>
        </w:tc>
        <w:tc>
          <w:tcPr>
            <w:tcW w:w="1843" w:type="dxa"/>
            <w:vMerge w:val="restart"/>
          </w:tcPr>
          <w:p w:rsidR="00386DA2" w:rsidRDefault="00386DA2" w:rsidP="002B00A2">
            <w:pPr>
              <w:pStyle w:val="BodyText"/>
              <w:spacing w:line="360" w:lineRule="auto"/>
              <w:ind w:firstLine="0"/>
              <w:rPr>
                <w:rFonts w:ascii="Arial" w:hAnsi="Arial" w:cs="Arial"/>
                <w:b/>
                <w:sz w:val="20"/>
                <w:szCs w:val="20"/>
              </w:rPr>
            </w:pPr>
            <w:r>
              <w:rPr>
                <w:rFonts w:ascii="Arial" w:hAnsi="Arial" w:cs="Arial"/>
                <w:b/>
                <w:sz w:val="20"/>
                <w:szCs w:val="20"/>
              </w:rPr>
              <w:t xml:space="preserve">1.Ir a la vista de </w:t>
            </w:r>
            <w:proofErr w:type="spellStart"/>
            <w:r w:rsidR="005D492F">
              <w:rPr>
                <w:rFonts w:ascii="Arial" w:hAnsi="Arial" w:cs="Arial"/>
                <w:b/>
                <w:sz w:val="20"/>
                <w:szCs w:val="20"/>
              </w:rPr>
              <w:t>IncidenciaCreateView</w:t>
            </w:r>
            <w:proofErr w:type="spellEnd"/>
          </w:p>
          <w:p w:rsidR="00386DA2" w:rsidRDefault="00386DA2" w:rsidP="002B00A2">
            <w:pPr>
              <w:pStyle w:val="BodyText"/>
              <w:spacing w:line="360" w:lineRule="auto"/>
              <w:ind w:firstLine="0"/>
              <w:rPr>
                <w:rFonts w:ascii="Arial" w:hAnsi="Arial" w:cs="Arial"/>
                <w:b/>
                <w:sz w:val="20"/>
                <w:szCs w:val="20"/>
              </w:rPr>
            </w:pPr>
            <w:r>
              <w:rPr>
                <w:rFonts w:ascii="Arial" w:hAnsi="Arial" w:cs="Arial"/>
                <w:b/>
                <w:sz w:val="20"/>
                <w:szCs w:val="20"/>
              </w:rPr>
              <w:t>2.Rellenar el formulario sin errores en los datos</w:t>
            </w:r>
          </w:p>
          <w:p w:rsidR="00386DA2" w:rsidRPr="005824EE" w:rsidRDefault="00386DA2" w:rsidP="002B00A2">
            <w:pPr>
              <w:pStyle w:val="BodyText"/>
              <w:spacing w:line="360" w:lineRule="auto"/>
              <w:ind w:firstLine="0"/>
              <w:rPr>
                <w:rFonts w:ascii="Arial" w:hAnsi="Arial" w:cs="Arial"/>
                <w:b/>
                <w:sz w:val="20"/>
                <w:szCs w:val="20"/>
              </w:rPr>
            </w:pPr>
            <w:r>
              <w:rPr>
                <w:rFonts w:ascii="Arial" w:hAnsi="Arial" w:cs="Arial"/>
                <w:b/>
                <w:sz w:val="20"/>
                <w:szCs w:val="20"/>
              </w:rPr>
              <w:t>3.Presionar Guardar</w:t>
            </w:r>
          </w:p>
        </w:tc>
      </w:tr>
      <w:tr w:rsidR="00EA103B" w:rsidRPr="005824EE" w:rsidTr="00291B7E">
        <w:trPr>
          <w:trHeight w:val="3195"/>
          <w:jc w:val="center"/>
        </w:trPr>
        <w:tc>
          <w:tcPr>
            <w:tcW w:w="1306" w:type="dxa"/>
            <w:vMerge/>
          </w:tcPr>
          <w:p w:rsidR="00386DA2" w:rsidRDefault="00386DA2" w:rsidP="002B00A2">
            <w:pPr>
              <w:pStyle w:val="BodyText"/>
              <w:spacing w:line="360" w:lineRule="auto"/>
              <w:ind w:firstLine="0"/>
              <w:rPr>
                <w:rFonts w:ascii="Arial" w:hAnsi="Arial" w:cs="Arial"/>
                <w:b/>
                <w:sz w:val="20"/>
                <w:szCs w:val="20"/>
              </w:rPr>
            </w:pPr>
          </w:p>
        </w:tc>
        <w:tc>
          <w:tcPr>
            <w:tcW w:w="1954" w:type="dxa"/>
            <w:vMerge/>
          </w:tcPr>
          <w:p w:rsidR="00386DA2" w:rsidRDefault="00386DA2" w:rsidP="002B00A2">
            <w:pPr>
              <w:pStyle w:val="BodyText"/>
              <w:spacing w:line="360" w:lineRule="auto"/>
              <w:ind w:firstLine="0"/>
              <w:rPr>
                <w:rFonts w:ascii="Arial" w:hAnsi="Arial" w:cs="Arial"/>
                <w:b/>
                <w:sz w:val="20"/>
                <w:szCs w:val="20"/>
              </w:rPr>
            </w:pPr>
          </w:p>
        </w:tc>
        <w:tc>
          <w:tcPr>
            <w:tcW w:w="1134" w:type="dxa"/>
          </w:tcPr>
          <w:p w:rsidR="00386DA2" w:rsidRPr="005824EE" w:rsidRDefault="00EA103B"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ejemplot</w:t>
            </w:r>
            <w:proofErr w:type="spellEnd"/>
            <w:r>
              <w:rPr>
                <w:rFonts w:ascii="Arial" w:hAnsi="Arial" w:cs="Arial"/>
                <w:b/>
                <w:sz w:val="20"/>
                <w:szCs w:val="20"/>
              </w:rPr>
              <w:t>’</w:t>
            </w:r>
          </w:p>
        </w:tc>
        <w:tc>
          <w:tcPr>
            <w:tcW w:w="851" w:type="dxa"/>
          </w:tcPr>
          <w:p w:rsidR="00386DA2" w:rsidRPr="005824EE" w:rsidRDefault="00EA103B"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ejemploc</w:t>
            </w:r>
            <w:proofErr w:type="spellEnd"/>
            <w:r>
              <w:rPr>
                <w:rFonts w:ascii="Arial" w:hAnsi="Arial" w:cs="Arial"/>
                <w:b/>
                <w:sz w:val="20"/>
                <w:szCs w:val="20"/>
              </w:rPr>
              <w:t>’</w:t>
            </w:r>
          </w:p>
        </w:tc>
        <w:tc>
          <w:tcPr>
            <w:tcW w:w="1339" w:type="dxa"/>
          </w:tcPr>
          <w:p w:rsidR="00386DA2" w:rsidRPr="005824EE" w:rsidRDefault="00EA103B"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ejemplod</w:t>
            </w:r>
            <w:proofErr w:type="spellEnd"/>
            <w:r>
              <w:rPr>
                <w:rFonts w:ascii="Arial" w:hAnsi="Arial" w:cs="Arial"/>
                <w:b/>
                <w:sz w:val="20"/>
                <w:szCs w:val="20"/>
              </w:rPr>
              <w:t>’</w:t>
            </w:r>
          </w:p>
        </w:tc>
        <w:tc>
          <w:tcPr>
            <w:tcW w:w="1072" w:type="dxa"/>
          </w:tcPr>
          <w:p w:rsidR="00386DA2" w:rsidRPr="005824EE" w:rsidRDefault="00EA103B"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ejemplor</w:t>
            </w:r>
            <w:proofErr w:type="spellEnd"/>
            <w:r>
              <w:rPr>
                <w:rFonts w:ascii="Arial" w:hAnsi="Arial" w:cs="Arial"/>
                <w:b/>
                <w:sz w:val="20"/>
                <w:szCs w:val="20"/>
              </w:rPr>
              <w:t>’</w:t>
            </w:r>
          </w:p>
        </w:tc>
        <w:tc>
          <w:tcPr>
            <w:tcW w:w="2409" w:type="dxa"/>
            <w:vMerge/>
          </w:tcPr>
          <w:p w:rsidR="00386DA2" w:rsidRPr="005824EE" w:rsidRDefault="00386DA2" w:rsidP="002B00A2">
            <w:pPr>
              <w:pStyle w:val="BodyText"/>
              <w:spacing w:line="360" w:lineRule="auto"/>
              <w:ind w:firstLine="0"/>
              <w:rPr>
                <w:rFonts w:ascii="Arial" w:hAnsi="Arial" w:cs="Arial"/>
                <w:b/>
                <w:sz w:val="20"/>
                <w:szCs w:val="20"/>
              </w:rPr>
            </w:pPr>
          </w:p>
        </w:tc>
        <w:tc>
          <w:tcPr>
            <w:tcW w:w="1843" w:type="dxa"/>
            <w:vMerge/>
          </w:tcPr>
          <w:p w:rsidR="00386DA2" w:rsidRDefault="00386DA2" w:rsidP="00051D6B">
            <w:pPr>
              <w:pStyle w:val="BodyText"/>
              <w:keepNext/>
              <w:spacing w:line="360" w:lineRule="auto"/>
              <w:ind w:firstLine="0"/>
              <w:rPr>
                <w:rFonts w:ascii="Arial" w:hAnsi="Arial" w:cs="Arial"/>
                <w:b/>
                <w:sz w:val="20"/>
                <w:szCs w:val="20"/>
              </w:rPr>
            </w:pPr>
          </w:p>
        </w:tc>
      </w:tr>
    </w:tbl>
    <w:p w:rsidR="00051D6B" w:rsidRPr="00051D6B" w:rsidRDefault="00051D6B" w:rsidP="00051D6B">
      <w:pPr>
        <w:pStyle w:val="Caption"/>
        <w:jc w:val="center"/>
        <w:rPr>
          <w:sz w:val="22"/>
        </w:rPr>
      </w:pPr>
      <w:bookmarkStart w:id="63" w:name="_Toc149387955"/>
      <w:r w:rsidRPr="00051D6B">
        <w:rPr>
          <w:sz w:val="22"/>
        </w:rPr>
        <w:t xml:space="preserve">Tabla </w:t>
      </w:r>
      <w:r w:rsidRPr="00051D6B">
        <w:rPr>
          <w:sz w:val="22"/>
        </w:rPr>
        <w:fldChar w:fldCharType="begin"/>
      </w:r>
      <w:r w:rsidRPr="00051D6B">
        <w:rPr>
          <w:sz w:val="22"/>
        </w:rPr>
        <w:instrText xml:space="preserve"> SEQ Tabla \* ARABIC </w:instrText>
      </w:r>
      <w:r w:rsidRPr="00051D6B">
        <w:rPr>
          <w:sz w:val="22"/>
        </w:rPr>
        <w:fldChar w:fldCharType="separate"/>
      </w:r>
      <w:r w:rsidR="008F70D9">
        <w:rPr>
          <w:noProof/>
          <w:sz w:val="22"/>
        </w:rPr>
        <w:t>13</w:t>
      </w:r>
      <w:r w:rsidRPr="00051D6B">
        <w:rPr>
          <w:sz w:val="22"/>
        </w:rPr>
        <w:fldChar w:fldCharType="end"/>
      </w:r>
      <w:r w:rsidRPr="00051D6B">
        <w:rPr>
          <w:sz w:val="22"/>
        </w:rPr>
        <w:t>: Casos de Prueba de la Sección Insertar Noticia</w:t>
      </w:r>
      <w:bookmarkEnd w:id="63"/>
    </w:p>
    <w:p w:rsidR="007B0F69" w:rsidRDefault="007B0F69" w:rsidP="002B00A2">
      <w:pPr>
        <w:pStyle w:val="BodyText"/>
        <w:spacing w:line="360" w:lineRule="auto"/>
        <w:ind w:left="720" w:firstLine="0"/>
        <w:jc w:val="center"/>
        <w:rPr>
          <w:rFonts w:ascii="Arial" w:hAnsi="Arial" w:cs="Arial"/>
          <w:b/>
          <w:i/>
          <w:sz w:val="20"/>
          <w:szCs w:val="20"/>
        </w:rPr>
      </w:pPr>
    </w:p>
    <w:p w:rsidR="007B0F69" w:rsidRDefault="007B0F69" w:rsidP="002B00A2">
      <w:pPr>
        <w:pStyle w:val="BodyText"/>
        <w:spacing w:line="360" w:lineRule="auto"/>
        <w:ind w:left="720" w:firstLine="0"/>
        <w:jc w:val="both"/>
        <w:rPr>
          <w:rFonts w:ascii="Arial" w:hAnsi="Arial" w:cs="Arial"/>
          <w:b/>
        </w:rPr>
      </w:pPr>
      <w:r>
        <w:rPr>
          <w:rFonts w:ascii="Arial" w:hAnsi="Arial" w:cs="Arial"/>
          <w:b/>
        </w:rPr>
        <w:t>Sección 2: Mostrar Incidencia</w:t>
      </w:r>
    </w:p>
    <w:tbl>
      <w:tblPr>
        <w:tblStyle w:val="TableGrid"/>
        <w:tblW w:w="9639" w:type="dxa"/>
        <w:tblInd w:w="421" w:type="dxa"/>
        <w:tblLook w:val="04A0" w:firstRow="1" w:lastRow="0" w:firstColumn="1" w:lastColumn="0" w:noHBand="0" w:noVBand="1"/>
      </w:tblPr>
      <w:tblGrid>
        <w:gridCol w:w="1897"/>
        <w:gridCol w:w="2497"/>
        <w:gridCol w:w="3050"/>
        <w:gridCol w:w="2195"/>
      </w:tblGrid>
      <w:tr w:rsidR="007B0F69" w:rsidRPr="005824EE" w:rsidTr="005D492F">
        <w:tc>
          <w:tcPr>
            <w:tcW w:w="1897" w:type="dxa"/>
            <w:shd w:val="clear" w:color="auto" w:fill="B4C6E7" w:themeFill="accent1" w:themeFillTint="66"/>
          </w:tcPr>
          <w:p w:rsidR="007B0F69" w:rsidRPr="005824EE" w:rsidRDefault="007B0F69" w:rsidP="002B00A2">
            <w:pPr>
              <w:pStyle w:val="BodyText"/>
              <w:spacing w:line="360" w:lineRule="auto"/>
              <w:ind w:firstLine="0"/>
              <w:rPr>
                <w:rFonts w:ascii="Arial" w:hAnsi="Arial" w:cs="Arial"/>
                <w:b/>
                <w:sz w:val="20"/>
                <w:szCs w:val="20"/>
              </w:rPr>
            </w:pPr>
            <w:r w:rsidRPr="005824EE">
              <w:rPr>
                <w:rFonts w:ascii="Arial" w:hAnsi="Arial" w:cs="Arial"/>
                <w:b/>
                <w:sz w:val="20"/>
                <w:szCs w:val="20"/>
              </w:rPr>
              <w:t>Escenario</w:t>
            </w:r>
          </w:p>
        </w:tc>
        <w:tc>
          <w:tcPr>
            <w:tcW w:w="2497" w:type="dxa"/>
            <w:shd w:val="clear" w:color="auto" w:fill="B4C6E7" w:themeFill="accent1" w:themeFillTint="66"/>
          </w:tcPr>
          <w:p w:rsidR="007B0F69" w:rsidRPr="00051D6B" w:rsidRDefault="007B0F69" w:rsidP="002B00A2">
            <w:pPr>
              <w:pStyle w:val="BodyText"/>
              <w:spacing w:line="360" w:lineRule="auto"/>
              <w:ind w:firstLine="0"/>
              <w:rPr>
                <w:rFonts w:ascii="Arial" w:hAnsi="Arial" w:cs="Arial"/>
                <w:b/>
                <w:sz w:val="20"/>
                <w:szCs w:val="20"/>
              </w:rPr>
            </w:pPr>
            <w:r w:rsidRPr="00051D6B">
              <w:rPr>
                <w:rFonts w:ascii="Arial" w:hAnsi="Arial" w:cs="Arial"/>
                <w:b/>
                <w:sz w:val="20"/>
                <w:szCs w:val="20"/>
              </w:rPr>
              <w:t>Descripción</w:t>
            </w:r>
          </w:p>
        </w:tc>
        <w:tc>
          <w:tcPr>
            <w:tcW w:w="3050" w:type="dxa"/>
            <w:shd w:val="clear" w:color="auto" w:fill="B4C6E7" w:themeFill="accent1" w:themeFillTint="66"/>
          </w:tcPr>
          <w:p w:rsidR="007B0F69" w:rsidRPr="005824EE" w:rsidRDefault="007B0F69" w:rsidP="002B00A2">
            <w:pPr>
              <w:pStyle w:val="BodyText"/>
              <w:spacing w:line="360" w:lineRule="auto"/>
              <w:ind w:firstLine="0"/>
              <w:rPr>
                <w:rFonts w:ascii="Arial" w:hAnsi="Arial" w:cs="Arial"/>
                <w:b/>
                <w:sz w:val="20"/>
                <w:szCs w:val="20"/>
              </w:rPr>
            </w:pPr>
            <w:r w:rsidRPr="005824EE">
              <w:rPr>
                <w:rFonts w:ascii="Arial" w:hAnsi="Arial" w:cs="Arial"/>
                <w:b/>
                <w:sz w:val="20"/>
                <w:szCs w:val="20"/>
              </w:rPr>
              <w:t>Respuesta del Sistema</w:t>
            </w:r>
          </w:p>
        </w:tc>
        <w:tc>
          <w:tcPr>
            <w:tcW w:w="2195" w:type="dxa"/>
            <w:shd w:val="clear" w:color="auto" w:fill="B4C6E7" w:themeFill="accent1" w:themeFillTint="66"/>
          </w:tcPr>
          <w:p w:rsidR="007B0F69" w:rsidRPr="005824EE" w:rsidRDefault="007B0F69" w:rsidP="002B00A2">
            <w:pPr>
              <w:pStyle w:val="BodyText"/>
              <w:spacing w:line="360" w:lineRule="auto"/>
              <w:ind w:firstLine="0"/>
              <w:rPr>
                <w:rFonts w:ascii="Arial" w:hAnsi="Arial" w:cs="Arial"/>
                <w:b/>
                <w:sz w:val="20"/>
                <w:szCs w:val="20"/>
              </w:rPr>
            </w:pPr>
            <w:r w:rsidRPr="005824EE">
              <w:rPr>
                <w:rFonts w:ascii="Arial" w:hAnsi="Arial" w:cs="Arial"/>
                <w:b/>
                <w:sz w:val="20"/>
                <w:szCs w:val="20"/>
              </w:rPr>
              <w:t>Flujo Central</w:t>
            </w:r>
          </w:p>
        </w:tc>
      </w:tr>
      <w:tr w:rsidR="007B0F69" w:rsidRPr="005824EE" w:rsidTr="005D492F">
        <w:trPr>
          <w:trHeight w:val="465"/>
        </w:trPr>
        <w:tc>
          <w:tcPr>
            <w:tcW w:w="1897" w:type="dxa"/>
          </w:tcPr>
          <w:p w:rsidR="007B0F69" w:rsidRPr="005824EE" w:rsidRDefault="00266F13" w:rsidP="002B00A2">
            <w:pPr>
              <w:pStyle w:val="BodyText"/>
              <w:spacing w:line="360" w:lineRule="auto"/>
              <w:ind w:firstLine="0"/>
              <w:rPr>
                <w:rFonts w:ascii="Arial" w:hAnsi="Arial" w:cs="Arial"/>
                <w:b/>
                <w:sz w:val="20"/>
                <w:szCs w:val="20"/>
              </w:rPr>
            </w:pPr>
            <w:r>
              <w:rPr>
                <w:rFonts w:ascii="Arial" w:hAnsi="Arial" w:cs="Arial"/>
                <w:b/>
                <w:sz w:val="20"/>
                <w:szCs w:val="20"/>
              </w:rPr>
              <w:t>Mostrar</w:t>
            </w:r>
            <w:r w:rsidR="007B0F69">
              <w:rPr>
                <w:rFonts w:ascii="Arial" w:hAnsi="Arial" w:cs="Arial"/>
                <w:b/>
                <w:sz w:val="20"/>
                <w:szCs w:val="20"/>
              </w:rPr>
              <w:t xml:space="preserve"> D</w:t>
            </w:r>
            <w:r>
              <w:rPr>
                <w:rFonts w:ascii="Arial" w:hAnsi="Arial" w:cs="Arial"/>
                <w:b/>
                <w:sz w:val="20"/>
                <w:szCs w:val="20"/>
              </w:rPr>
              <w:t>atos de una</w:t>
            </w:r>
            <w:r w:rsidR="007B0F69">
              <w:rPr>
                <w:rFonts w:ascii="Arial" w:hAnsi="Arial" w:cs="Arial"/>
                <w:b/>
                <w:sz w:val="20"/>
                <w:szCs w:val="20"/>
              </w:rPr>
              <w:t xml:space="preserve"> Incidencia</w:t>
            </w:r>
          </w:p>
        </w:tc>
        <w:tc>
          <w:tcPr>
            <w:tcW w:w="2497" w:type="dxa"/>
          </w:tcPr>
          <w:p w:rsidR="007B0F69" w:rsidRPr="005824EE" w:rsidRDefault="00266F13" w:rsidP="002B00A2">
            <w:pPr>
              <w:pStyle w:val="BodyText"/>
              <w:spacing w:line="360" w:lineRule="auto"/>
              <w:ind w:firstLine="0"/>
              <w:rPr>
                <w:rFonts w:ascii="Arial" w:hAnsi="Arial" w:cs="Arial"/>
                <w:b/>
                <w:sz w:val="20"/>
                <w:szCs w:val="20"/>
              </w:rPr>
            </w:pPr>
            <w:r>
              <w:rPr>
                <w:rFonts w:ascii="Arial" w:hAnsi="Arial" w:cs="Arial"/>
                <w:b/>
                <w:sz w:val="20"/>
                <w:szCs w:val="20"/>
              </w:rPr>
              <w:t>Se deben mostrar todos los datos que posea la incidencia escogida</w:t>
            </w:r>
          </w:p>
        </w:tc>
        <w:tc>
          <w:tcPr>
            <w:tcW w:w="3050" w:type="dxa"/>
          </w:tcPr>
          <w:p w:rsidR="007B0F69" w:rsidRPr="005824EE" w:rsidRDefault="00266F13" w:rsidP="002B00A2">
            <w:pPr>
              <w:pStyle w:val="BodyText"/>
              <w:spacing w:line="360" w:lineRule="auto"/>
              <w:ind w:firstLine="0"/>
              <w:rPr>
                <w:rFonts w:ascii="Arial" w:hAnsi="Arial" w:cs="Arial"/>
                <w:b/>
                <w:sz w:val="20"/>
                <w:szCs w:val="20"/>
              </w:rPr>
            </w:pPr>
            <w:r>
              <w:rPr>
                <w:rFonts w:ascii="Arial" w:hAnsi="Arial" w:cs="Arial"/>
                <w:b/>
                <w:sz w:val="20"/>
                <w:szCs w:val="20"/>
              </w:rPr>
              <w:t>Se muestran todos los datos que presenta la incidencia escogida</w:t>
            </w:r>
            <w:r w:rsidR="00920701">
              <w:rPr>
                <w:rFonts w:ascii="Arial" w:hAnsi="Arial" w:cs="Arial"/>
                <w:b/>
                <w:sz w:val="20"/>
                <w:szCs w:val="20"/>
              </w:rPr>
              <w:t xml:space="preserve"> </w:t>
            </w:r>
          </w:p>
        </w:tc>
        <w:tc>
          <w:tcPr>
            <w:tcW w:w="2195" w:type="dxa"/>
            <w:tcBorders>
              <w:right w:val="single" w:sz="4" w:space="0" w:color="auto"/>
            </w:tcBorders>
          </w:tcPr>
          <w:p w:rsidR="007B0F69" w:rsidRPr="005824EE" w:rsidRDefault="005D492F" w:rsidP="00051D6B">
            <w:pPr>
              <w:pStyle w:val="BodyText"/>
              <w:keepNext/>
              <w:spacing w:line="360" w:lineRule="auto"/>
              <w:ind w:firstLine="0"/>
              <w:rPr>
                <w:rFonts w:ascii="Arial" w:hAnsi="Arial" w:cs="Arial"/>
                <w:b/>
                <w:sz w:val="20"/>
                <w:szCs w:val="20"/>
              </w:rPr>
            </w:pPr>
            <w:r>
              <w:rPr>
                <w:rFonts w:ascii="Arial" w:hAnsi="Arial" w:cs="Arial"/>
                <w:b/>
                <w:sz w:val="20"/>
                <w:szCs w:val="20"/>
              </w:rPr>
              <w:t xml:space="preserve">1.Ir a la vista de </w:t>
            </w:r>
            <w:proofErr w:type="spellStart"/>
            <w:r>
              <w:rPr>
                <w:rFonts w:ascii="Arial" w:hAnsi="Arial" w:cs="Arial"/>
                <w:b/>
                <w:sz w:val="20"/>
                <w:szCs w:val="20"/>
              </w:rPr>
              <w:t>IncidenciaDetailView</w:t>
            </w:r>
            <w:proofErr w:type="spellEnd"/>
          </w:p>
        </w:tc>
      </w:tr>
    </w:tbl>
    <w:p w:rsidR="00051D6B" w:rsidRPr="00051D6B" w:rsidRDefault="00051D6B" w:rsidP="00051D6B">
      <w:pPr>
        <w:pStyle w:val="Caption"/>
        <w:jc w:val="center"/>
        <w:rPr>
          <w:sz w:val="22"/>
        </w:rPr>
      </w:pPr>
      <w:bookmarkStart w:id="64" w:name="_Toc149387956"/>
      <w:r w:rsidRPr="00051D6B">
        <w:rPr>
          <w:sz w:val="22"/>
        </w:rPr>
        <w:t xml:space="preserve">Tabla </w:t>
      </w:r>
      <w:r w:rsidRPr="00051D6B">
        <w:rPr>
          <w:sz w:val="22"/>
        </w:rPr>
        <w:fldChar w:fldCharType="begin"/>
      </w:r>
      <w:r w:rsidRPr="00051D6B">
        <w:rPr>
          <w:sz w:val="22"/>
        </w:rPr>
        <w:instrText xml:space="preserve"> SEQ Tabla \* ARABIC </w:instrText>
      </w:r>
      <w:r w:rsidRPr="00051D6B">
        <w:rPr>
          <w:sz w:val="22"/>
        </w:rPr>
        <w:fldChar w:fldCharType="separate"/>
      </w:r>
      <w:r w:rsidR="008F70D9">
        <w:rPr>
          <w:noProof/>
          <w:sz w:val="22"/>
        </w:rPr>
        <w:t>14</w:t>
      </w:r>
      <w:r w:rsidRPr="00051D6B">
        <w:rPr>
          <w:sz w:val="22"/>
        </w:rPr>
        <w:fldChar w:fldCharType="end"/>
      </w:r>
      <w:r w:rsidRPr="00051D6B">
        <w:rPr>
          <w:sz w:val="22"/>
        </w:rPr>
        <w:t>: Casos de Prueba de la Sección Mostrar Noticia</w:t>
      </w:r>
      <w:bookmarkEnd w:id="64"/>
    </w:p>
    <w:p w:rsidR="005D492F" w:rsidRDefault="005D492F" w:rsidP="002B00A2">
      <w:pPr>
        <w:pStyle w:val="BodyText"/>
        <w:spacing w:line="360" w:lineRule="auto"/>
        <w:ind w:left="720" w:firstLine="0"/>
        <w:jc w:val="center"/>
        <w:rPr>
          <w:rFonts w:ascii="Arial" w:hAnsi="Arial" w:cs="Arial"/>
          <w:b/>
          <w:i/>
          <w:sz w:val="20"/>
          <w:szCs w:val="20"/>
        </w:rPr>
      </w:pPr>
    </w:p>
    <w:p w:rsidR="005D492F" w:rsidRDefault="005D492F" w:rsidP="002B00A2">
      <w:pPr>
        <w:pStyle w:val="BodyText"/>
        <w:spacing w:line="360" w:lineRule="auto"/>
        <w:ind w:left="720" w:firstLine="0"/>
        <w:jc w:val="both"/>
        <w:rPr>
          <w:rFonts w:ascii="Arial" w:hAnsi="Arial" w:cs="Arial"/>
          <w:b/>
        </w:rPr>
      </w:pPr>
      <w:r>
        <w:rPr>
          <w:rFonts w:ascii="Arial" w:hAnsi="Arial" w:cs="Arial"/>
          <w:b/>
        </w:rPr>
        <w:lastRenderedPageBreak/>
        <w:t>Sección 3: Modificar Incidencia</w:t>
      </w:r>
    </w:p>
    <w:tbl>
      <w:tblPr>
        <w:tblStyle w:val="TableGrid"/>
        <w:tblW w:w="11908" w:type="dxa"/>
        <w:jc w:val="center"/>
        <w:tblInd w:w="-998" w:type="dxa"/>
        <w:tblLook w:val="04A0" w:firstRow="1" w:lastRow="0" w:firstColumn="1" w:lastColumn="0" w:noHBand="0" w:noVBand="1"/>
      </w:tblPr>
      <w:tblGrid>
        <w:gridCol w:w="1306"/>
        <w:gridCol w:w="1361"/>
        <w:gridCol w:w="1450"/>
        <w:gridCol w:w="1487"/>
        <w:gridCol w:w="1339"/>
        <w:gridCol w:w="1339"/>
        <w:gridCol w:w="1298"/>
        <w:gridCol w:w="2328"/>
      </w:tblGrid>
      <w:tr w:rsidR="00281FC6" w:rsidRPr="005824EE" w:rsidTr="00291B7E">
        <w:trPr>
          <w:jc w:val="center"/>
        </w:trPr>
        <w:tc>
          <w:tcPr>
            <w:tcW w:w="1306" w:type="dxa"/>
            <w:shd w:val="clear" w:color="auto" w:fill="B4C6E7" w:themeFill="accent1" w:themeFillTint="66"/>
          </w:tcPr>
          <w:p w:rsidR="005D492F" w:rsidRPr="005824EE" w:rsidRDefault="005D492F" w:rsidP="002B00A2">
            <w:pPr>
              <w:pStyle w:val="BodyText"/>
              <w:spacing w:line="360" w:lineRule="auto"/>
              <w:ind w:firstLine="0"/>
              <w:rPr>
                <w:rFonts w:ascii="Arial" w:hAnsi="Arial" w:cs="Arial"/>
                <w:b/>
                <w:sz w:val="20"/>
                <w:szCs w:val="20"/>
              </w:rPr>
            </w:pPr>
            <w:r w:rsidRPr="005824EE">
              <w:rPr>
                <w:rFonts w:ascii="Arial" w:hAnsi="Arial" w:cs="Arial"/>
                <w:b/>
                <w:sz w:val="20"/>
                <w:szCs w:val="20"/>
              </w:rPr>
              <w:t>Escenario</w:t>
            </w:r>
          </w:p>
        </w:tc>
        <w:tc>
          <w:tcPr>
            <w:tcW w:w="1105" w:type="dxa"/>
            <w:shd w:val="clear" w:color="auto" w:fill="B4C6E7" w:themeFill="accent1" w:themeFillTint="66"/>
          </w:tcPr>
          <w:p w:rsidR="005D492F" w:rsidRPr="005824EE" w:rsidRDefault="005D492F" w:rsidP="002B00A2">
            <w:pPr>
              <w:pStyle w:val="BodyText"/>
              <w:spacing w:line="360" w:lineRule="auto"/>
              <w:ind w:firstLine="0"/>
              <w:rPr>
                <w:rFonts w:ascii="Arial" w:hAnsi="Arial" w:cs="Arial"/>
                <w:b/>
                <w:sz w:val="20"/>
                <w:szCs w:val="20"/>
              </w:rPr>
            </w:pPr>
            <w:r w:rsidRPr="005824EE">
              <w:rPr>
                <w:rFonts w:ascii="Arial" w:hAnsi="Arial" w:cs="Arial"/>
                <w:b/>
                <w:sz w:val="20"/>
                <w:szCs w:val="20"/>
              </w:rPr>
              <w:t>Descripción</w:t>
            </w:r>
          </w:p>
        </w:tc>
        <w:tc>
          <w:tcPr>
            <w:tcW w:w="1608" w:type="dxa"/>
            <w:shd w:val="clear" w:color="auto" w:fill="B4C6E7" w:themeFill="accent1" w:themeFillTint="66"/>
          </w:tcPr>
          <w:p w:rsidR="005D492F" w:rsidRPr="005824EE" w:rsidRDefault="005D492F" w:rsidP="002B00A2">
            <w:pPr>
              <w:pStyle w:val="BodyText"/>
              <w:spacing w:line="360" w:lineRule="auto"/>
              <w:ind w:firstLine="0"/>
              <w:rPr>
                <w:rFonts w:ascii="Arial" w:hAnsi="Arial" w:cs="Arial"/>
                <w:b/>
                <w:sz w:val="20"/>
                <w:szCs w:val="20"/>
              </w:rPr>
            </w:pPr>
            <w:r w:rsidRPr="005824EE">
              <w:rPr>
                <w:rFonts w:ascii="Arial" w:hAnsi="Arial" w:cs="Arial"/>
                <w:b/>
                <w:sz w:val="20"/>
                <w:szCs w:val="20"/>
              </w:rPr>
              <w:t>titulo</w:t>
            </w:r>
          </w:p>
        </w:tc>
        <w:tc>
          <w:tcPr>
            <w:tcW w:w="1487" w:type="dxa"/>
            <w:shd w:val="clear" w:color="auto" w:fill="B4C6E7" w:themeFill="accent1" w:themeFillTint="66"/>
          </w:tcPr>
          <w:p w:rsidR="005D492F" w:rsidRPr="005824EE" w:rsidRDefault="005D492F" w:rsidP="002B00A2">
            <w:pPr>
              <w:pStyle w:val="BodyText"/>
              <w:spacing w:line="360" w:lineRule="auto"/>
              <w:ind w:firstLine="0"/>
              <w:rPr>
                <w:rFonts w:ascii="Arial" w:hAnsi="Arial" w:cs="Arial"/>
                <w:b/>
                <w:sz w:val="20"/>
                <w:szCs w:val="20"/>
              </w:rPr>
            </w:pPr>
            <w:r w:rsidRPr="005824EE">
              <w:rPr>
                <w:rFonts w:ascii="Arial" w:hAnsi="Arial" w:cs="Arial"/>
                <w:b/>
                <w:sz w:val="20"/>
                <w:szCs w:val="20"/>
              </w:rPr>
              <w:t>cliente</w:t>
            </w:r>
          </w:p>
        </w:tc>
        <w:tc>
          <w:tcPr>
            <w:tcW w:w="1339" w:type="dxa"/>
            <w:shd w:val="clear" w:color="auto" w:fill="B4C6E7" w:themeFill="accent1" w:themeFillTint="66"/>
          </w:tcPr>
          <w:p w:rsidR="005D492F" w:rsidRPr="005824EE" w:rsidRDefault="005D492F" w:rsidP="002B00A2">
            <w:pPr>
              <w:pStyle w:val="BodyText"/>
              <w:spacing w:line="360" w:lineRule="auto"/>
              <w:ind w:firstLine="0"/>
              <w:rPr>
                <w:rFonts w:ascii="Arial" w:hAnsi="Arial" w:cs="Arial"/>
                <w:b/>
                <w:sz w:val="20"/>
                <w:szCs w:val="20"/>
              </w:rPr>
            </w:pPr>
            <w:r w:rsidRPr="005824EE">
              <w:rPr>
                <w:rFonts w:ascii="Arial" w:hAnsi="Arial" w:cs="Arial"/>
                <w:b/>
                <w:sz w:val="20"/>
                <w:szCs w:val="20"/>
              </w:rPr>
              <w:t>descripción</w:t>
            </w:r>
          </w:p>
        </w:tc>
        <w:tc>
          <w:tcPr>
            <w:tcW w:w="1339" w:type="dxa"/>
            <w:shd w:val="clear" w:color="auto" w:fill="B4C6E7" w:themeFill="accent1" w:themeFillTint="66"/>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Respuesta</w:t>
            </w:r>
          </w:p>
        </w:tc>
        <w:tc>
          <w:tcPr>
            <w:tcW w:w="1396" w:type="dxa"/>
            <w:shd w:val="clear" w:color="auto" w:fill="B4C6E7" w:themeFill="accent1" w:themeFillTint="66"/>
          </w:tcPr>
          <w:p w:rsidR="005D492F" w:rsidRPr="005824EE" w:rsidRDefault="005D492F" w:rsidP="002B00A2">
            <w:pPr>
              <w:pStyle w:val="BodyText"/>
              <w:spacing w:line="360" w:lineRule="auto"/>
              <w:ind w:firstLine="0"/>
              <w:rPr>
                <w:rFonts w:ascii="Arial" w:hAnsi="Arial" w:cs="Arial"/>
                <w:b/>
                <w:sz w:val="20"/>
                <w:szCs w:val="20"/>
              </w:rPr>
            </w:pPr>
            <w:r w:rsidRPr="005824EE">
              <w:rPr>
                <w:rFonts w:ascii="Arial" w:hAnsi="Arial" w:cs="Arial"/>
                <w:b/>
                <w:sz w:val="20"/>
                <w:szCs w:val="20"/>
              </w:rPr>
              <w:t>Respuesta del Sistema</w:t>
            </w:r>
          </w:p>
        </w:tc>
        <w:tc>
          <w:tcPr>
            <w:tcW w:w="2328" w:type="dxa"/>
            <w:shd w:val="clear" w:color="auto" w:fill="B4C6E7" w:themeFill="accent1" w:themeFillTint="66"/>
          </w:tcPr>
          <w:p w:rsidR="005D492F" w:rsidRPr="005824EE" w:rsidRDefault="005D492F" w:rsidP="002B00A2">
            <w:pPr>
              <w:pStyle w:val="BodyText"/>
              <w:spacing w:line="360" w:lineRule="auto"/>
              <w:ind w:firstLine="0"/>
              <w:rPr>
                <w:rFonts w:ascii="Arial" w:hAnsi="Arial" w:cs="Arial"/>
                <w:b/>
                <w:sz w:val="20"/>
                <w:szCs w:val="20"/>
              </w:rPr>
            </w:pPr>
            <w:r w:rsidRPr="005824EE">
              <w:rPr>
                <w:rFonts w:ascii="Arial" w:hAnsi="Arial" w:cs="Arial"/>
                <w:b/>
                <w:sz w:val="20"/>
                <w:szCs w:val="20"/>
              </w:rPr>
              <w:t>Flujo Central</w:t>
            </w:r>
          </w:p>
        </w:tc>
      </w:tr>
      <w:tr w:rsidR="00281FC6" w:rsidRPr="005824EE" w:rsidTr="00291B7E">
        <w:trPr>
          <w:trHeight w:val="465"/>
          <w:jc w:val="center"/>
        </w:trPr>
        <w:tc>
          <w:tcPr>
            <w:tcW w:w="1306" w:type="dxa"/>
            <w:vMerge w:val="restart"/>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Campos Vacíos</w:t>
            </w:r>
          </w:p>
        </w:tc>
        <w:tc>
          <w:tcPr>
            <w:tcW w:w="1105" w:type="dxa"/>
            <w:vMerge w:val="restart"/>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 xml:space="preserve">Al </w:t>
            </w:r>
            <w:r w:rsidR="00281FC6">
              <w:rPr>
                <w:rFonts w:ascii="Arial" w:hAnsi="Arial" w:cs="Arial"/>
                <w:b/>
                <w:sz w:val="20"/>
                <w:szCs w:val="20"/>
              </w:rPr>
              <w:t>modificar</w:t>
            </w:r>
            <w:r>
              <w:rPr>
                <w:rFonts w:ascii="Arial" w:hAnsi="Arial" w:cs="Arial"/>
                <w:b/>
                <w:sz w:val="20"/>
                <w:szCs w:val="20"/>
              </w:rPr>
              <w:t xml:space="preserve"> el formulario se dejarán algunos campos vacíos</w:t>
            </w:r>
          </w:p>
        </w:tc>
        <w:tc>
          <w:tcPr>
            <w:tcW w:w="1608"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487"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I</w:t>
            </w:r>
          </w:p>
        </w:tc>
        <w:tc>
          <w:tcPr>
            <w:tcW w:w="1339"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I</w:t>
            </w:r>
          </w:p>
        </w:tc>
        <w:tc>
          <w:tcPr>
            <w:tcW w:w="1339"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396" w:type="dxa"/>
            <w:vMerge w:val="restart"/>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Muestra que es necesario rellenar todos los campos vacíos, los señala y no permite que se ejecute la acción</w:t>
            </w:r>
          </w:p>
        </w:tc>
        <w:tc>
          <w:tcPr>
            <w:tcW w:w="2328" w:type="dxa"/>
            <w:vMerge w:val="restart"/>
            <w:tcBorders>
              <w:right w:val="single" w:sz="4" w:space="0" w:color="auto"/>
            </w:tcBorders>
          </w:tcPr>
          <w:p w:rsidR="005D492F" w:rsidRDefault="005D492F" w:rsidP="002B00A2">
            <w:pPr>
              <w:pStyle w:val="BodyText"/>
              <w:spacing w:line="360" w:lineRule="auto"/>
              <w:ind w:firstLine="0"/>
              <w:rPr>
                <w:rFonts w:ascii="Arial" w:hAnsi="Arial" w:cs="Arial"/>
                <w:b/>
                <w:sz w:val="20"/>
                <w:szCs w:val="20"/>
              </w:rPr>
            </w:pPr>
            <w:r>
              <w:rPr>
                <w:rFonts w:ascii="Arial" w:hAnsi="Arial" w:cs="Arial"/>
                <w:b/>
                <w:sz w:val="20"/>
                <w:szCs w:val="20"/>
              </w:rPr>
              <w:t xml:space="preserve">1.Ir a la vista de </w:t>
            </w:r>
            <w:proofErr w:type="spellStart"/>
            <w:r>
              <w:rPr>
                <w:rFonts w:ascii="Arial" w:hAnsi="Arial" w:cs="Arial"/>
                <w:b/>
                <w:sz w:val="20"/>
                <w:szCs w:val="20"/>
              </w:rPr>
              <w:t>Incidencia</w:t>
            </w:r>
            <w:r w:rsidR="00281FC6">
              <w:rPr>
                <w:rFonts w:ascii="Arial" w:hAnsi="Arial" w:cs="Arial"/>
                <w:b/>
                <w:sz w:val="20"/>
                <w:szCs w:val="20"/>
              </w:rPr>
              <w:t>Update</w:t>
            </w:r>
            <w:r>
              <w:rPr>
                <w:rFonts w:ascii="Arial" w:hAnsi="Arial" w:cs="Arial"/>
                <w:b/>
                <w:sz w:val="20"/>
                <w:szCs w:val="20"/>
              </w:rPr>
              <w:t>View</w:t>
            </w:r>
            <w:proofErr w:type="spellEnd"/>
          </w:p>
          <w:p w:rsidR="005D492F" w:rsidRDefault="005D492F" w:rsidP="002B00A2">
            <w:pPr>
              <w:pStyle w:val="BodyText"/>
              <w:spacing w:line="360" w:lineRule="auto"/>
              <w:ind w:firstLine="0"/>
              <w:rPr>
                <w:rFonts w:ascii="Arial" w:hAnsi="Arial" w:cs="Arial"/>
                <w:b/>
                <w:sz w:val="20"/>
                <w:szCs w:val="20"/>
              </w:rPr>
            </w:pPr>
            <w:r>
              <w:rPr>
                <w:rFonts w:ascii="Arial" w:hAnsi="Arial" w:cs="Arial"/>
                <w:b/>
                <w:sz w:val="20"/>
                <w:szCs w:val="20"/>
              </w:rPr>
              <w:t>2.Rellenar el formulario y dejar campos vacíos</w:t>
            </w:r>
          </w:p>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3.Presionar Guardar</w:t>
            </w:r>
          </w:p>
        </w:tc>
      </w:tr>
      <w:tr w:rsidR="00281FC6" w:rsidRPr="005824EE" w:rsidTr="00291B7E">
        <w:trPr>
          <w:trHeight w:val="1365"/>
          <w:jc w:val="center"/>
        </w:trPr>
        <w:tc>
          <w:tcPr>
            <w:tcW w:w="1306" w:type="dxa"/>
            <w:vMerge/>
          </w:tcPr>
          <w:p w:rsidR="005D492F" w:rsidRDefault="005D492F" w:rsidP="002B00A2">
            <w:pPr>
              <w:pStyle w:val="BodyText"/>
              <w:spacing w:line="360" w:lineRule="auto"/>
              <w:ind w:firstLine="0"/>
              <w:rPr>
                <w:rFonts w:ascii="Arial" w:hAnsi="Arial" w:cs="Arial"/>
                <w:b/>
                <w:sz w:val="20"/>
                <w:szCs w:val="20"/>
              </w:rPr>
            </w:pPr>
          </w:p>
        </w:tc>
        <w:tc>
          <w:tcPr>
            <w:tcW w:w="1105" w:type="dxa"/>
            <w:vMerge/>
          </w:tcPr>
          <w:p w:rsidR="005D492F" w:rsidRDefault="005D492F" w:rsidP="002B00A2">
            <w:pPr>
              <w:pStyle w:val="BodyText"/>
              <w:spacing w:line="360" w:lineRule="auto"/>
              <w:ind w:firstLine="0"/>
              <w:rPr>
                <w:rFonts w:ascii="Arial" w:hAnsi="Arial" w:cs="Arial"/>
                <w:b/>
                <w:sz w:val="20"/>
                <w:szCs w:val="20"/>
              </w:rPr>
            </w:pPr>
          </w:p>
        </w:tc>
        <w:tc>
          <w:tcPr>
            <w:tcW w:w="1608"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ejemplot</w:t>
            </w:r>
            <w:proofErr w:type="spellEnd"/>
            <w:r w:rsidR="00281FC6">
              <w:rPr>
                <w:rFonts w:ascii="Arial" w:hAnsi="Arial" w:cs="Arial"/>
                <w:b/>
                <w:sz w:val="20"/>
                <w:szCs w:val="20"/>
              </w:rPr>
              <w:t xml:space="preserve"> modificado</w:t>
            </w:r>
            <w:r>
              <w:rPr>
                <w:rFonts w:ascii="Arial" w:hAnsi="Arial" w:cs="Arial"/>
                <w:b/>
                <w:sz w:val="20"/>
                <w:szCs w:val="20"/>
              </w:rPr>
              <w:t>’</w:t>
            </w:r>
          </w:p>
        </w:tc>
        <w:tc>
          <w:tcPr>
            <w:tcW w:w="1487"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Vacío</w:t>
            </w:r>
          </w:p>
        </w:tc>
        <w:tc>
          <w:tcPr>
            <w:tcW w:w="1339"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Vacío</w:t>
            </w:r>
          </w:p>
        </w:tc>
        <w:tc>
          <w:tcPr>
            <w:tcW w:w="1339"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ejemplor</w:t>
            </w:r>
            <w:proofErr w:type="spellEnd"/>
            <w:r w:rsidR="00281FC6">
              <w:rPr>
                <w:rFonts w:ascii="Arial" w:hAnsi="Arial" w:cs="Arial"/>
                <w:b/>
                <w:sz w:val="20"/>
                <w:szCs w:val="20"/>
              </w:rPr>
              <w:t xml:space="preserve"> modificado</w:t>
            </w:r>
            <w:r>
              <w:rPr>
                <w:rFonts w:ascii="Arial" w:hAnsi="Arial" w:cs="Arial"/>
                <w:b/>
                <w:sz w:val="20"/>
                <w:szCs w:val="20"/>
              </w:rPr>
              <w:t>’</w:t>
            </w:r>
          </w:p>
        </w:tc>
        <w:tc>
          <w:tcPr>
            <w:tcW w:w="1396" w:type="dxa"/>
            <w:vMerge/>
          </w:tcPr>
          <w:p w:rsidR="005D492F" w:rsidRPr="005824EE" w:rsidRDefault="005D492F" w:rsidP="002B00A2">
            <w:pPr>
              <w:pStyle w:val="BodyText"/>
              <w:spacing w:line="360" w:lineRule="auto"/>
              <w:ind w:firstLine="0"/>
              <w:rPr>
                <w:rFonts w:ascii="Arial" w:hAnsi="Arial" w:cs="Arial"/>
                <w:b/>
                <w:sz w:val="20"/>
                <w:szCs w:val="20"/>
              </w:rPr>
            </w:pPr>
          </w:p>
        </w:tc>
        <w:tc>
          <w:tcPr>
            <w:tcW w:w="2328" w:type="dxa"/>
            <w:vMerge/>
            <w:tcBorders>
              <w:right w:val="single" w:sz="4" w:space="0" w:color="auto"/>
            </w:tcBorders>
          </w:tcPr>
          <w:p w:rsidR="005D492F" w:rsidRPr="005824EE" w:rsidRDefault="005D492F" w:rsidP="002B00A2">
            <w:pPr>
              <w:pStyle w:val="BodyText"/>
              <w:spacing w:line="360" w:lineRule="auto"/>
              <w:ind w:firstLine="0"/>
              <w:rPr>
                <w:rFonts w:ascii="Arial" w:hAnsi="Arial" w:cs="Arial"/>
                <w:b/>
                <w:sz w:val="20"/>
                <w:szCs w:val="20"/>
              </w:rPr>
            </w:pPr>
          </w:p>
        </w:tc>
      </w:tr>
      <w:tr w:rsidR="00281FC6" w:rsidRPr="005824EE" w:rsidTr="00291B7E">
        <w:trPr>
          <w:trHeight w:val="420"/>
          <w:jc w:val="center"/>
        </w:trPr>
        <w:tc>
          <w:tcPr>
            <w:tcW w:w="1306" w:type="dxa"/>
            <w:vMerge w:val="restart"/>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Datos Incorrectos</w:t>
            </w:r>
          </w:p>
        </w:tc>
        <w:tc>
          <w:tcPr>
            <w:tcW w:w="1105" w:type="dxa"/>
            <w:vMerge w:val="restart"/>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 xml:space="preserve">Al </w:t>
            </w:r>
            <w:r w:rsidR="00281FC6">
              <w:rPr>
                <w:rFonts w:ascii="Arial" w:hAnsi="Arial" w:cs="Arial"/>
                <w:b/>
                <w:sz w:val="20"/>
                <w:szCs w:val="20"/>
              </w:rPr>
              <w:t>modificar</w:t>
            </w:r>
            <w:r>
              <w:rPr>
                <w:rFonts w:ascii="Arial" w:hAnsi="Arial" w:cs="Arial"/>
                <w:b/>
                <w:sz w:val="20"/>
                <w:szCs w:val="20"/>
              </w:rPr>
              <w:t xml:space="preserve"> el formulario se pondrán algunos campos con datos incorrectos</w:t>
            </w:r>
          </w:p>
        </w:tc>
        <w:tc>
          <w:tcPr>
            <w:tcW w:w="1608"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487"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I</w:t>
            </w:r>
          </w:p>
        </w:tc>
        <w:tc>
          <w:tcPr>
            <w:tcW w:w="1339"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339"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396" w:type="dxa"/>
            <w:vMerge w:val="restart"/>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 xml:space="preserve">Muestra un alerta con todos los errores del formulario y no permite que se ejecute la acción </w:t>
            </w:r>
          </w:p>
        </w:tc>
        <w:tc>
          <w:tcPr>
            <w:tcW w:w="2328" w:type="dxa"/>
            <w:vMerge w:val="restart"/>
          </w:tcPr>
          <w:p w:rsidR="005D492F" w:rsidRDefault="005D492F" w:rsidP="002B00A2">
            <w:pPr>
              <w:pStyle w:val="BodyText"/>
              <w:spacing w:line="360" w:lineRule="auto"/>
              <w:ind w:firstLine="0"/>
              <w:rPr>
                <w:rFonts w:ascii="Arial" w:hAnsi="Arial" w:cs="Arial"/>
                <w:b/>
                <w:sz w:val="20"/>
                <w:szCs w:val="20"/>
              </w:rPr>
            </w:pPr>
            <w:r>
              <w:rPr>
                <w:rFonts w:ascii="Arial" w:hAnsi="Arial" w:cs="Arial"/>
                <w:b/>
                <w:sz w:val="20"/>
                <w:szCs w:val="20"/>
              </w:rPr>
              <w:t xml:space="preserve">1.Ir a la vista de </w:t>
            </w:r>
            <w:proofErr w:type="spellStart"/>
            <w:r>
              <w:rPr>
                <w:rFonts w:ascii="Arial" w:hAnsi="Arial" w:cs="Arial"/>
                <w:b/>
                <w:sz w:val="20"/>
                <w:szCs w:val="20"/>
              </w:rPr>
              <w:t>Incidencia</w:t>
            </w:r>
            <w:r w:rsidR="00281FC6">
              <w:rPr>
                <w:rFonts w:ascii="Arial" w:hAnsi="Arial" w:cs="Arial"/>
                <w:b/>
                <w:sz w:val="20"/>
                <w:szCs w:val="20"/>
              </w:rPr>
              <w:t>Update</w:t>
            </w:r>
            <w:r>
              <w:rPr>
                <w:rFonts w:ascii="Arial" w:hAnsi="Arial" w:cs="Arial"/>
                <w:b/>
                <w:sz w:val="20"/>
                <w:szCs w:val="20"/>
              </w:rPr>
              <w:t>View</w:t>
            </w:r>
            <w:proofErr w:type="spellEnd"/>
          </w:p>
          <w:p w:rsidR="005D492F" w:rsidRDefault="005D492F" w:rsidP="002B00A2">
            <w:pPr>
              <w:pStyle w:val="BodyText"/>
              <w:spacing w:line="360" w:lineRule="auto"/>
              <w:ind w:firstLine="0"/>
              <w:rPr>
                <w:rFonts w:ascii="Arial" w:hAnsi="Arial" w:cs="Arial"/>
                <w:b/>
                <w:sz w:val="20"/>
                <w:szCs w:val="20"/>
              </w:rPr>
            </w:pPr>
            <w:r>
              <w:rPr>
                <w:rFonts w:ascii="Arial" w:hAnsi="Arial" w:cs="Arial"/>
                <w:b/>
                <w:sz w:val="20"/>
                <w:szCs w:val="20"/>
              </w:rPr>
              <w:t>2.Rellenar el formulario y poner datos incorrectos</w:t>
            </w:r>
          </w:p>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3.Presionar Guardar</w:t>
            </w:r>
          </w:p>
        </w:tc>
      </w:tr>
      <w:tr w:rsidR="00281FC6" w:rsidRPr="005824EE" w:rsidTr="00291B7E">
        <w:trPr>
          <w:trHeight w:val="3255"/>
          <w:jc w:val="center"/>
        </w:trPr>
        <w:tc>
          <w:tcPr>
            <w:tcW w:w="1306" w:type="dxa"/>
            <w:vMerge/>
          </w:tcPr>
          <w:p w:rsidR="005D492F" w:rsidRDefault="005D492F" w:rsidP="002B00A2">
            <w:pPr>
              <w:pStyle w:val="BodyText"/>
              <w:spacing w:line="360" w:lineRule="auto"/>
              <w:ind w:firstLine="0"/>
              <w:rPr>
                <w:rFonts w:ascii="Arial" w:hAnsi="Arial" w:cs="Arial"/>
                <w:b/>
                <w:sz w:val="20"/>
                <w:szCs w:val="20"/>
              </w:rPr>
            </w:pPr>
          </w:p>
        </w:tc>
        <w:tc>
          <w:tcPr>
            <w:tcW w:w="1105" w:type="dxa"/>
            <w:vMerge/>
          </w:tcPr>
          <w:p w:rsidR="005D492F" w:rsidRDefault="005D492F" w:rsidP="002B00A2">
            <w:pPr>
              <w:pStyle w:val="BodyText"/>
              <w:spacing w:line="360" w:lineRule="auto"/>
              <w:ind w:firstLine="0"/>
              <w:rPr>
                <w:rFonts w:ascii="Arial" w:hAnsi="Arial" w:cs="Arial"/>
                <w:b/>
                <w:sz w:val="20"/>
                <w:szCs w:val="20"/>
              </w:rPr>
            </w:pPr>
          </w:p>
        </w:tc>
        <w:tc>
          <w:tcPr>
            <w:tcW w:w="1608" w:type="dxa"/>
          </w:tcPr>
          <w:p w:rsidR="00371962" w:rsidRDefault="005D492F"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ejemplot</w:t>
            </w:r>
            <w:proofErr w:type="spellEnd"/>
          </w:p>
          <w:p w:rsidR="005D492F" w:rsidRPr="005824EE" w:rsidRDefault="00371962" w:rsidP="002B00A2">
            <w:pPr>
              <w:pStyle w:val="BodyText"/>
              <w:spacing w:line="360" w:lineRule="auto"/>
              <w:ind w:firstLine="0"/>
              <w:rPr>
                <w:rFonts w:ascii="Arial" w:hAnsi="Arial" w:cs="Arial"/>
                <w:b/>
                <w:sz w:val="20"/>
                <w:szCs w:val="20"/>
              </w:rPr>
            </w:pPr>
            <w:r>
              <w:rPr>
                <w:rFonts w:ascii="Arial" w:hAnsi="Arial" w:cs="Arial"/>
                <w:b/>
                <w:sz w:val="20"/>
                <w:szCs w:val="20"/>
              </w:rPr>
              <w:t>modificado</w:t>
            </w:r>
            <w:r w:rsidR="005D492F">
              <w:rPr>
                <w:rFonts w:ascii="Arial" w:hAnsi="Arial" w:cs="Arial"/>
                <w:b/>
                <w:sz w:val="20"/>
                <w:szCs w:val="20"/>
              </w:rPr>
              <w:t>’</w:t>
            </w:r>
          </w:p>
        </w:tc>
        <w:tc>
          <w:tcPr>
            <w:tcW w:w="1487"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‘Zapote&amp;&amp;</w:t>
            </w:r>
            <w:proofErr w:type="gramStart"/>
            <w:r>
              <w:rPr>
                <w:rFonts w:ascii="Arial" w:hAnsi="Arial" w:cs="Arial"/>
                <w:b/>
                <w:sz w:val="20"/>
                <w:szCs w:val="20"/>
              </w:rPr>
              <w:t>!</w:t>
            </w:r>
            <w:proofErr w:type="spellStart"/>
            <w:proofErr w:type="gramEnd"/>
            <w:r>
              <w:rPr>
                <w:rFonts w:ascii="Arial" w:hAnsi="Arial" w:cs="Arial"/>
                <w:b/>
                <w:sz w:val="20"/>
                <w:szCs w:val="20"/>
              </w:rPr>
              <w:t>ªª</w:t>
            </w:r>
            <w:proofErr w:type="spellEnd"/>
            <w:r>
              <w:rPr>
                <w:rFonts w:ascii="Arial" w:hAnsi="Arial" w:cs="Arial"/>
                <w:b/>
                <w:sz w:val="20"/>
                <w:szCs w:val="20"/>
              </w:rPr>
              <w:t>’</w:t>
            </w:r>
          </w:p>
        </w:tc>
        <w:tc>
          <w:tcPr>
            <w:tcW w:w="1339" w:type="dxa"/>
          </w:tcPr>
          <w:p w:rsidR="00371962" w:rsidRDefault="005D492F"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ejemplod</w:t>
            </w:r>
            <w:proofErr w:type="spellEnd"/>
          </w:p>
          <w:p w:rsidR="005D492F" w:rsidRPr="005824EE" w:rsidRDefault="00371962" w:rsidP="002B00A2">
            <w:pPr>
              <w:pStyle w:val="BodyText"/>
              <w:spacing w:line="360" w:lineRule="auto"/>
              <w:ind w:firstLine="0"/>
              <w:rPr>
                <w:rFonts w:ascii="Arial" w:hAnsi="Arial" w:cs="Arial"/>
                <w:b/>
                <w:sz w:val="20"/>
                <w:szCs w:val="20"/>
              </w:rPr>
            </w:pPr>
            <w:r>
              <w:rPr>
                <w:rFonts w:ascii="Arial" w:hAnsi="Arial" w:cs="Arial"/>
                <w:b/>
                <w:sz w:val="20"/>
                <w:szCs w:val="20"/>
              </w:rPr>
              <w:t>modificado</w:t>
            </w:r>
            <w:r w:rsidR="005D492F">
              <w:rPr>
                <w:rFonts w:ascii="Arial" w:hAnsi="Arial" w:cs="Arial"/>
                <w:b/>
                <w:sz w:val="20"/>
                <w:szCs w:val="20"/>
              </w:rPr>
              <w:t>’</w:t>
            </w:r>
          </w:p>
        </w:tc>
        <w:tc>
          <w:tcPr>
            <w:tcW w:w="1339" w:type="dxa"/>
          </w:tcPr>
          <w:p w:rsidR="00371962" w:rsidRDefault="005D492F"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ejemplor</w:t>
            </w:r>
            <w:proofErr w:type="spellEnd"/>
          </w:p>
          <w:p w:rsidR="005D492F" w:rsidRPr="005824EE" w:rsidRDefault="00371962" w:rsidP="002B00A2">
            <w:pPr>
              <w:pStyle w:val="BodyText"/>
              <w:spacing w:line="360" w:lineRule="auto"/>
              <w:ind w:firstLine="0"/>
              <w:rPr>
                <w:rFonts w:ascii="Arial" w:hAnsi="Arial" w:cs="Arial"/>
                <w:b/>
                <w:sz w:val="20"/>
                <w:szCs w:val="20"/>
              </w:rPr>
            </w:pPr>
            <w:r>
              <w:rPr>
                <w:rFonts w:ascii="Arial" w:hAnsi="Arial" w:cs="Arial"/>
                <w:b/>
                <w:sz w:val="20"/>
                <w:szCs w:val="20"/>
              </w:rPr>
              <w:t>modificado</w:t>
            </w:r>
            <w:r w:rsidR="005D492F">
              <w:rPr>
                <w:rFonts w:ascii="Arial" w:hAnsi="Arial" w:cs="Arial"/>
                <w:b/>
                <w:sz w:val="20"/>
                <w:szCs w:val="20"/>
              </w:rPr>
              <w:t>’</w:t>
            </w:r>
          </w:p>
        </w:tc>
        <w:tc>
          <w:tcPr>
            <w:tcW w:w="1396" w:type="dxa"/>
            <w:vMerge/>
          </w:tcPr>
          <w:p w:rsidR="005D492F" w:rsidRDefault="005D492F" w:rsidP="002B00A2">
            <w:pPr>
              <w:pStyle w:val="BodyText"/>
              <w:spacing w:line="360" w:lineRule="auto"/>
              <w:ind w:firstLine="0"/>
              <w:rPr>
                <w:rFonts w:ascii="Arial" w:hAnsi="Arial" w:cs="Arial"/>
                <w:b/>
                <w:sz w:val="20"/>
                <w:szCs w:val="20"/>
              </w:rPr>
            </w:pPr>
          </w:p>
        </w:tc>
        <w:tc>
          <w:tcPr>
            <w:tcW w:w="2328" w:type="dxa"/>
            <w:vMerge/>
          </w:tcPr>
          <w:p w:rsidR="005D492F" w:rsidRDefault="005D492F" w:rsidP="002B00A2">
            <w:pPr>
              <w:pStyle w:val="BodyText"/>
              <w:spacing w:line="360" w:lineRule="auto"/>
              <w:ind w:firstLine="0"/>
              <w:rPr>
                <w:rFonts w:ascii="Arial" w:hAnsi="Arial" w:cs="Arial"/>
                <w:b/>
                <w:sz w:val="20"/>
                <w:szCs w:val="20"/>
              </w:rPr>
            </w:pPr>
          </w:p>
        </w:tc>
      </w:tr>
      <w:tr w:rsidR="00281FC6" w:rsidRPr="005824EE" w:rsidTr="00291B7E">
        <w:trPr>
          <w:trHeight w:val="465"/>
          <w:jc w:val="center"/>
        </w:trPr>
        <w:tc>
          <w:tcPr>
            <w:tcW w:w="1306" w:type="dxa"/>
            <w:vMerge w:val="restart"/>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 xml:space="preserve">Datos </w:t>
            </w:r>
            <w:r>
              <w:rPr>
                <w:rFonts w:ascii="Arial" w:hAnsi="Arial" w:cs="Arial"/>
                <w:b/>
                <w:sz w:val="20"/>
                <w:szCs w:val="20"/>
              </w:rPr>
              <w:lastRenderedPageBreak/>
              <w:t>Correctos</w:t>
            </w:r>
          </w:p>
        </w:tc>
        <w:tc>
          <w:tcPr>
            <w:tcW w:w="1105" w:type="dxa"/>
            <w:vMerge w:val="restart"/>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lastRenderedPageBreak/>
              <w:t xml:space="preserve">Se </w:t>
            </w:r>
            <w:r w:rsidR="00281FC6">
              <w:rPr>
                <w:rFonts w:ascii="Arial" w:hAnsi="Arial" w:cs="Arial"/>
                <w:b/>
                <w:sz w:val="20"/>
                <w:szCs w:val="20"/>
              </w:rPr>
              <w:lastRenderedPageBreak/>
              <w:t>modificará</w:t>
            </w:r>
            <w:r>
              <w:rPr>
                <w:rFonts w:ascii="Arial" w:hAnsi="Arial" w:cs="Arial"/>
                <w:b/>
                <w:sz w:val="20"/>
                <w:szCs w:val="20"/>
              </w:rPr>
              <w:t xml:space="preserve"> el formulario sin errores en sus campos</w:t>
            </w:r>
          </w:p>
        </w:tc>
        <w:tc>
          <w:tcPr>
            <w:tcW w:w="1608"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lastRenderedPageBreak/>
              <w:t>V</w:t>
            </w:r>
          </w:p>
        </w:tc>
        <w:tc>
          <w:tcPr>
            <w:tcW w:w="1487"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339"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339"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396" w:type="dxa"/>
            <w:vMerge w:val="restart"/>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 xml:space="preserve">Permite </w:t>
            </w:r>
            <w:r>
              <w:rPr>
                <w:rFonts w:ascii="Arial" w:hAnsi="Arial" w:cs="Arial"/>
                <w:b/>
                <w:sz w:val="20"/>
                <w:szCs w:val="20"/>
              </w:rPr>
              <w:lastRenderedPageBreak/>
              <w:t>que se ejecute la acción, muestra un mensaje de Inserción exitosa y redirige la vista hacia la página principal</w:t>
            </w:r>
          </w:p>
        </w:tc>
        <w:tc>
          <w:tcPr>
            <w:tcW w:w="2328" w:type="dxa"/>
            <w:vMerge w:val="restart"/>
          </w:tcPr>
          <w:p w:rsidR="005D492F" w:rsidRDefault="005D492F" w:rsidP="002B00A2">
            <w:pPr>
              <w:pStyle w:val="BodyText"/>
              <w:spacing w:line="360" w:lineRule="auto"/>
              <w:ind w:firstLine="0"/>
              <w:rPr>
                <w:rFonts w:ascii="Arial" w:hAnsi="Arial" w:cs="Arial"/>
                <w:b/>
                <w:sz w:val="20"/>
                <w:szCs w:val="20"/>
              </w:rPr>
            </w:pPr>
            <w:r>
              <w:rPr>
                <w:rFonts w:ascii="Arial" w:hAnsi="Arial" w:cs="Arial"/>
                <w:b/>
                <w:sz w:val="20"/>
                <w:szCs w:val="20"/>
              </w:rPr>
              <w:lastRenderedPageBreak/>
              <w:t xml:space="preserve">1.Ir a la vista de </w:t>
            </w:r>
            <w:proofErr w:type="spellStart"/>
            <w:r>
              <w:rPr>
                <w:rFonts w:ascii="Arial" w:hAnsi="Arial" w:cs="Arial"/>
                <w:b/>
                <w:sz w:val="20"/>
                <w:szCs w:val="20"/>
              </w:rPr>
              <w:lastRenderedPageBreak/>
              <w:t>Incidencia</w:t>
            </w:r>
            <w:r w:rsidR="00281FC6">
              <w:rPr>
                <w:rFonts w:ascii="Arial" w:hAnsi="Arial" w:cs="Arial"/>
                <w:b/>
                <w:sz w:val="20"/>
                <w:szCs w:val="20"/>
              </w:rPr>
              <w:t>Update</w:t>
            </w:r>
            <w:r>
              <w:rPr>
                <w:rFonts w:ascii="Arial" w:hAnsi="Arial" w:cs="Arial"/>
                <w:b/>
                <w:sz w:val="20"/>
                <w:szCs w:val="20"/>
              </w:rPr>
              <w:t>View</w:t>
            </w:r>
            <w:proofErr w:type="spellEnd"/>
          </w:p>
          <w:p w:rsidR="005D492F" w:rsidRDefault="005D492F" w:rsidP="002B00A2">
            <w:pPr>
              <w:pStyle w:val="BodyText"/>
              <w:spacing w:line="360" w:lineRule="auto"/>
              <w:ind w:firstLine="0"/>
              <w:rPr>
                <w:rFonts w:ascii="Arial" w:hAnsi="Arial" w:cs="Arial"/>
                <w:b/>
                <w:sz w:val="20"/>
                <w:szCs w:val="20"/>
              </w:rPr>
            </w:pPr>
            <w:r>
              <w:rPr>
                <w:rFonts w:ascii="Arial" w:hAnsi="Arial" w:cs="Arial"/>
                <w:b/>
                <w:sz w:val="20"/>
                <w:szCs w:val="20"/>
              </w:rPr>
              <w:t>2.Rellenar el formulario sin errores en los datos</w:t>
            </w:r>
          </w:p>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3.Presionar Guardar</w:t>
            </w:r>
          </w:p>
        </w:tc>
      </w:tr>
      <w:tr w:rsidR="00281FC6" w:rsidRPr="005824EE" w:rsidTr="00291B7E">
        <w:trPr>
          <w:trHeight w:val="3195"/>
          <w:jc w:val="center"/>
        </w:trPr>
        <w:tc>
          <w:tcPr>
            <w:tcW w:w="1306" w:type="dxa"/>
            <w:vMerge/>
          </w:tcPr>
          <w:p w:rsidR="005D492F" w:rsidRDefault="005D492F" w:rsidP="002B00A2">
            <w:pPr>
              <w:pStyle w:val="BodyText"/>
              <w:spacing w:line="360" w:lineRule="auto"/>
              <w:ind w:firstLine="0"/>
              <w:rPr>
                <w:rFonts w:ascii="Arial" w:hAnsi="Arial" w:cs="Arial"/>
                <w:b/>
                <w:sz w:val="20"/>
                <w:szCs w:val="20"/>
              </w:rPr>
            </w:pPr>
          </w:p>
        </w:tc>
        <w:tc>
          <w:tcPr>
            <w:tcW w:w="1105" w:type="dxa"/>
            <w:vMerge/>
          </w:tcPr>
          <w:p w:rsidR="005D492F" w:rsidRDefault="005D492F" w:rsidP="002B00A2">
            <w:pPr>
              <w:pStyle w:val="BodyText"/>
              <w:spacing w:line="360" w:lineRule="auto"/>
              <w:ind w:firstLine="0"/>
              <w:rPr>
                <w:rFonts w:ascii="Arial" w:hAnsi="Arial" w:cs="Arial"/>
                <w:b/>
                <w:sz w:val="20"/>
                <w:szCs w:val="20"/>
              </w:rPr>
            </w:pPr>
          </w:p>
        </w:tc>
        <w:tc>
          <w:tcPr>
            <w:tcW w:w="1608" w:type="dxa"/>
          </w:tcPr>
          <w:p w:rsidR="00281FC6" w:rsidRDefault="005D492F"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ejemplot</w:t>
            </w:r>
            <w:proofErr w:type="spellEnd"/>
            <w:r w:rsidR="00281FC6">
              <w:rPr>
                <w:rFonts w:ascii="Arial" w:hAnsi="Arial" w:cs="Arial"/>
                <w:b/>
                <w:sz w:val="20"/>
                <w:szCs w:val="20"/>
              </w:rPr>
              <w:t xml:space="preserve"> </w:t>
            </w:r>
          </w:p>
          <w:p w:rsidR="005D492F" w:rsidRPr="005824EE" w:rsidRDefault="00281FC6" w:rsidP="002B00A2">
            <w:pPr>
              <w:pStyle w:val="BodyText"/>
              <w:spacing w:line="360" w:lineRule="auto"/>
              <w:ind w:firstLine="0"/>
              <w:rPr>
                <w:rFonts w:ascii="Arial" w:hAnsi="Arial" w:cs="Arial"/>
                <w:b/>
                <w:sz w:val="20"/>
                <w:szCs w:val="20"/>
              </w:rPr>
            </w:pPr>
            <w:r>
              <w:rPr>
                <w:rFonts w:ascii="Arial" w:hAnsi="Arial" w:cs="Arial"/>
                <w:b/>
                <w:sz w:val="20"/>
                <w:szCs w:val="20"/>
              </w:rPr>
              <w:t>modificado</w:t>
            </w:r>
            <w:r w:rsidR="005D492F">
              <w:rPr>
                <w:rFonts w:ascii="Arial" w:hAnsi="Arial" w:cs="Arial"/>
                <w:b/>
                <w:sz w:val="20"/>
                <w:szCs w:val="20"/>
              </w:rPr>
              <w:t>’</w:t>
            </w:r>
          </w:p>
        </w:tc>
        <w:tc>
          <w:tcPr>
            <w:tcW w:w="1487"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ejemploc</w:t>
            </w:r>
            <w:proofErr w:type="spellEnd"/>
            <w:r w:rsidR="00281FC6">
              <w:rPr>
                <w:rFonts w:ascii="Arial" w:hAnsi="Arial" w:cs="Arial"/>
                <w:b/>
                <w:sz w:val="20"/>
                <w:szCs w:val="20"/>
              </w:rPr>
              <w:t xml:space="preserve"> modificado</w:t>
            </w:r>
            <w:r>
              <w:rPr>
                <w:rFonts w:ascii="Arial" w:hAnsi="Arial" w:cs="Arial"/>
                <w:b/>
                <w:sz w:val="20"/>
                <w:szCs w:val="20"/>
              </w:rPr>
              <w:t>’</w:t>
            </w:r>
          </w:p>
        </w:tc>
        <w:tc>
          <w:tcPr>
            <w:tcW w:w="1339"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ejemplod</w:t>
            </w:r>
            <w:proofErr w:type="spellEnd"/>
            <w:r w:rsidR="00281FC6">
              <w:rPr>
                <w:rFonts w:ascii="Arial" w:hAnsi="Arial" w:cs="Arial"/>
                <w:b/>
                <w:sz w:val="20"/>
                <w:szCs w:val="20"/>
              </w:rPr>
              <w:t xml:space="preserve"> modificado</w:t>
            </w:r>
            <w:r>
              <w:rPr>
                <w:rFonts w:ascii="Arial" w:hAnsi="Arial" w:cs="Arial"/>
                <w:b/>
                <w:sz w:val="20"/>
                <w:szCs w:val="20"/>
              </w:rPr>
              <w:t>’</w:t>
            </w:r>
          </w:p>
        </w:tc>
        <w:tc>
          <w:tcPr>
            <w:tcW w:w="1339"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ejemplor</w:t>
            </w:r>
            <w:proofErr w:type="spellEnd"/>
            <w:r w:rsidR="00281FC6">
              <w:rPr>
                <w:rFonts w:ascii="Arial" w:hAnsi="Arial" w:cs="Arial"/>
                <w:b/>
                <w:sz w:val="20"/>
                <w:szCs w:val="20"/>
              </w:rPr>
              <w:t xml:space="preserve"> modificado</w:t>
            </w:r>
            <w:r>
              <w:rPr>
                <w:rFonts w:ascii="Arial" w:hAnsi="Arial" w:cs="Arial"/>
                <w:b/>
                <w:sz w:val="20"/>
                <w:szCs w:val="20"/>
              </w:rPr>
              <w:t>’</w:t>
            </w:r>
          </w:p>
        </w:tc>
        <w:tc>
          <w:tcPr>
            <w:tcW w:w="1396" w:type="dxa"/>
            <w:vMerge/>
          </w:tcPr>
          <w:p w:rsidR="005D492F" w:rsidRPr="005824EE" w:rsidRDefault="005D492F" w:rsidP="002B00A2">
            <w:pPr>
              <w:pStyle w:val="BodyText"/>
              <w:spacing w:line="360" w:lineRule="auto"/>
              <w:ind w:firstLine="0"/>
              <w:rPr>
                <w:rFonts w:ascii="Arial" w:hAnsi="Arial" w:cs="Arial"/>
                <w:b/>
                <w:sz w:val="20"/>
                <w:szCs w:val="20"/>
              </w:rPr>
            </w:pPr>
          </w:p>
        </w:tc>
        <w:tc>
          <w:tcPr>
            <w:tcW w:w="2328" w:type="dxa"/>
            <w:vMerge/>
          </w:tcPr>
          <w:p w:rsidR="005D492F" w:rsidRDefault="005D492F" w:rsidP="00051D6B">
            <w:pPr>
              <w:pStyle w:val="BodyText"/>
              <w:keepNext/>
              <w:spacing w:line="360" w:lineRule="auto"/>
              <w:ind w:firstLine="0"/>
              <w:rPr>
                <w:rFonts w:ascii="Arial" w:hAnsi="Arial" w:cs="Arial"/>
                <w:b/>
                <w:sz w:val="20"/>
                <w:szCs w:val="20"/>
              </w:rPr>
            </w:pPr>
          </w:p>
        </w:tc>
      </w:tr>
    </w:tbl>
    <w:p w:rsidR="00051D6B" w:rsidRPr="00051D6B" w:rsidRDefault="00051D6B" w:rsidP="00051D6B">
      <w:pPr>
        <w:pStyle w:val="Caption"/>
        <w:jc w:val="center"/>
        <w:rPr>
          <w:sz w:val="22"/>
        </w:rPr>
      </w:pPr>
      <w:bookmarkStart w:id="65" w:name="_Toc149387957"/>
      <w:r w:rsidRPr="00051D6B">
        <w:rPr>
          <w:sz w:val="22"/>
        </w:rPr>
        <w:lastRenderedPageBreak/>
        <w:t xml:space="preserve">Tabla </w:t>
      </w:r>
      <w:r w:rsidRPr="00051D6B">
        <w:rPr>
          <w:sz w:val="22"/>
        </w:rPr>
        <w:fldChar w:fldCharType="begin"/>
      </w:r>
      <w:r w:rsidRPr="00051D6B">
        <w:rPr>
          <w:sz w:val="22"/>
        </w:rPr>
        <w:instrText xml:space="preserve"> SEQ Tabla \* ARABIC </w:instrText>
      </w:r>
      <w:r w:rsidRPr="00051D6B">
        <w:rPr>
          <w:sz w:val="22"/>
        </w:rPr>
        <w:fldChar w:fldCharType="separate"/>
      </w:r>
      <w:r w:rsidR="008F70D9">
        <w:rPr>
          <w:noProof/>
          <w:sz w:val="22"/>
        </w:rPr>
        <w:t>15</w:t>
      </w:r>
      <w:r w:rsidRPr="00051D6B">
        <w:rPr>
          <w:sz w:val="22"/>
        </w:rPr>
        <w:fldChar w:fldCharType="end"/>
      </w:r>
      <w:r w:rsidRPr="00051D6B">
        <w:rPr>
          <w:sz w:val="22"/>
        </w:rPr>
        <w:t>: Casos de Prueba de la Sección Modificar Incidencia</w:t>
      </w:r>
      <w:bookmarkEnd w:id="65"/>
    </w:p>
    <w:p w:rsidR="00A63779" w:rsidRDefault="00A63779" w:rsidP="002B00A2">
      <w:pPr>
        <w:pStyle w:val="BodyText"/>
        <w:spacing w:line="360" w:lineRule="auto"/>
        <w:ind w:left="720" w:firstLine="0"/>
        <w:jc w:val="center"/>
        <w:rPr>
          <w:rFonts w:ascii="Arial" w:hAnsi="Arial" w:cs="Arial"/>
          <w:b/>
          <w:i/>
          <w:sz w:val="20"/>
          <w:szCs w:val="20"/>
        </w:rPr>
      </w:pPr>
    </w:p>
    <w:p w:rsidR="00A63779" w:rsidRDefault="00A63779" w:rsidP="002B00A2">
      <w:pPr>
        <w:pStyle w:val="BodyText"/>
        <w:spacing w:line="360" w:lineRule="auto"/>
        <w:ind w:left="720" w:firstLine="0"/>
        <w:jc w:val="both"/>
        <w:rPr>
          <w:rFonts w:ascii="Arial" w:hAnsi="Arial" w:cs="Arial"/>
          <w:b/>
        </w:rPr>
      </w:pPr>
      <w:r>
        <w:rPr>
          <w:rFonts w:ascii="Arial" w:hAnsi="Arial" w:cs="Arial"/>
          <w:b/>
        </w:rPr>
        <w:t>Sección 4: Eliminar Incidencia</w:t>
      </w:r>
    </w:p>
    <w:tbl>
      <w:tblPr>
        <w:tblStyle w:val="TableGrid"/>
        <w:tblW w:w="9639" w:type="dxa"/>
        <w:tblInd w:w="421" w:type="dxa"/>
        <w:tblLook w:val="04A0" w:firstRow="1" w:lastRow="0" w:firstColumn="1" w:lastColumn="0" w:noHBand="0" w:noVBand="1"/>
      </w:tblPr>
      <w:tblGrid>
        <w:gridCol w:w="1874"/>
        <w:gridCol w:w="2460"/>
        <w:gridCol w:w="2999"/>
        <w:gridCol w:w="2306"/>
      </w:tblGrid>
      <w:tr w:rsidR="00A63779" w:rsidRPr="005824EE" w:rsidTr="0058697D">
        <w:tc>
          <w:tcPr>
            <w:tcW w:w="1897" w:type="dxa"/>
            <w:shd w:val="clear" w:color="auto" w:fill="B4C6E7" w:themeFill="accent1" w:themeFillTint="66"/>
          </w:tcPr>
          <w:p w:rsidR="00A63779" w:rsidRPr="005824EE" w:rsidRDefault="00A63779" w:rsidP="002B00A2">
            <w:pPr>
              <w:pStyle w:val="BodyText"/>
              <w:spacing w:line="360" w:lineRule="auto"/>
              <w:ind w:firstLine="0"/>
              <w:rPr>
                <w:rFonts w:ascii="Arial" w:hAnsi="Arial" w:cs="Arial"/>
                <w:b/>
                <w:sz w:val="20"/>
                <w:szCs w:val="20"/>
              </w:rPr>
            </w:pPr>
            <w:r w:rsidRPr="005824EE">
              <w:rPr>
                <w:rFonts w:ascii="Arial" w:hAnsi="Arial" w:cs="Arial"/>
                <w:b/>
                <w:sz w:val="20"/>
                <w:szCs w:val="20"/>
              </w:rPr>
              <w:t>Escenario</w:t>
            </w:r>
          </w:p>
        </w:tc>
        <w:tc>
          <w:tcPr>
            <w:tcW w:w="2497" w:type="dxa"/>
            <w:shd w:val="clear" w:color="auto" w:fill="B4C6E7" w:themeFill="accent1" w:themeFillTint="66"/>
          </w:tcPr>
          <w:p w:rsidR="00A63779" w:rsidRPr="005824EE" w:rsidRDefault="00A63779" w:rsidP="002B00A2">
            <w:pPr>
              <w:pStyle w:val="BodyText"/>
              <w:spacing w:line="360" w:lineRule="auto"/>
              <w:ind w:firstLine="0"/>
              <w:rPr>
                <w:rFonts w:ascii="Arial" w:hAnsi="Arial" w:cs="Arial"/>
                <w:b/>
                <w:sz w:val="20"/>
                <w:szCs w:val="20"/>
              </w:rPr>
            </w:pPr>
            <w:r w:rsidRPr="005824EE">
              <w:rPr>
                <w:rFonts w:ascii="Arial" w:hAnsi="Arial" w:cs="Arial"/>
                <w:b/>
                <w:sz w:val="20"/>
                <w:szCs w:val="20"/>
              </w:rPr>
              <w:t>Descripción</w:t>
            </w:r>
          </w:p>
        </w:tc>
        <w:tc>
          <w:tcPr>
            <w:tcW w:w="3050" w:type="dxa"/>
            <w:shd w:val="clear" w:color="auto" w:fill="B4C6E7" w:themeFill="accent1" w:themeFillTint="66"/>
          </w:tcPr>
          <w:p w:rsidR="00A63779" w:rsidRPr="005824EE" w:rsidRDefault="00A63779" w:rsidP="002B00A2">
            <w:pPr>
              <w:pStyle w:val="BodyText"/>
              <w:spacing w:line="360" w:lineRule="auto"/>
              <w:ind w:firstLine="0"/>
              <w:rPr>
                <w:rFonts w:ascii="Arial" w:hAnsi="Arial" w:cs="Arial"/>
                <w:b/>
                <w:sz w:val="20"/>
                <w:szCs w:val="20"/>
              </w:rPr>
            </w:pPr>
            <w:r w:rsidRPr="005824EE">
              <w:rPr>
                <w:rFonts w:ascii="Arial" w:hAnsi="Arial" w:cs="Arial"/>
                <w:b/>
                <w:sz w:val="20"/>
                <w:szCs w:val="20"/>
              </w:rPr>
              <w:t>Respuesta del Sistema</w:t>
            </w:r>
          </w:p>
        </w:tc>
        <w:tc>
          <w:tcPr>
            <w:tcW w:w="2195" w:type="dxa"/>
            <w:shd w:val="clear" w:color="auto" w:fill="B4C6E7" w:themeFill="accent1" w:themeFillTint="66"/>
          </w:tcPr>
          <w:p w:rsidR="00A63779" w:rsidRPr="005824EE" w:rsidRDefault="00A63779" w:rsidP="002B00A2">
            <w:pPr>
              <w:pStyle w:val="BodyText"/>
              <w:spacing w:line="360" w:lineRule="auto"/>
              <w:ind w:firstLine="0"/>
              <w:rPr>
                <w:rFonts w:ascii="Arial" w:hAnsi="Arial" w:cs="Arial"/>
                <w:b/>
                <w:sz w:val="20"/>
                <w:szCs w:val="20"/>
              </w:rPr>
            </w:pPr>
            <w:r w:rsidRPr="005824EE">
              <w:rPr>
                <w:rFonts w:ascii="Arial" w:hAnsi="Arial" w:cs="Arial"/>
                <w:b/>
                <w:sz w:val="20"/>
                <w:szCs w:val="20"/>
              </w:rPr>
              <w:t>Flujo Central</w:t>
            </w:r>
          </w:p>
        </w:tc>
      </w:tr>
      <w:tr w:rsidR="00A63779" w:rsidRPr="005824EE" w:rsidTr="0058697D">
        <w:trPr>
          <w:trHeight w:val="465"/>
        </w:trPr>
        <w:tc>
          <w:tcPr>
            <w:tcW w:w="1897" w:type="dxa"/>
          </w:tcPr>
          <w:p w:rsidR="00A63779" w:rsidRPr="005824EE" w:rsidRDefault="00A63779" w:rsidP="002B00A2">
            <w:pPr>
              <w:pStyle w:val="BodyText"/>
              <w:spacing w:line="360" w:lineRule="auto"/>
              <w:ind w:firstLine="0"/>
              <w:rPr>
                <w:rFonts w:ascii="Arial" w:hAnsi="Arial" w:cs="Arial"/>
                <w:b/>
                <w:sz w:val="20"/>
                <w:szCs w:val="20"/>
              </w:rPr>
            </w:pPr>
            <w:r>
              <w:rPr>
                <w:rFonts w:ascii="Arial" w:hAnsi="Arial" w:cs="Arial"/>
                <w:b/>
                <w:sz w:val="20"/>
                <w:szCs w:val="20"/>
              </w:rPr>
              <w:t>Eliminar una incidencia escogida</w:t>
            </w:r>
          </w:p>
        </w:tc>
        <w:tc>
          <w:tcPr>
            <w:tcW w:w="2497" w:type="dxa"/>
          </w:tcPr>
          <w:p w:rsidR="00A63779" w:rsidRPr="005824EE" w:rsidRDefault="00A63779" w:rsidP="002B00A2">
            <w:pPr>
              <w:pStyle w:val="BodyText"/>
              <w:spacing w:line="360" w:lineRule="auto"/>
              <w:ind w:firstLine="0"/>
              <w:rPr>
                <w:rFonts w:ascii="Arial" w:hAnsi="Arial" w:cs="Arial"/>
                <w:b/>
                <w:sz w:val="20"/>
                <w:szCs w:val="20"/>
              </w:rPr>
            </w:pPr>
            <w:r>
              <w:rPr>
                <w:rFonts w:ascii="Arial" w:hAnsi="Arial" w:cs="Arial"/>
                <w:b/>
                <w:sz w:val="20"/>
                <w:szCs w:val="20"/>
              </w:rPr>
              <w:t>Se debe eliminar la incidencia escogida y sus datos</w:t>
            </w:r>
          </w:p>
        </w:tc>
        <w:tc>
          <w:tcPr>
            <w:tcW w:w="3050" w:type="dxa"/>
          </w:tcPr>
          <w:p w:rsidR="00A63779" w:rsidRPr="005824EE" w:rsidRDefault="00A63779" w:rsidP="002B00A2">
            <w:pPr>
              <w:pStyle w:val="BodyText"/>
              <w:spacing w:line="360" w:lineRule="auto"/>
              <w:ind w:firstLine="0"/>
              <w:rPr>
                <w:rFonts w:ascii="Arial" w:hAnsi="Arial" w:cs="Arial"/>
                <w:b/>
                <w:sz w:val="20"/>
                <w:szCs w:val="20"/>
              </w:rPr>
            </w:pPr>
            <w:r>
              <w:rPr>
                <w:rFonts w:ascii="Arial" w:hAnsi="Arial" w:cs="Arial"/>
                <w:b/>
                <w:sz w:val="20"/>
                <w:szCs w:val="20"/>
              </w:rPr>
              <w:t>Se elimina la incidencia de la base de datos exitosamente</w:t>
            </w:r>
          </w:p>
        </w:tc>
        <w:tc>
          <w:tcPr>
            <w:tcW w:w="2195" w:type="dxa"/>
            <w:tcBorders>
              <w:right w:val="single" w:sz="4" w:space="0" w:color="auto"/>
            </w:tcBorders>
          </w:tcPr>
          <w:p w:rsidR="00A63779" w:rsidRDefault="00A63779" w:rsidP="002B00A2">
            <w:pPr>
              <w:pStyle w:val="BodyText"/>
              <w:spacing w:line="360" w:lineRule="auto"/>
              <w:ind w:firstLine="0"/>
              <w:rPr>
                <w:rFonts w:ascii="Arial" w:hAnsi="Arial" w:cs="Arial"/>
                <w:b/>
                <w:sz w:val="20"/>
                <w:szCs w:val="20"/>
              </w:rPr>
            </w:pPr>
            <w:r>
              <w:rPr>
                <w:rFonts w:ascii="Arial" w:hAnsi="Arial" w:cs="Arial"/>
                <w:b/>
                <w:sz w:val="20"/>
                <w:szCs w:val="20"/>
              </w:rPr>
              <w:t xml:space="preserve">1.Ir a la vista de </w:t>
            </w:r>
            <w:proofErr w:type="spellStart"/>
            <w:r>
              <w:rPr>
                <w:rFonts w:ascii="Arial" w:hAnsi="Arial" w:cs="Arial"/>
                <w:b/>
                <w:sz w:val="20"/>
                <w:szCs w:val="20"/>
              </w:rPr>
              <w:t>IncidenciaDeletelView</w:t>
            </w:r>
            <w:proofErr w:type="spellEnd"/>
          </w:p>
          <w:p w:rsidR="00A63779" w:rsidRPr="005824EE" w:rsidRDefault="00A63779" w:rsidP="00051D6B">
            <w:pPr>
              <w:pStyle w:val="BodyText"/>
              <w:keepNext/>
              <w:spacing w:line="360" w:lineRule="auto"/>
              <w:ind w:firstLine="0"/>
              <w:rPr>
                <w:rFonts w:ascii="Arial" w:hAnsi="Arial" w:cs="Arial"/>
                <w:b/>
                <w:sz w:val="20"/>
                <w:szCs w:val="20"/>
              </w:rPr>
            </w:pPr>
            <w:r>
              <w:rPr>
                <w:rFonts w:ascii="Arial" w:hAnsi="Arial" w:cs="Arial"/>
                <w:b/>
                <w:sz w:val="20"/>
                <w:szCs w:val="20"/>
              </w:rPr>
              <w:t xml:space="preserve">2.Seleccionar </w:t>
            </w:r>
            <w:proofErr w:type="spellStart"/>
            <w:r>
              <w:rPr>
                <w:rFonts w:ascii="Arial" w:hAnsi="Arial" w:cs="Arial"/>
                <w:b/>
                <w:sz w:val="20"/>
                <w:szCs w:val="20"/>
              </w:rPr>
              <w:t>Si_Aceptar</w:t>
            </w:r>
            <w:proofErr w:type="spellEnd"/>
          </w:p>
        </w:tc>
      </w:tr>
    </w:tbl>
    <w:p w:rsidR="00051D6B" w:rsidRPr="00051D6B" w:rsidRDefault="00051D6B" w:rsidP="00051D6B">
      <w:pPr>
        <w:pStyle w:val="Caption"/>
        <w:jc w:val="center"/>
        <w:rPr>
          <w:sz w:val="22"/>
        </w:rPr>
      </w:pPr>
      <w:bookmarkStart w:id="66" w:name="_Toc149387958"/>
      <w:r w:rsidRPr="00051D6B">
        <w:rPr>
          <w:sz w:val="22"/>
        </w:rPr>
        <w:t xml:space="preserve">Tabla </w:t>
      </w:r>
      <w:r w:rsidRPr="00051D6B">
        <w:rPr>
          <w:sz w:val="22"/>
        </w:rPr>
        <w:fldChar w:fldCharType="begin"/>
      </w:r>
      <w:r w:rsidRPr="00051D6B">
        <w:rPr>
          <w:sz w:val="22"/>
        </w:rPr>
        <w:instrText xml:space="preserve"> SEQ Tabla \* ARABIC </w:instrText>
      </w:r>
      <w:r w:rsidRPr="00051D6B">
        <w:rPr>
          <w:sz w:val="22"/>
        </w:rPr>
        <w:fldChar w:fldCharType="separate"/>
      </w:r>
      <w:r w:rsidR="008F70D9">
        <w:rPr>
          <w:noProof/>
          <w:sz w:val="22"/>
        </w:rPr>
        <w:t>16</w:t>
      </w:r>
      <w:r w:rsidRPr="00051D6B">
        <w:rPr>
          <w:sz w:val="22"/>
        </w:rPr>
        <w:fldChar w:fldCharType="end"/>
      </w:r>
      <w:r w:rsidRPr="00051D6B">
        <w:rPr>
          <w:sz w:val="22"/>
        </w:rPr>
        <w:t>: Casos de Prueba de la Sección Eliminar Incidencia</w:t>
      </w:r>
      <w:bookmarkEnd w:id="66"/>
    </w:p>
    <w:p w:rsidR="0049238A" w:rsidRDefault="0049238A" w:rsidP="002B00A2">
      <w:pPr>
        <w:pStyle w:val="BodyText"/>
        <w:spacing w:line="360" w:lineRule="auto"/>
        <w:ind w:left="720" w:firstLine="0"/>
        <w:jc w:val="center"/>
        <w:rPr>
          <w:rFonts w:ascii="Arial" w:hAnsi="Arial" w:cs="Arial"/>
          <w:b/>
          <w:i/>
          <w:sz w:val="20"/>
          <w:szCs w:val="20"/>
        </w:rPr>
      </w:pPr>
    </w:p>
    <w:p w:rsidR="0049238A" w:rsidRDefault="0049238A" w:rsidP="002B00A2">
      <w:pPr>
        <w:pStyle w:val="BodyText"/>
        <w:spacing w:line="360" w:lineRule="auto"/>
        <w:ind w:left="720" w:firstLine="0"/>
        <w:rPr>
          <w:rFonts w:ascii="Arial" w:hAnsi="Arial" w:cs="Arial"/>
          <w:b/>
        </w:rPr>
      </w:pPr>
      <w:r>
        <w:rPr>
          <w:rFonts w:ascii="Arial" w:hAnsi="Arial" w:cs="Arial"/>
          <w:b/>
        </w:rPr>
        <w:t>Caso de Uso &lt;Gestionar Base de Conocimiento&gt;</w:t>
      </w:r>
    </w:p>
    <w:p w:rsidR="0049238A" w:rsidRDefault="0049238A" w:rsidP="002B00A2">
      <w:pPr>
        <w:pStyle w:val="BodyText"/>
        <w:spacing w:line="360" w:lineRule="auto"/>
        <w:ind w:left="720" w:firstLine="0"/>
        <w:rPr>
          <w:rFonts w:ascii="Arial" w:hAnsi="Arial" w:cs="Arial"/>
          <w:b/>
        </w:rPr>
      </w:pPr>
      <w:r>
        <w:rPr>
          <w:rFonts w:ascii="Arial" w:hAnsi="Arial" w:cs="Arial"/>
          <w:b/>
        </w:rPr>
        <w:t>Descripción General:</w:t>
      </w:r>
    </w:p>
    <w:p w:rsidR="0049238A" w:rsidRDefault="0049238A" w:rsidP="002B00A2">
      <w:pPr>
        <w:pStyle w:val="BodyText"/>
        <w:spacing w:line="360" w:lineRule="auto"/>
        <w:ind w:left="720" w:firstLine="0"/>
        <w:rPr>
          <w:rFonts w:ascii="Arial" w:hAnsi="Arial" w:cs="Arial"/>
        </w:rPr>
      </w:pPr>
      <w:r>
        <w:rPr>
          <w:rFonts w:ascii="Arial" w:hAnsi="Arial" w:cs="Arial"/>
        </w:rPr>
        <w:t>Se diseñarán los casos de prueba por secciones, cada sección será una funcionalidad del Caso de Uso &lt;Gestionar Base de Conocimiento&gt;. Siendo la primera sección la funcionalidad de Insertar Base de Conocimiento.</w:t>
      </w:r>
    </w:p>
    <w:p w:rsidR="0049238A" w:rsidRDefault="0049238A" w:rsidP="002B00A2">
      <w:pPr>
        <w:pStyle w:val="BodyText"/>
        <w:spacing w:line="360" w:lineRule="auto"/>
        <w:ind w:left="720" w:firstLine="0"/>
        <w:rPr>
          <w:rFonts w:ascii="Arial" w:hAnsi="Arial" w:cs="Arial"/>
          <w:b/>
        </w:rPr>
      </w:pPr>
      <w:r>
        <w:rPr>
          <w:rFonts w:ascii="Arial" w:hAnsi="Arial" w:cs="Arial"/>
          <w:b/>
        </w:rPr>
        <w:t>Condiciones de ejecución:</w:t>
      </w:r>
    </w:p>
    <w:p w:rsidR="0049238A" w:rsidRPr="004533C6" w:rsidRDefault="0049238A" w:rsidP="002B00A2">
      <w:pPr>
        <w:pStyle w:val="BodyText"/>
        <w:spacing w:line="360" w:lineRule="auto"/>
        <w:ind w:left="720" w:firstLine="0"/>
        <w:rPr>
          <w:rFonts w:ascii="Arial" w:hAnsi="Arial" w:cs="Arial"/>
        </w:rPr>
      </w:pPr>
      <w:r>
        <w:rPr>
          <w:rFonts w:ascii="Arial" w:hAnsi="Arial" w:cs="Arial"/>
        </w:rPr>
        <w:t xml:space="preserve">El usuario tiene que estar autenticado al módulo y presentar los permisos necesarios para poder ejecutar las funcionalidades que presenta el Caso de Uso. </w:t>
      </w:r>
    </w:p>
    <w:p w:rsidR="0049238A" w:rsidRDefault="0049238A" w:rsidP="002B00A2">
      <w:pPr>
        <w:pStyle w:val="BodyText"/>
        <w:spacing w:line="360" w:lineRule="auto"/>
        <w:ind w:left="720" w:firstLine="0"/>
        <w:rPr>
          <w:rFonts w:ascii="Arial" w:hAnsi="Arial" w:cs="Arial"/>
          <w:b/>
        </w:rPr>
      </w:pPr>
      <w:r>
        <w:rPr>
          <w:rFonts w:ascii="Arial" w:hAnsi="Arial" w:cs="Arial"/>
          <w:b/>
        </w:rPr>
        <w:t>Sección 1: Insertar Base de Conocimiento</w:t>
      </w:r>
    </w:p>
    <w:tbl>
      <w:tblPr>
        <w:tblStyle w:val="TableGrid"/>
        <w:tblW w:w="10569" w:type="dxa"/>
        <w:jc w:val="center"/>
        <w:tblInd w:w="-998" w:type="dxa"/>
        <w:tblLook w:val="04A0" w:firstRow="1" w:lastRow="0" w:firstColumn="1" w:lastColumn="0" w:noHBand="0" w:noVBand="1"/>
      </w:tblPr>
      <w:tblGrid>
        <w:gridCol w:w="1306"/>
        <w:gridCol w:w="1527"/>
        <w:gridCol w:w="1206"/>
        <w:gridCol w:w="1487"/>
        <w:gridCol w:w="1228"/>
        <w:gridCol w:w="1579"/>
        <w:gridCol w:w="2236"/>
      </w:tblGrid>
      <w:tr w:rsidR="00974761" w:rsidRPr="005824EE" w:rsidTr="00291B7E">
        <w:trPr>
          <w:jc w:val="center"/>
        </w:trPr>
        <w:tc>
          <w:tcPr>
            <w:tcW w:w="1306" w:type="dxa"/>
            <w:shd w:val="clear" w:color="auto" w:fill="B4C6E7" w:themeFill="accent1" w:themeFillTint="66"/>
          </w:tcPr>
          <w:p w:rsidR="00974761" w:rsidRPr="005824EE" w:rsidRDefault="00974761" w:rsidP="002B00A2">
            <w:pPr>
              <w:pStyle w:val="BodyText"/>
              <w:spacing w:line="360" w:lineRule="auto"/>
              <w:ind w:firstLine="0"/>
              <w:rPr>
                <w:rFonts w:ascii="Arial" w:hAnsi="Arial" w:cs="Arial"/>
                <w:b/>
                <w:sz w:val="20"/>
                <w:szCs w:val="20"/>
              </w:rPr>
            </w:pPr>
            <w:r w:rsidRPr="005824EE">
              <w:rPr>
                <w:rFonts w:ascii="Arial" w:hAnsi="Arial" w:cs="Arial"/>
                <w:b/>
                <w:sz w:val="20"/>
                <w:szCs w:val="20"/>
              </w:rPr>
              <w:t>Escenario</w:t>
            </w:r>
          </w:p>
        </w:tc>
        <w:tc>
          <w:tcPr>
            <w:tcW w:w="1540" w:type="dxa"/>
            <w:shd w:val="clear" w:color="auto" w:fill="B4C6E7" w:themeFill="accent1" w:themeFillTint="66"/>
          </w:tcPr>
          <w:p w:rsidR="00974761" w:rsidRPr="005824EE" w:rsidRDefault="00974761" w:rsidP="002B00A2">
            <w:pPr>
              <w:pStyle w:val="BodyText"/>
              <w:spacing w:line="360" w:lineRule="auto"/>
              <w:ind w:firstLine="0"/>
              <w:rPr>
                <w:rFonts w:ascii="Arial" w:hAnsi="Arial" w:cs="Arial"/>
                <w:b/>
                <w:sz w:val="20"/>
                <w:szCs w:val="20"/>
              </w:rPr>
            </w:pPr>
            <w:r w:rsidRPr="005824EE">
              <w:rPr>
                <w:rFonts w:ascii="Arial" w:hAnsi="Arial" w:cs="Arial"/>
                <w:b/>
                <w:sz w:val="20"/>
                <w:szCs w:val="20"/>
              </w:rPr>
              <w:t>Descripción</w:t>
            </w:r>
          </w:p>
        </w:tc>
        <w:tc>
          <w:tcPr>
            <w:tcW w:w="1150" w:type="dxa"/>
            <w:shd w:val="clear" w:color="auto" w:fill="B4C6E7" w:themeFill="accent1" w:themeFillTint="66"/>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proyecto</w:t>
            </w:r>
          </w:p>
        </w:tc>
        <w:tc>
          <w:tcPr>
            <w:tcW w:w="1487" w:type="dxa"/>
            <w:shd w:val="clear" w:color="auto" w:fill="B4C6E7" w:themeFill="accent1" w:themeFillTint="66"/>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Incidencias</w:t>
            </w:r>
          </w:p>
        </w:tc>
        <w:tc>
          <w:tcPr>
            <w:tcW w:w="1228" w:type="dxa"/>
            <w:shd w:val="clear" w:color="auto" w:fill="B4C6E7" w:themeFill="accent1" w:themeFillTint="66"/>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Respuesta</w:t>
            </w:r>
          </w:p>
        </w:tc>
        <w:tc>
          <w:tcPr>
            <w:tcW w:w="1585" w:type="dxa"/>
            <w:shd w:val="clear" w:color="auto" w:fill="B4C6E7" w:themeFill="accent1" w:themeFillTint="66"/>
          </w:tcPr>
          <w:p w:rsidR="00974761" w:rsidRPr="005824EE" w:rsidRDefault="00974761" w:rsidP="002B00A2">
            <w:pPr>
              <w:pStyle w:val="BodyText"/>
              <w:spacing w:line="360" w:lineRule="auto"/>
              <w:ind w:firstLine="0"/>
              <w:rPr>
                <w:rFonts w:ascii="Arial" w:hAnsi="Arial" w:cs="Arial"/>
                <w:b/>
                <w:sz w:val="20"/>
                <w:szCs w:val="20"/>
              </w:rPr>
            </w:pPr>
            <w:r w:rsidRPr="005824EE">
              <w:rPr>
                <w:rFonts w:ascii="Arial" w:hAnsi="Arial" w:cs="Arial"/>
                <w:b/>
                <w:sz w:val="20"/>
                <w:szCs w:val="20"/>
              </w:rPr>
              <w:t>Respuesta del Sistema</w:t>
            </w:r>
          </w:p>
        </w:tc>
        <w:tc>
          <w:tcPr>
            <w:tcW w:w="2273" w:type="dxa"/>
            <w:shd w:val="clear" w:color="auto" w:fill="B4C6E7" w:themeFill="accent1" w:themeFillTint="66"/>
          </w:tcPr>
          <w:p w:rsidR="00974761" w:rsidRPr="005824EE" w:rsidRDefault="00974761" w:rsidP="002B00A2">
            <w:pPr>
              <w:pStyle w:val="BodyText"/>
              <w:spacing w:line="360" w:lineRule="auto"/>
              <w:ind w:firstLine="0"/>
              <w:rPr>
                <w:rFonts w:ascii="Arial" w:hAnsi="Arial" w:cs="Arial"/>
                <w:b/>
                <w:sz w:val="20"/>
                <w:szCs w:val="20"/>
              </w:rPr>
            </w:pPr>
            <w:r w:rsidRPr="005824EE">
              <w:rPr>
                <w:rFonts w:ascii="Arial" w:hAnsi="Arial" w:cs="Arial"/>
                <w:b/>
                <w:sz w:val="20"/>
                <w:szCs w:val="20"/>
              </w:rPr>
              <w:t>Flujo Central</w:t>
            </w:r>
          </w:p>
        </w:tc>
      </w:tr>
      <w:tr w:rsidR="00974761" w:rsidRPr="005824EE" w:rsidTr="00291B7E">
        <w:trPr>
          <w:trHeight w:val="465"/>
          <w:jc w:val="center"/>
        </w:trPr>
        <w:tc>
          <w:tcPr>
            <w:tcW w:w="1306" w:type="dxa"/>
            <w:vMerge w:val="restart"/>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lastRenderedPageBreak/>
              <w:t>Campos Vacíos</w:t>
            </w:r>
          </w:p>
        </w:tc>
        <w:tc>
          <w:tcPr>
            <w:tcW w:w="1540" w:type="dxa"/>
            <w:vMerge w:val="restart"/>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Al rellenar el formulario se dejarán algunos campos vacíos</w:t>
            </w:r>
          </w:p>
        </w:tc>
        <w:tc>
          <w:tcPr>
            <w:tcW w:w="1150"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487"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I</w:t>
            </w:r>
          </w:p>
        </w:tc>
        <w:tc>
          <w:tcPr>
            <w:tcW w:w="1228"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585" w:type="dxa"/>
            <w:vMerge w:val="restart"/>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Muestra que es necesario rellenar todos los campos vacíos, los señala y no permite que se ejecute la acción</w:t>
            </w:r>
          </w:p>
        </w:tc>
        <w:tc>
          <w:tcPr>
            <w:tcW w:w="2273" w:type="dxa"/>
            <w:vMerge w:val="restart"/>
            <w:tcBorders>
              <w:right w:val="single" w:sz="4" w:space="0" w:color="auto"/>
            </w:tcBorders>
          </w:tcPr>
          <w:p w:rsidR="00974761" w:rsidRDefault="00974761" w:rsidP="002B00A2">
            <w:pPr>
              <w:pStyle w:val="BodyText"/>
              <w:spacing w:line="360" w:lineRule="auto"/>
              <w:ind w:firstLine="0"/>
              <w:rPr>
                <w:rFonts w:ascii="Arial" w:hAnsi="Arial" w:cs="Arial"/>
                <w:b/>
                <w:sz w:val="20"/>
                <w:szCs w:val="20"/>
              </w:rPr>
            </w:pPr>
            <w:r>
              <w:rPr>
                <w:rFonts w:ascii="Arial" w:hAnsi="Arial" w:cs="Arial"/>
                <w:b/>
                <w:sz w:val="20"/>
                <w:szCs w:val="20"/>
              </w:rPr>
              <w:t xml:space="preserve">1.Ir a la vista de </w:t>
            </w:r>
            <w:proofErr w:type="spellStart"/>
            <w:r>
              <w:rPr>
                <w:rFonts w:ascii="Arial" w:hAnsi="Arial" w:cs="Arial"/>
                <w:b/>
                <w:sz w:val="20"/>
                <w:szCs w:val="20"/>
              </w:rPr>
              <w:t>BaseCreateView</w:t>
            </w:r>
            <w:proofErr w:type="spellEnd"/>
          </w:p>
          <w:p w:rsidR="00974761" w:rsidRDefault="00974761" w:rsidP="002B00A2">
            <w:pPr>
              <w:pStyle w:val="BodyText"/>
              <w:spacing w:line="360" w:lineRule="auto"/>
              <w:ind w:firstLine="0"/>
              <w:rPr>
                <w:rFonts w:ascii="Arial" w:hAnsi="Arial" w:cs="Arial"/>
                <w:b/>
                <w:sz w:val="20"/>
                <w:szCs w:val="20"/>
              </w:rPr>
            </w:pPr>
            <w:r>
              <w:rPr>
                <w:rFonts w:ascii="Arial" w:hAnsi="Arial" w:cs="Arial"/>
                <w:b/>
                <w:sz w:val="20"/>
                <w:szCs w:val="20"/>
              </w:rPr>
              <w:t>2.Rellenar el formulario y dejar campos vacíos</w:t>
            </w:r>
          </w:p>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3.Presionar Guardar</w:t>
            </w:r>
          </w:p>
        </w:tc>
      </w:tr>
      <w:tr w:rsidR="00974761" w:rsidRPr="005824EE" w:rsidTr="00291B7E">
        <w:trPr>
          <w:trHeight w:val="1365"/>
          <w:jc w:val="center"/>
        </w:trPr>
        <w:tc>
          <w:tcPr>
            <w:tcW w:w="1306" w:type="dxa"/>
            <w:vMerge/>
          </w:tcPr>
          <w:p w:rsidR="00974761" w:rsidRDefault="00974761" w:rsidP="002B00A2">
            <w:pPr>
              <w:pStyle w:val="BodyText"/>
              <w:spacing w:line="360" w:lineRule="auto"/>
              <w:ind w:firstLine="0"/>
              <w:rPr>
                <w:rFonts w:ascii="Arial" w:hAnsi="Arial" w:cs="Arial"/>
                <w:b/>
                <w:sz w:val="20"/>
                <w:szCs w:val="20"/>
              </w:rPr>
            </w:pPr>
          </w:p>
        </w:tc>
        <w:tc>
          <w:tcPr>
            <w:tcW w:w="1540" w:type="dxa"/>
            <w:vMerge/>
          </w:tcPr>
          <w:p w:rsidR="00974761" w:rsidRDefault="00974761" w:rsidP="002B00A2">
            <w:pPr>
              <w:pStyle w:val="BodyText"/>
              <w:spacing w:line="360" w:lineRule="auto"/>
              <w:ind w:firstLine="0"/>
              <w:rPr>
                <w:rFonts w:ascii="Arial" w:hAnsi="Arial" w:cs="Arial"/>
                <w:b/>
                <w:sz w:val="20"/>
                <w:szCs w:val="20"/>
              </w:rPr>
            </w:pPr>
          </w:p>
        </w:tc>
        <w:tc>
          <w:tcPr>
            <w:tcW w:w="1150"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ejemplop</w:t>
            </w:r>
            <w:proofErr w:type="spellEnd"/>
            <w:r>
              <w:rPr>
                <w:rFonts w:ascii="Arial" w:hAnsi="Arial" w:cs="Arial"/>
                <w:b/>
                <w:sz w:val="20"/>
                <w:szCs w:val="20"/>
              </w:rPr>
              <w:t>’</w:t>
            </w:r>
          </w:p>
        </w:tc>
        <w:tc>
          <w:tcPr>
            <w:tcW w:w="1487"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Vacío</w:t>
            </w:r>
          </w:p>
        </w:tc>
        <w:tc>
          <w:tcPr>
            <w:tcW w:w="1228"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ejemplor</w:t>
            </w:r>
            <w:proofErr w:type="spellEnd"/>
            <w:r>
              <w:rPr>
                <w:rFonts w:ascii="Arial" w:hAnsi="Arial" w:cs="Arial"/>
                <w:b/>
                <w:sz w:val="20"/>
                <w:szCs w:val="20"/>
              </w:rPr>
              <w:t>’</w:t>
            </w:r>
          </w:p>
        </w:tc>
        <w:tc>
          <w:tcPr>
            <w:tcW w:w="1585" w:type="dxa"/>
            <w:vMerge/>
          </w:tcPr>
          <w:p w:rsidR="00974761" w:rsidRPr="005824EE" w:rsidRDefault="00974761" w:rsidP="002B00A2">
            <w:pPr>
              <w:pStyle w:val="BodyText"/>
              <w:spacing w:line="360" w:lineRule="auto"/>
              <w:ind w:firstLine="0"/>
              <w:rPr>
                <w:rFonts w:ascii="Arial" w:hAnsi="Arial" w:cs="Arial"/>
                <w:b/>
                <w:sz w:val="20"/>
                <w:szCs w:val="20"/>
              </w:rPr>
            </w:pPr>
          </w:p>
        </w:tc>
        <w:tc>
          <w:tcPr>
            <w:tcW w:w="2273" w:type="dxa"/>
            <w:vMerge/>
            <w:tcBorders>
              <w:right w:val="single" w:sz="4" w:space="0" w:color="auto"/>
            </w:tcBorders>
          </w:tcPr>
          <w:p w:rsidR="00974761" w:rsidRPr="005824EE" w:rsidRDefault="00974761" w:rsidP="002B00A2">
            <w:pPr>
              <w:pStyle w:val="BodyText"/>
              <w:spacing w:line="360" w:lineRule="auto"/>
              <w:ind w:firstLine="0"/>
              <w:rPr>
                <w:rFonts w:ascii="Arial" w:hAnsi="Arial" w:cs="Arial"/>
                <w:b/>
                <w:sz w:val="20"/>
                <w:szCs w:val="20"/>
              </w:rPr>
            </w:pPr>
          </w:p>
        </w:tc>
      </w:tr>
      <w:tr w:rsidR="00974761" w:rsidRPr="005824EE" w:rsidTr="00291B7E">
        <w:trPr>
          <w:trHeight w:val="420"/>
          <w:jc w:val="center"/>
        </w:trPr>
        <w:tc>
          <w:tcPr>
            <w:tcW w:w="1306" w:type="dxa"/>
            <w:vMerge w:val="restart"/>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Datos Incorrectos</w:t>
            </w:r>
          </w:p>
        </w:tc>
        <w:tc>
          <w:tcPr>
            <w:tcW w:w="1540" w:type="dxa"/>
            <w:vMerge w:val="restart"/>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Al rellenar el formulario se pondrán algunos campos con datos incorrectos</w:t>
            </w:r>
          </w:p>
        </w:tc>
        <w:tc>
          <w:tcPr>
            <w:tcW w:w="1150"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487"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I</w:t>
            </w:r>
          </w:p>
        </w:tc>
        <w:tc>
          <w:tcPr>
            <w:tcW w:w="1228"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585" w:type="dxa"/>
            <w:vMerge w:val="restart"/>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 xml:space="preserve">Muestra un alerta con todos los errores del formulario y no permite que se ejecute la acción </w:t>
            </w:r>
          </w:p>
        </w:tc>
        <w:tc>
          <w:tcPr>
            <w:tcW w:w="2273" w:type="dxa"/>
            <w:vMerge w:val="restart"/>
          </w:tcPr>
          <w:p w:rsidR="00974761" w:rsidRDefault="00974761" w:rsidP="002B00A2">
            <w:pPr>
              <w:pStyle w:val="BodyText"/>
              <w:spacing w:line="360" w:lineRule="auto"/>
              <w:ind w:firstLine="0"/>
              <w:rPr>
                <w:rFonts w:ascii="Arial" w:hAnsi="Arial" w:cs="Arial"/>
                <w:b/>
                <w:sz w:val="20"/>
                <w:szCs w:val="20"/>
              </w:rPr>
            </w:pPr>
            <w:r>
              <w:rPr>
                <w:rFonts w:ascii="Arial" w:hAnsi="Arial" w:cs="Arial"/>
                <w:b/>
                <w:sz w:val="20"/>
                <w:szCs w:val="20"/>
              </w:rPr>
              <w:t xml:space="preserve">1.Ir a la vista de </w:t>
            </w:r>
            <w:proofErr w:type="spellStart"/>
            <w:r>
              <w:rPr>
                <w:rFonts w:ascii="Arial" w:hAnsi="Arial" w:cs="Arial"/>
                <w:b/>
                <w:sz w:val="20"/>
                <w:szCs w:val="20"/>
              </w:rPr>
              <w:t>BaseCreateView</w:t>
            </w:r>
            <w:proofErr w:type="spellEnd"/>
          </w:p>
          <w:p w:rsidR="00974761" w:rsidRDefault="00974761" w:rsidP="002B00A2">
            <w:pPr>
              <w:pStyle w:val="BodyText"/>
              <w:spacing w:line="360" w:lineRule="auto"/>
              <w:ind w:firstLine="0"/>
              <w:rPr>
                <w:rFonts w:ascii="Arial" w:hAnsi="Arial" w:cs="Arial"/>
                <w:b/>
                <w:sz w:val="20"/>
                <w:szCs w:val="20"/>
              </w:rPr>
            </w:pPr>
            <w:r>
              <w:rPr>
                <w:rFonts w:ascii="Arial" w:hAnsi="Arial" w:cs="Arial"/>
                <w:b/>
                <w:sz w:val="20"/>
                <w:szCs w:val="20"/>
              </w:rPr>
              <w:t>2.Rellenar el formulario y poner datos incorrectos</w:t>
            </w:r>
          </w:p>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3.Presionar Guardar</w:t>
            </w:r>
          </w:p>
        </w:tc>
      </w:tr>
      <w:tr w:rsidR="00974761" w:rsidRPr="005824EE" w:rsidTr="00291B7E">
        <w:trPr>
          <w:trHeight w:val="3255"/>
          <w:jc w:val="center"/>
        </w:trPr>
        <w:tc>
          <w:tcPr>
            <w:tcW w:w="1306" w:type="dxa"/>
            <w:vMerge/>
          </w:tcPr>
          <w:p w:rsidR="00974761" w:rsidRDefault="00974761" w:rsidP="002B00A2">
            <w:pPr>
              <w:pStyle w:val="BodyText"/>
              <w:spacing w:line="360" w:lineRule="auto"/>
              <w:ind w:firstLine="0"/>
              <w:rPr>
                <w:rFonts w:ascii="Arial" w:hAnsi="Arial" w:cs="Arial"/>
                <w:b/>
                <w:sz w:val="20"/>
                <w:szCs w:val="20"/>
              </w:rPr>
            </w:pPr>
          </w:p>
        </w:tc>
        <w:tc>
          <w:tcPr>
            <w:tcW w:w="1540" w:type="dxa"/>
            <w:vMerge/>
          </w:tcPr>
          <w:p w:rsidR="00974761" w:rsidRDefault="00974761" w:rsidP="002B00A2">
            <w:pPr>
              <w:pStyle w:val="BodyText"/>
              <w:spacing w:line="360" w:lineRule="auto"/>
              <w:ind w:firstLine="0"/>
              <w:rPr>
                <w:rFonts w:ascii="Arial" w:hAnsi="Arial" w:cs="Arial"/>
                <w:b/>
                <w:sz w:val="20"/>
                <w:szCs w:val="20"/>
              </w:rPr>
            </w:pPr>
          </w:p>
        </w:tc>
        <w:tc>
          <w:tcPr>
            <w:tcW w:w="1150"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ejemplop</w:t>
            </w:r>
            <w:proofErr w:type="spellEnd"/>
            <w:r>
              <w:rPr>
                <w:rFonts w:ascii="Arial" w:hAnsi="Arial" w:cs="Arial"/>
                <w:b/>
                <w:sz w:val="20"/>
                <w:szCs w:val="20"/>
              </w:rPr>
              <w:t>’</w:t>
            </w:r>
          </w:p>
        </w:tc>
        <w:tc>
          <w:tcPr>
            <w:tcW w:w="1487"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‘Zapote&amp;&amp;</w:t>
            </w:r>
            <w:proofErr w:type="gramStart"/>
            <w:r>
              <w:rPr>
                <w:rFonts w:ascii="Arial" w:hAnsi="Arial" w:cs="Arial"/>
                <w:b/>
                <w:sz w:val="20"/>
                <w:szCs w:val="20"/>
              </w:rPr>
              <w:t>!</w:t>
            </w:r>
            <w:proofErr w:type="spellStart"/>
            <w:proofErr w:type="gramEnd"/>
            <w:r>
              <w:rPr>
                <w:rFonts w:ascii="Arial" w:hAnsi="Arial" w:cs="Arial"/>
                <w:b/>
                <w:sz w:val="20"/>
                <w:szCs w:val="20"/>
              </w:rPr>
              <w:t>ªª</w:t>
            </w:r>
            <w:proofErr w:type="spellEnd"/>
            <w:r>
              <w:rPr>
                <w:rFonts w:ascii="Arial" w:hAnsi="Arial" w:cs="Arial"/>
                <w:b/>
                <w:sz w:val="20"/>
                <w:szCs w:val="20"/>
              </w:rPr>
              <w:t>’</w:t>
            </w:r>
          </w:p>
        </w:tc>
        <w:tc>
          <w:tcPr>
            <w:tcW w:w="1228"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ejemplor</w:t>
            </w:r>
            <w:proofErr w:type="spellEnd"/>
            <w:r>
              <w:rPr>
                <w:rFonts w:ascii="Arial" w:hAnsi="Arial" w:cs="Arial"/>
                <w:b/>
                <w:sz w:val="20"/>
                <w:szCs w:val="20"/>
              </w:rPr>
              <w:t>’</w:t>
            </w:r>
          </w:p>
        </w:tc>
        <w:tc>
          <w:tcPr>
            <w:tcW w:w="1585" w:type="dxa"/>
            <w:vMerge/>
          </w:tcPr>
          <w:p w:rsidR="00974761" w:rsidRDefault="00974761" w:rsidP="002B00A2">
            <w:pPr>
              <w:pStyle w:val="BodyText"/>
              <w:spacing w:line="360" w:lineRule="auto"/>
              <w:ind w:firstLine="0"/>
              <w:rPr>
                <w:rFonts w:ascii="Arial" w:hAnsi="Arial" w:cs="Arial"/>
                <w:b/>
                <w:sz w:val="20"/>
                <w:szCs w:val="20"/>
              </w:rPr>
            </w:pPr>
          </w:p>
        </w:tc>
        <w:tc>
          <w:tcPr>
            <w:tcW w:w="2273" w:type="dxa"/>
            <w:vMerge/>
          </w:tcPr>
          <w:p w:rsidR="00974761" w:rsidRDefault="00974761" w:rsidP="002B00A2">
            <w:pPr>
              <w:pStyle w:val="BodyText"/>
              <w:spacing w:line="360" w:lineRule="auto"/>
              <w:ind w:firstLine="0"/>
              <w:rPr>
                <w:rFonts w:ascii="Arial" w:hAnsi="Arial" w:cs="Arial"/>
                <w:b/>
                <w:sz w:val="20"/>
                <w:szCs w:val="20"/>
              </w:rPr>
            </w:pPr>
          </w:p>
        </w:tc>
      </w:tr>
      <w:tr w:rsidR="00974761" w:rsidRPr="005824EE" w:rsidTr="00291B7E">
        <w:trPr>
          <w:trHeight w:val="465"/>
          <w:jc w:val="center"/>
        </w:trPr>
        <w:tc>
          <w:tcPr>
            <w:tcW w:w="1306" w:type="dxa"/>
            <w:vMerge w:val="restart"/>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Datos Correctos</w:t>
            </w:r>
          </w:p>
        </w:tc>
        <w:tc>
          <w:tcPr>
            <w:tcW w:w="1540" w:type="dxa"/>
            <w:vMerge w:val="restart"/>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Se rellenará el formulario sin errores en sus campos</w:t>
            </w:r>
          </w:p>
        </w:tc>
        <w:tc>
          <w:tcPr>
            <w:tcW w:w="1150"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487"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228"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585" w:type="dxa"/>
            <w:vMerge w:val="restart"/>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 xml:space="preserve">Permite que se ejecute la acción, muestra un mensaje de Inserción exitosa y redirige la vista hacia </w:t>
            </w:r>
            <w:proofErr w:type="spellStart"/>
            <w:r w:rsidR="00CD043A">
              <w:rPr>
                <w:rFonts w:ascii="Arial" w:hAnsi="Arial" w:cs="Arial"/>
                <w:b/>
                <w:sz w:val="20"/>
                <w:szCs w:val="20"/>
              </w:rPr>
              <w:t>BaseListView</w:t>
            </w:r>
            <w:proofErr w:type="spellEnd"/>
          </w:p>
        </w:tc>
        <w:tc>
          <w:tcPr>
            <w:tcW w:w="2273" w:type="dxa"/>
            <w:vMerge w:val="restart"/>
          </w:tcPr>
          <w:p w:rsidR="00974761" w:rsidRDefault="00974761" w:rsidP="002B00A2">
            <w:pPr>
              <w:pStyle w:val="BodyText"/>
              <w:spacing w:line="360" w:lineRule="auto"/>
              <w:ind w:firstLine="0"/>
              <w:rPr>
                <w:rFonts w:ascii="Arial" w:hAnsi="Arial" w:cs="Arial"/>
                <w:b/>
                <w:sz w:val="20"/>
                <w:szCs w:val="20"/>
              </w:rPr>
            </w:pPr>
            <w:r>
              <w:rPr>
                <w:rFonts w:ascii="Arial" w:hAnsi="Arial" w:cs="Arial"/>
                <w:b/>
                <w:sz w:val="20"/>
                <w:szCs w:val="20"/>
              </w:rPr>
              <w:t xml:space="preserve">1.Ir a la vista de </w:t>
            </w:r>
            <w:proofErr w:type="spellStart"/>
            <w:r>
              <w:rPr>
                <w:rFonts w:ascii="Arial" w:hAnsi="Arial" w:cs="Arial"/>
                <w:b/>
                <w:sz w:val="20"/>
                <w:szCs w:val="20"/>
              </w:rPr>
              <w:t>BaseCreateView</w:t>
            </w:r>
            <w:proofErr w:type="spellEnd"/>
          </w:p>
          <w:p w:rsidR="00974761" w:rsidRDefault="00974761" w:rsidP="002B00A2">
            <w:pPr>
              <w:pStyle w:val="BodyText"/>
              <w:spacing w:line="360" w:lineRule="auto"/>
              <w:ind w:firstLine="0"/>
              <w:rPr>
                <w:rFonts w:ascii="Arial" w:hAnsi="Arial" w:cs="Arial"/>
                <w:b/>
                <w:sz w:val="20"/>
                <w:szCs w:val="20"/>
              </w:rPr>
            </w:pPr>
            <w:r>
              <w:rPr>
                <w:rFonts w:ascii="Arial" w:hAnsi="Arial" w:cs="Arial"/>
                <w:b/>
                <w:sz w:val="20"/>
                <w:szCs w:val="20"/>
              </w:rPr>
              <w:t>2.Rellenar el formulario sin errores en los datos</w:t>
            </w:r>
          </w:p>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3.Presionar Guardar</w:t>
            </w:r>
          </w:p>
        </w:tc>
      </w:tr>
      <w:tr w:rsidR="00974761" w:rsidRPr="005824EE" w:rsidTr="00291B7E">
        <w:trPr>
          <w:trHeight w:val="3195"/>
          <w:jc w:val="center"/>
        </w:trPr>
        <w:tc>
          <w:tcPr>
            <w:tcW w:w="1306" w:type="dxa"/>
            <w:vMerge/>
          </w:tcPr>
          <w:p w:rsidR="00974761" w:rsidRDefault="00974761" w:rsidP="002B00A2">
            <w:pPr>
              <w:pStyle w:val="BodyText"/>
              <w:spacing w:line="360" w:lineRule="auto"/>
              <w:ind w:firstLine="0"/>
              <w:rPr>
                <w:rFonts w:ascii="Arial" w:hAnsi="Arial" w:cs="Arial"/>
                <w:b/>
                <w:sz w:val="20"/>
                <w:szCs w:val="20"/>
              </w:rPr>
            </w:pPr>
          </w:p>
        </w:tc>
        <w:tc>
          <w:tcPr>
            <w:tcW w:w="1540" w:type="dxa"/>
            <w:vMerge/>
          </w:tcPr>
          <w:p w:rsidR="00974761" w:rsidRDefault="00974761" w:rsidP="002B00A2">
            <w:pPr>
              <w:pStyle w:val="BodyText"/>
              <w:spacing w:line="360" w:lineRule="auto"/>
              <w:ind w:firstLine="0"/>
              <w:rPr>
                <w:rFonts w:ascii="Arial" w:hAnsi="Arial" w:cs="Arial"/>
                <w:b/>
                <w:sz w:val="20"/>
                <w:szCs w:val="20"/>
              </w:rPr>
            </w:pPr>
          </w:p>
        </w:tc>
        <w:tc>
          <w:tcPr>
            <w:tcW w:w="1150"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ejemplop</w:t>
            </w:r>
            <w:proofErr w:type="spellEnd"/>
            <w:r>
              <w:rPr>
                <w:rFonts w:ascii="Arial" w:hAnsi="Arial" w:cs="Arial"/>
                <w:b/>
                <w:sz w:val="20"/>
                <w:szCs w:val="20"/>
              </w:rPr>
              <w:t>’</w:t>
            </w:r>
          </w:p>
        </w:tc>
        <w:tc>
          <w:tcPr>
            <w:tcW w:w="1487"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ejemploi</w:t>
            </w:r>
            <w:proofErr w:type="spellEnd"/>
            <w:r>
              <w:rPr>
                <w:rFonts w:ascii="Arial" w:hAnsi="Arial" w:cs="Arial"/>
                <w:b/>
                <w:sz w:val="20"/>
                <w:szCs w:val="20"/>
              </w:rPr>
              <w:t>’</w:t>
            </w:r>
          </w:p>
        </w:tc>
        <w:tc>
          <w:tcPr>
            <w:tcW w:w="1228"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ejemplor</w:t>
            </w:r>
            <w:proofErr w:type="spellEnd"/>
            <w:r>
              <w:rPr>
                <w:rFonts w:ascii="Arial" w:hAnsi="Arial" w:cs="Arial"/>
                <w:b/>
                <w:sz w:val="20"/>
                <w:szCs w:val="20"/>
              </w:rPr>
              <w:t>’</w:t>
            </w:r>
          </w:p>
        </w:tc>
        <w:tc>
          <w:tcPr>
            <w:tcW w:w="1585" w:type="dxa"/>
            <w:vMerge/>
          </w:tcPr>
          <w:p w:rsidR="00974761" w:rsidRPr="005824EE" w:rsidRDefault="00974761" w:rsidP="002B00A2">
            <w:pPr>
              <w:pStyle w:val="BodyText"/>
              <w:spacing w:line="360" w:lineRule="auto"/>
              <w:ind w:firstLine="0"/>
              <w:rPr>
                <w:rFonts w:ascii="Arial" w:hAnsi="Arial" w:cs="Arial"/>
                <w:b/>
                <w:sz w:val="20"/>
                <w:szCs w:val="20"/>
              </w:rPr>
            </w:pPr>
          </w:p>
        </w:tc>
        <w:tc>
          <w:tcPr>
            <w:tcW w:w="2273" w:type="dxa"/>
            <w:vMerge/>
          </w:tcPr>
          <w:p w:rsidR="00974761" w:rsidRDefault="00974761" w:rsidP="00051D6B">
            <w:pPr>
              <w:pStyle w:val="BodyText"/>
              <w:keepNext/>
              <w:spacing w:line="360" w:lineRule="auto"/>
              <w:ind w:firstLine="0"/>
              <w:rPr>
                <w:rFonts w:ascii="Arial" w:hAnsi="Arial" w:cs="Arial"/>
                <w:b/>
                <w:sz w:val="20"/>
                <w:szCs w:val="20"/>
              </w:rPr>
            </w:pPr>
          </w:p>
        </w:tc>
      </w:tr>
    </w:tbl>
    <w:p w:rsidR="00051D6B" w:rsidRPr="00051D6B" w:rsidRDefault="00051D6B" w:rsidP="00051D6B">
      <w:pPr>
        <w:pStyle w:val="Caption"/>
        <w:jc w:val="center"/>
        <w:rPr>
          <w:sz w:val="22"/>
        </w:rPr>
      </w:pPr>
      <w:bookmarkStart w:id="67" w:name="_Toc149387959"/>
      <w:r w:rsidRPr="00051D6B">
        <w:rPr>
          <w:sz w:val="22"/>
        </w:rPr>
        <w:t xml:space="preserve">Tabla </w:t>
      </w:r>
      <w:r w:rsidRPr="00051D6B">
        <w:rPr>
          <w:sz w:val="22"/>
        </w:rPr>
        <w:fldChar w:fldCharType="begin"/>
      </w:r>
      <w:r w:rsidRPr="00051D6B">
        <w:rPr>
          <w:sz w:val="22"/>
        </w:rPr>
        <w:instrText xml:space="preserve"> SEQ Tabla \* ARABIC </w:instrText>
      </w:r>
      <w:r w:rsidRPr="00051D6B">
        <w:rPr>
          <w:sz w:val="22"/>
        </w:rPr>
        <w:fldChar w:fldCharType="separate"/>
      </w:r>
      <w:r w:rsidR="008F70D9">
        <w:rPr>
          <w:noProof/>
          <w:sz w:val="22"/>
        </w:rPr>
        <w:t>17</w:t>
      </w:r>
      <w:r w:rsidRPr="00051D6B">
        <w:rPr>
          <w:sz w:val="22"/>
        </w:rPr>
        <w:fldChar w:fldCharType="end"/>
      </w:r>
      <w:r w:rsidRPr="00051D6B">
        <w:rPr>
          <w:sz w:val="22"/>
        </w:rPr>
        <w:t>: Casos de Prueba de la sección Insertar Base de Conocimiento</w:t>
      </w:r>
      <w:bookmarkEnd w:id="67"/>
    </w:p>
    <w:p w:rsidR="00CD043A" w:rsidRPr="00974761" w:rsidRDefault="00CD043A" w:rsidP="002B00A2">
      <w:pPr>
        <w:pStyle w:val="BodyText"/>
        <w:spacing w:line="360" w:lineRule="auto"/>
        <w:ind w:left="720" w:firstLine="0"/>
        <w:jc w:val="center"/>
        <w:rPr>
          <w:rFonts w:ascii="Arial" w:hAnsi="Arial" w:cs="Arial"/>
          <w:b/>
          <w:i/>
          <w:sz w:val="20"/>
          <w:szCs w:val="20"/>
        </w:rPr>
      </w:pPr>
    </w:p>
    <w:p w:rsidR="00CD043A" w:rsidRDefault="00CD043A" w:rsidP="002B00A2">
      <w:pPr>
        <w:pStyle w:val="BodyText"/>
        <w:spacing w:line="360" w:lineRule="auto"/>
        <w:ind w:left="720" w:firstLine="0"/>
        <w:jc w:val="both"/>
        <w:rPr>
          <w:rFonts w:ascii="Arial" w:hAnsi="Arial" w:cs="Arial"/>
          <w:b/>
        </w:rPr>
      </w:pPr>
      <w:r>
        <w:rPr>
          <w:rFonts w:ascii="Arial" w:hAnsi="Arial" w:cs="Arial"/>
          <w:b/>
        </w:rPr>
        <w:t>Sección 2: Mostrar Base de Conocimiento</w:t>
      </w:r>
    </w:p>
    <w:tbl>
      <w:tblPr>
        <w:tblStyle w:val="TableGrid"/>
        <w:tblW w:w="9639" w:type="dxa"/>
        <w:tblInd w:w="421" w:type="dxa"/>
        <w:tblLook w:val="04A0" w:firstRow="1" w:lastRow="0" w:firstColumn="1" w:lastColumn="0" w:noHBand="0" w:noVBand="1"/>
      </w:tblPr>
      <w:tblGrid>
        <w:gridCol w:w="1897"/>
        <w:gridCol w:w="2497"/>
        <w:gridCol w:w="3050"/>
        <w:gridCol w:w="2195"/>
      </w:tblGrid>
      <w:tr w:rsidR="00CD043A" w:rsidRPr="005824EE" w:rsidTr="0058697D">
        <w:tc>
          <w:tcPr>
            <w:tcW w:w="1897" w:type="dxa"/>
            <w:shd w:val="clear" w:color="auto" w:fill="B4C6E7" w:themeFill="accent1" w:themeFillTint="66"/>
          </w:tcPr>
          <w:p w:rsidR="00CD043A" w:rsidRPr="005824EE" w:rsidRDefault="00CD043A" w:rsidP="002B00A2">
            <w:pPr>
              <w:pStyle w:val="BodyText"/>
              <w:spacing w:line="360" w:lineRule="auto"/>
              <w:ind w:firstLine="0"/>
              <w:rPr>
                <w:rFonts w:ascii="Arial" w:hAnsi="Arial" w:cs="Arial"/>
                <w:b/>
                <w:sz w:val="20"/>
                <w:szCs w:val="20"/>
              </w:rPr>
            </w:pPr>
            <w:r w:rsidRPr="005824EE">
              <w:rPr>
                <w:rFonts w:ascii="Arial" w:hAnsi="Arial" w:cs="Arial"/>
                <w:b/>
                <w:sz w:val="20"/>
                <w:szCs w:val="20"/>
              </w:rPr>
              <w:t>Escenario</w:t>
            </w:r>
          </w:p>
        </w:tc>
        <w:tc>
          <w:tcPr>
            <w:tcW w:w="2497" w:type="dxa"/>
            <w:shd w:val="clear" w:color="auto" w:fill="B4C6E7" w:themeFill="accent1" w:themeFillTint="66"/>
          </w:tcPr>
          <w:p w:rsidR="00CD043A" w:rsidRPr="005824EE" w:rsidRDefault="00CD043A" w:rsidP="002B00A2">
            <w:pPr>
              <w:pStyle w:val="BodyText"/>
              <w:spacing w:line="360" w:lineRule="auto"/>
              <w:ind w:firstLine="0"/>
              <w:rPr>
                <w:rFonts w:ascii="Arial" w:hAnsi="Arial" w:cs="Arial"/>
                <w:b/>
                <w:sz w:val="20"/>
                <w:szCs w:val="20"/>
              </w:rPr>
            </w:pPr>
            <w:r w:rsidRPr="005824EE">
              <w:rPr>
                <w:rFonts w:ascii="Arial" w:hAnsi="Arial" w:cs="Arial"/>
                <w:b/>
                <w:sz w:val="20"/>
                <w:szCs w:val="20"/>
              </w:rPr>
              <w:t>Descripción</w:t>
            </w:r>
          </w:p>
        </w:tc>
        <w:tc>
          <w:tcPr>
            <w:tcW w:w="3050" w:type="dxa"/>
            <w:shd w:val="clear" w:color="auto" w:fill="B4C6E7" w:themeFill="accent1" w:themeFillTint="66"/>
          </w:tcPr>
          <w:p w:rsidR="00CD043A" w:rsidRPr="005824EE" w:rsidRDefault="00CD043A" w:rsidP="002B00A2">
            <w:pPr>
              <w:pStyle w:val="BodyText"/>
              <w:spacing w:line="360" w:lineRule="auto"/>
              <w:ind w:firstLine="0"/>
              <w:rPr>
                <w:rFonts w:ascii="Arial" w:hAnsi="Arial" w:cs="Arial"/>
                <w:b/>
                <w:sz w:val="20"/>
                <w:szCs w:val="20"/>
              </w:rPr>
            </w:pPr>
            <w:r w:rsidRPr="005824EE">
              <w:rPr>
                <w:rFonts w:ascii="Arial" w:hAnsi="Arial" w:cs="Arial"/>
                <w:b/>
                <w:sz w:val="20"/>
                <w:szCs w:val="20"/>
              </w:rPr>
              <w:t>Respuesta del Sistema</w:t>
            </w:r>
          </w:p>
        </w:tc>
        <w:tc>
          <w:tcPr>
            <w:tcW w:w="2195" w:type="dxa"/>
            <w:shd w:val="clear" w:color="auto" w:fill="B4C6E7" w:themeFill="accent1" w:themeFillTint="66"/>
          </w:tcPr>
          <w:p w:rsidR="00CD043A" w:rsidRPr="005824EE" w:rsidRDefault="00CD043A" w:rsidP="002B00A2">
            <w:pPr>
              <w:pStyle w:val="BodyText"/>
              <w:spacing w:line="360" w:lineRule="auto"/>
              <w:ind w:firstLine="0"/>
              <w:rPr>
                <w:rFonts w:ascii="Arial" w:hAnsi="Arial" w:cs="Arial"/>
                <w:b/>
                <w:sz w:val="20"/>
                <w:szCs w:val="20"/>
              </w:rPr>
            </w:pPr>
            <w:r w:rsidRPr="005824EE">
              <w:rPr>
                <w:rFonts w:ascii="Arial" w:hAnsi="Arial" w:cs="Arial"/>
                <w:b/>
                <w:sz w:val="20"/>
                <w:szCs w:val="20"/>
              </w:rPr>
              <w:t>Flujo Central</w:t>
            </w:r>
          </w:p>
        </w:tc>
      </w:tr>
      <w:tr w:rsidR="00CD043A" w:rsidRPr="005824EE" w:rsidTr="0058697D">
        <w:trPr>
          <w:trHeight w:val="465"/>
        </w:trPr>
        <w:tc>
          <w:tcPr>
            <w:tcW w:w="1897" w:type="dxa"/>
          </w:tcPr>
          <w:p w:rsidR="00CD043A" w:rsidRPr="005824EE" w:rsidRDefault="00CD043A" w:rsidP="002B00A2">
            <w:pPr>
              <w:pStyle w:val="BodyText"/>
              <w:spacing w:line="360" w:lineRule="auto"/>
              <w:ind w:firstLine="0"/>
              <w:rPr>
                <w:rFonts w:ascii="Arial" w:hAnsi="Arial" w:cs="Arial"/>
                <w:b/>
                <w:sz w:val="20"/>
                <w:szCs w:val="20"/>
              </w:rPr>
            </w:pPr>
            <w:r>
              <w:rPr>
                <w:rFonts w:ascii="Arial" w:hAnsi="Arial" w:cs="Arial"/>
                <w:b/>
                <w:sz w:val="20"/>
                <w:szCs w:val="20"/>
              </w:rPr>
              <w:lastRenderedPageBreak/>
              <w:t>Mostrar Datos de una Base de Conocimiento</w:t>
            </w:r>
          </w:p>
        </w:tc>
        <w:tc>
          <w:tcPr>
            <w:tcW w:w="2497" w:type="dxa"/>
          </w:tcPr>
          <w:p w:rsidR="00CD043A" w:rsidRPr="005824EE" w:rsidRDefault="00CD043A" w:rsidP="002B00A2">
            <w:pPr>
              <w:pStyle w:val="BodyText"/>
              <w:spacing w:line="360" w:lineRule="auto"/>
              <w:ind w:firstLine="0"/>
              <w:rPr>
                <w:rFonts w:ascii="Arial" w:hAnsi="Arial" w:cs="Arial"/>
                <w:b/>
                <w:sz w:val="20"/>
                <w:szCs w:val="20"/>
              </w:rPr>
            </w:pPr>
            <w:r>
              <w:rPr>
                <w:rFonts w:ascii="Arial" w:hAnsi="Arial" w:cs="Arial"/>
                <w:b/>
                <w:sz w:val="20"/>
                <w:szCs w:val="20"/>
              </w:rPr>
              <w:t>Se deben mostrar todos los datos que posea la Base de Conocimiento escogida</w:t>
            </w:r>
          </w:p>
        </w:tc>
        <w:tc>
          <w:tcPr>
            <w:tcW w:w="3050" w:type="dxa"/>
          </w:tcPr>
          <w:p w:rsidR="00CD043A" w:rsidRPr="005824EE" w:rsidRDefault="00CD043A" w:rsidP="002B00A2">
            <w:pPr>
              <w:pStyle w:val="BodyText"/>
              <w:spacing w:line="360" w:lineRule="auto"/>
              <w:ind w:firstLine="0"/>
              <w:rPr>
                <w:rFonts w:ascii="Arial" w:hAnsi="Arial" w:cs="Arial"/>
                <w:b/>
                <w:sz w:val="20"/>
                <w:szCs w:val="20"/>
              </w:rPr>
            </w:pPr>
            <w:r>
              <w:rPr>
                <w:rFonts w:ascii="Arial" w:hAnsi="Arial" w:cs="Arial"/>
                <w:b/>
                <w:sz w:val="20"/>
                <w:szCs w:val="20"/>
              </w:rPr>
              <w:t xml:space="preserve">Se muestran todos los datos que presenta la Base de Conocimiento escogida </w:t>
            </w:r>
          </w:p>
        </w:tc>
        <w:tc>
          <w:tcPr>
            <w:tcW w:w="2195" w:type="dxa"/>
            <w:tcBorders>
              <w:right w:val="single" w:sz="4" w:space="0" w:color="auto"/>
            </w:tcBorders>
          </w:tcPr>
          <w:p w:rsidR="00CD043A" w:rsidRPr="005824EE" w:rsidRDefault="00CD043A" w:rsidP="008F70D9">
            <w:pPr>
              <w:pStyle w:val="BodyText"/>
              <w:keepNext/>
              <w:spacing w:line="360" w:lineRule="auto"/>
              <w:ind w:firstLine="0"/>
              <w:rPr>
                <w:rFonts w:ascii="Arial" w:hAnsi="Arial" w:cs="Arial"/>
                <w:b/>
                <w:sz w:val="20"/>
                <w:szCs w:val="20"/>
              </w:rPr>
            </w:pPr>
            <w:r>
              <w:rPr>
                <w:rFonts w:ascii="Arial" w:hAnsi="Arial" w:cs="Arial"/>
                <w:b/>
                <w:sz w:val="20"/>
                <w:szCs w:val="20"/>
              </w:rPr>
              <w:t xml:space="preserve">1.Ir a la vista de </w:t>
            </w:r>
            <w:proofErr w:type="spellStart"/>
            <w:r>
              <w:rPr>
                <w:rFonts w:ascii="Arial" w:hAnsi="Arial" w:cs="Arial"/>
                <w:b/>
                <w:sz w:val="20"/>
                <w:szCs w:val="20"/>
              </w:rPr>
              <w:t>BaseDetailView</w:t>
            </w:r>
            <w:proofErr w:type="spellEnd"/>
          </w:p>
        </w:tc>
      </w:tr>
    </w:tbl>
    <w:p w:rsidR="008F70D9" w:rsidRPr="008F70D9" w:rsidRDefault="008F70D9" w:rsidP="008F70D9">
      <w:pPr>
        <w:pStyle w:val="Caption"/>
        <w:jc w:val="center"/>
        <w:rPr>
          <w:sz w:val="22"/>
        </w:rPr>
      </w:pPr>
      <w:bookmarkStart w:id="68" w:name="_Toc149387960"/>
      <w:r w:rsidRPr="008F70D9">
        <w:rPr>
          <w:sz w:val="22"/>
        </w:rPr>
        <w:t xml:space="preserve">Tabla </w:t>
      </w:r>
      <w:r w:rsidRPr="008F70D9">
        <w:rPr>
          <w:sz w:val="22"/>
        </w:rPr>
        <w:fldChar w:fldCharType="begin"/>
      </w:r>
      <w:r w:rsidRPr="008F70D9">
        <w:rPr>
          <w:sz w:val="22"/>
        </w:rPr>
        <w:instrText xml:space="preserve"> SEQ Tabla \* ARABIC </w:instrText>
      </w:r>
      <w:r w:rsidRPr="008F70D9">
        <w:rPr>
          <w:sz w:val="22"/>
        </w:rPr>
        <w:fldChar w:fldCharType="separate"/>
      </w:r>
      <w:r>
        <w:rPr>
          <w:noProof/>
          <w:sz w:val="22"/>
        </w:rPr>
        <w:t>18</w:t>
      </w:r>
      <w:r w:rsidRPr="008F70D9">
        <w:rPr>
          <w:sz w:val="22"/>
        </w:rPr>
        <w:fldChar w:fldCharType="end"/>
      </w:r>
      <w:r w:rsidRPr="008F70D9">
        <w:rPr>
          <w:sz w:val="22"/>
        </w:rPr>
        <w:t>: Casos de Prueba de la Sección Mostrar Base de Conocimiento</w:t>
      </w:r>
      <w:bookmarkEnd w:id="68"/>
    </w:p>
    <w:p w:rsidR="00241B67" w:rsidRDefault="00241B67" w:rsidP="002B00A2">
      <w:pPr>
        <w:pStyle w:val="BodyText"/>
        <w:spacing w:line="360" w:lineRule="auto"/>
        <w:ind w:left="720" w:firstLine="0"/>
        <w:jc w:val="center"/>
        <w:rPr>
          <w:rFonts w:ascii="Arial" w:hAnsi="Arial" w:cs="Arial"/>
          <w:b/>
          <w:i/>
          <w:sz w:val="20"/>
          <w:szCs w:val="20"/>
        </w:rPr>
      </w:pPr>
    </w:p>
    <w:p w:rsidR="00CD043A" w:rsidRDefault="00CD043A" w:rsidP="002B00A2">
      <w:pPr>
        <w:pStyle w:val="BodyText"/>
        <w:spacing w:line="360" w:lineRule="auto"/>
        <w:ind w:left="720" w:firstLine="0"/>
        <w:jc w:val="both"/>
        <w:rPr>
          <w:rFonts w:ascii="Arial" w:hAnsi="Arial" w:cs="Arial"/>
          <w:b/>
        </w:rPr>
      </w:pPr>
      <w:r>
        <w:rPr>
          <w:rFonts w:ascii="Arial" w:hAnsi="Arial" w:cs="Arial"/>
          <w:b/>
        </w:rPr>
        <w:t>Sección 3: Modificar Base de Conocimiento</w:t>
      </w:r>
    </w:p>
    <w:tbl>
      <w:tblPr>
        <w:tblStyle w:val="TableGrid"/>
        <w:tblW w:w="10569" w:type="dxa"/>
        <w:jc w:val="center"/>
        <w:tblInd w:w="-998" w:type="dxa"/>
        <w:tblLook w:val="04A0" w:firstRow="1" w:lastRow="0" w:firstColumn="1" w:lastColumn="0" w:noHBand="0" w:noVBand="1"/>
      </w:tblPr>
      <w:tblGrid>
        <w:gridCol w:w="1306"/>
        <w:gridCol w:w="1361"/>
        <w:gridCol w:w="1412"/>
        <w:gridCol w:w="1487"/>
        <w:gridCol w:w="1339"/>
        <w:gridCol w:w="1506"/>
        <w:gridCol w:w="2158"/>
      </w:tblGrid>
      <w:tr w:rsidR="00A67225" w:rsidRPr="005824EE" w:rsidTr="00291B7E">
        <w:trPr>
          <w:jc w:val="center"/>
        </w:trPr>
        <w:tc>
          <w:tcPr>
            <w:tcW w:w="1306" w:type="dxa"/>
            <w:shd w:val="clear" w:color="auto" w:fill="B4C6E7" w:themeFill="accent1" w:themeFillTint="66"/>
          </w:tcPr>
          <w:p w:rsidR="00A67225" w:rsidRPr="005824EE" w:rsidRDefault="00A67225" w:rsidP="002B00A2">
            <w:pPr>
              <w:pStyle w:val="BodyText"/>
              <w:spacing w:line="360" w:lineRule="auto"/>
              <w:ind w:firstLine="0"/>
              <w:rPr>
                <w:rFonts w:ascii="Arial" w:hAnsi="Arial" w:cs="Arial"/>
                <w:b/>
                <w:sz w:val="20"/>
                <w:szCs w:val="20"/>
              </w:rPr>
            </w:pPr>
            <w:r w:rsidRPr="005824EE">
              <w:rPr>
                <w:rFonts w:ascii="Arial" w:hAnsi="Arial" w:cs="Arial"/>
                <w:b/>
                <w:sz w:val="20"/>
                <w:szCs w:val="20"/>
              </w:rPr>
              <w:t>Escenario</w:t>
            </w:r>
          </w:p>
        </w:tc>
        <w:tc>
          <w:tcPr>
            <w:tcW w:w="1361" w:type="dxa"/>
            <w:shd w:val="clear" w:color="auto" w:fill="B4C6E7" w:themeFill="accent1" w:themeFillTint="66"/>
          </w:tcPr>
          <w:p w:rsidR="00A67225" w:rsidRPr="005824EE" w:rsidRDefault="00A67225" w:rsidP="002B00A2">
            <w:pPr>
              <w:pStyle w:val="BodyText"/>
              <w:spacing w:line="360" w:lineRule="auto"/>
              <w:ind w:firstLine="0"/>
              <w:rPr>
                <w:rFonts w:ascii="Arial" w:hAnsi="Arial" w:cs="Arial"/>
                <w:b/>
                <w:sz w:val="20"/>
                <w:szCs w:val="20"/>
              </w:rPr>
            </w:pPr>
            <w:r w:rsidRPr="005824EE">
              <w:rPr>
                <w:rFonts w:ascii="Arial" w:hAnsi="Arial" w:cs="Arial"/>
                <w:b/>
                <w:sz w:val="20"/>
                <w:szCs w:val="20"/>
              </w:rPr>
              <w:t>Descripción</w:t>
            </w:r>
          </w:p>
        </w:tc>
        <w:tc>
          <w:tcPr>
            <w:tcW w:w="1450" w:type="dxa"/>
            <w:shd w:val="clear" w:color="auto" w:fill="B4C6E7" w:themeFill="accent1" w:themeFillTint="66"/>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proyecto</w:t>
            </w:r>
          </w:p>
        </w:tc>
        <w:tc>
          <w:tcPr>
            <w:tcW w:w="1487" w:type="dxa"/>
            <w:shd w:val="clear" w:color="auto" w:fill="B4C6E7" w:themeFill="accent1" w:themeFillTint="66"/>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incidencias</w:t>
            </w:r>
          </w:p>
        </w:tc>
        <w:tc>
          <w:tcPr>
            <w:tcW w:w="1339" w:type="dxa"/>
            <w:shd w:val="clear" w:color="auto" w:fill="B4C6E7" w:themeFill="accent1" w:themeFillTint="66"/>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Respuesta</w:t>
            </w:r>
          </w:p>
        </w:tc>
        <w:tc>
          <w:tcPr>
            <w:tcW w:w="1298" w:type="dxa"/>
            <w:shd w:val="clear" w:color="auto" w:fill="B4C6E7" w:themeFill="accent1" w:themeFillTint="66"/>
          </w:tcPr>
          <w:p w:rsidR="00A67225" w:rsidRPr="005824EE" w:rsidRDefault="00A67225" w:rsidP="002B00A2">
            <w:pPr>
              <w:pStyle w:val="BodyText"/>
              <w:spacing w:line="360" w:lineRule="auto"/>
              <w:ind w:firstLine="0"/>
              <w:rPr>
                <w:rFonts w:ascii="Arial" w:hAnsi="Arial" w:cs="Arial"/>
                <w:b/>
                <w:sz w:val="20"/>
                <w:szCs w:val="20"/>
              </w:rPr>
            </w:pPr>
            <w:r w:rsidRPr="005824EE">
              <w:rPr>
                <w:rFonts w:ascii="Arial" w:hAnsi="Arial" w:cs="Arial"/>
                <w:b/>
                <w:sz w:val="20"/>
                <w:szCs w:val="20"/>
              </w:rPr>
              <w:t>Respuesta del Sistema</w:t>
            </w:r>
          </w:p>
        </w:tc>
        <w:tc>
          <w:tcPr>
            <w:tcW w:w="2328" w:type="dxa"/>
            <w:shd w:val="clear" w:color="auto" w:fill="B4C6E7" w:themeFill="accent1" w:themeFillTint="66"/>
          </w:tcPr>
          <w:p w:rsidR="00A67225" w:rsidRPr="005824EE" w:rsidRDefault="00A67225" w:rsidP="002B00A2">
            <w:pPr>
              <w:pStyle w:val="BodyText"/>
              <w:spacing w:line="360" w:lineRule="auto"/>
              <w:ind w:firstLine="0"/>
              <w:rPr>
                <w:rFonts w:ascii="Arial" w:hAnsi="Arial" w:cs="Arial"/>
                <w:b/>
                <w:sz w:val="20"/>
                <w:szCs w:val="20"/>
              </w:rPr>
            </w:pPr>
            <w:r w:rsidRPr="005824EE">
              <w:rPr>
                <w:rFonts w:ascii="Arial" w:hAnsi="Arial" w:cs="Arial"/>
                <w:b/>
                <w:sz w:val="20"/>
                <w:szCs w:val="20"/>
              </w:rPr>
              <w:t>Flujo Central</w:t>
            </w:r>
          </w:p>
        </w:tc>
      </w:tr>
      <w:tr w:rsidR="00A67225" w:rsidRPr="005824EE" w:rsidTr="00291B7E">
        <w:trPr>
          <w:trHeight w:val="465"/>
          <w:jc w:val="center"/>
        </w:trPr>
        <w:tc>
          <w:tcPr>
            <w:tcW w:w="1306" w:type="dxa"/>
            <w:vMerge w:val="restart"/>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Campos Vacíos</w:t>
            </w:r>
          </w:p>
        </w:tc>
        <w:tc>
          <w:tcPr>
            <w:tcW w:w="1361" w:type="dxa"/>
            <w:vMerge w:val="restart"/>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Al modificar el formulario se dejarán algunos campos vacíos</w:t>
            </w:r>
          </w:p>
        </w:tc>
        <w:tc>
          <w:tcPr>
            <w:tcW w:w="1450" w:type="dxa"/>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487" w:type="dxa"/>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I</w:t>
            </w:r>
          </w:p>
        </w:tc>
        <w:tc>
          <w:tcPr>
            <w:tcW w:w="1339" w:type="dxa"/>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298" w:type="dxa"/>
            <w:vMerge w:val="restart"/>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Muestra que es necesario rellenar todos los campos vacíos, los señala y no permite que se ejecute la acción</w:t>
            </w:r>
          </w:p>
        </w:tc>
        <w:tc>
          <w:tcPr>
            <w:tcW w:w="2328" w:type="dxa"/>
            <w:vMerge w:val="restart"/>
            <w:tcBorders>
              <w:right w:val="single" w:sz="4" w:space="0" w:color="auto"/>
            </w:tcBorders>
          </w:tcPr>
          <w:p w:rsidR="00A67225" w:rsidRDefault="00A67225" w:rsidP="002B00A2">
            <w:pPr>
              <w:pStyle w:val="BodyText"/>
              <w:spacing w:line="360" w:lineRule="auto"/>
              <w:ind w:firstLine="0"/>
              <w:rPr>
                <w:rFonts w:ascii="Arial" w:hAnsi="Arial" w:cs="Arial"/>
                <w:b/>
                <w:sz w:val="20"/>
                <w:szCs w:val="20"/>
              </w:rPr>
            </w:pPr>
            <w:r>
              <w:rPr>
                <w:rFonts w:ascii="Arial" w:hAnsi="Arial" w:cs="Arial"/>
                <w:b/>
                <w:sz w:val="20"/>
                <w:szCs w:val="20"/>
              </w:rPr>
              <w:t xml:space="preserve">1.Ir a la vista de </w:t>
            </w:r>
            <w:proofErr w:type="spellStart"/>
            <w:r>
              <w:rPr>
                <w:rFonts w:ascii="Arial" w:hAnsi="Arial" w:cs="Arial"/>
                <w:b/>
                <w:sz w:val="20"/>
                <w:szCs w:val="20"/>
              </w:rPr>
              <w:t>BaseUpdateView</w:t>
            </w:r>
            <w:proofErr w:type="spellEnd"/>
          </w:p>
          <w:p w:rsidR="00A67225" w:rsidRDefault="00A67225" w:rsidP="002B00A2">
            <w:pPr>
              <w:pStyle w:val="BodyText"/>
              <w:spacing w:line="360" w:lineRule="auto"/>
              <w:ind w:firstLine="0"/>
              <w:rPr>
                <w:rFonts w:ascii="Arial" w:hAnsi="Arial" w:cs="Arial"/>
                <w:b/>
                <w:sz w:val="20"/>
                <w:szCs w:val="20"/>
              </w:rPr>
            </w:pPr>
            <w:r>
              <w:rPr>
                <w:rFonts w:ascii="Arial" w:hAnsi="Arial" w:cs="Arial"/>
                <w:b/>
                <w:sz w:val="20"/>
                <w:szCs w:val="20"/>
              </w:rPr>
              <w:t>2.Rellenar el formulario y dejar campos vacíos</w:t>
            </w:r>
          </w:p>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3.Presionar Guardar</w:t>
            </w:r>
          </w:p>
        </w:tc>
      </w:tr>
      <w:tr w:rsidR="00A67225" w:rsidRPr="005824EE" w:rsidTr="00291B7E">
        <w:trPr>
          <w:trHeight w:val="1365"/>
          <w:jc w:val="center"/>
        </w:trPr>
        <w:tc>
          <w:tcPr>
            <w:tcW w:w="1306" w:type="dxa"/>
            <w:vMerge/>
          </w:tcPr>
          <w:p w:rsidR="00A67225" w:rsidRDefault="00A67225" w:rsidP="002B00A2">
            <w:pPr>
              <w:pStyle w:val="BodyText"/>
              <w:spacing w:line="360" w:lineRule="auto"/>
              <w:ind w:firstLine="0"/>
              <w:rPr>
                <w:rFonts w:ascii="Arial" w:hAnsi="Arial" w:cs="Arial"/>
                <w:b/>
                <w:sz w:val="20"/>
                <w:szCs w:val="20"/>
              </w:rPr>
            </w:pPr>
          </w:p>
        </w:tc>
        <w:tc>
          <w:tcPr>
            <w:tcW w:w="1361" w:type="dxa"/>
            <w:vMerge/>
          </w:tcPr>
          <w:p w:rsidR="00A67225" w:rsidRDefault="00A67225" w:rsidP="002B00A2">
            <w:pPr>
              <w:pStyle w:val="BodyText"/>
              <w:spacing w:line="360" w:lineRule="auto"/>
              <w:ind w:firstLine="0"/>
              <w:rPr>
                <w:rFonts w:ascii="Arial" w:hAnsi="Arial" w:cs="Arial"/>
                <w:b/>
                <w:sz w:val="20"/>
                <w:szCs w:val="20"/>
              </w:rPr>
            </w:pPr>
          </w:p>
        </w:tc>
        <w:tc>
          <w:tcPr>
            <w:tcW w:w="1450" w:type="dxa"/>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ejemplop</w:t>
            </w:r>
            <w:proofErr w:type="spellEnd"/>
            <w:r>
              <w:rPr>
                <w:rFonts w:ascii="Arial" w:hAnsi="Arial" w:cs="Arial"/>
                <w:b/>
                <w:sz w:val="20"/>
                <w:szCs w:val="20"/>
              </w:rPr>
              <w:t xml:space="preserve"> modificado’</w:t>
            </w:r>
          </w:p>
        </w:tc>
        <w:tc>
          <w:tcPr>
            <w:tcW w:w="1487" w:type="dxa"/>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Vacío</w:t>
            </w:r>
          </w:p>
        </w:tc>
        <w:tc>
          <w:tcPr>
            <w:tcW w:w="1339" w:type="dxa"/>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ejemplor</w:t>
            </w:r>
            <w:proofErr w:type="spellEnd"/>
            <w:r>
              <w:rPr>
                <w:rFonts w:ascii="Arial" w:hAnsi="Arial" w:cs="Arial"/>
                <w:b/>
                <w:sz w:val="20"/>
                <w:szCs w:val="20"/>
              </w:rPr>
              <w:t xml:space="preserve"> modificado’</w:t>
            </w:r>
          </w:p>
        </w:tc>
        <w:tc>
          <w:tcPr>
            <w:tcW w:w="1298" w:type="dxa"/>
            <w:vMerge/>
          </w:tcPr>
          <w:p w:rsidR="00A67225" w:rsidRPr="005824EE" w:rsidRDefault="00A67225" w:rsidP="002B00A2">
            <w:pPr>
              <w:pStyle w:val="BodyText"/>
              <w:spacing w:line="360" w:lineRule="auto"/>
              <w:ind w:firstLine="0"/>
              <w:rPr>
                <w:rFonts w:ascii="Arial" w:hAnsi="Arial" w:cs="Arial"/>
                <w:b/>
                <w:sz w:val="20"/>
                <w:szCs w:val="20"/>
              </w:rPr>
            </w:pPr>
          </w:p>
        </w:tc>
        <w:tc>
          <w:tcPr>
            <w:tcW w:w="2328" w:type="dxa"/>
            <w:vMerge/>
            <w:tcBorders>
              <w:right w:val="single" w:sz="4" w:space="0" w:color="auto"/>
            </w:tcBorders>
          </w:tcPr>
          <w:p w:rsidR="00A67225" w:rsidRPr="005824EE" w:rsidRDefault="00A67225" w:rsidP="002B00A2">
            <w:pPr>
              <w:pStyle w:val="BodyText"/>
              <w:spacing w:line="360" w:lineRule="auto"/>
              <w:ind w:firstLine="0"/>
              <w:rPr>
                <w:rFonts w:ascii="Arial" w:hAnsi="Arial" w:cs="Arial"/>
                <w:b/>
                <w:sz w:val="20"/>
                <w:szCs w:val="20"/>
              </w:rPr>
            </w:pPr>
          </w:p>
        </w:tc>
      </w:tr>
      <w:tr w:rsidR="00A67225" w:rsidRPr="005824EE" w:rsidTr="00291B7E">
        <w:trPr>
          <w:trHeight w:val="420"/>
          <w:jc w:val="center"/>
        </w:trPr>
        <w:tc>
          <w:tcPr>
            <w:tcW w:w="1306" w:type="dxa"/>
            <w:vMerge w:val="restart"/>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Datos Incorrectos</w:t>
            </w:r>
          </w:p>
        </w:tc>
        <w:tc>
          <w:tcPr>
            <w:tcW w:w="1361" w:type="dxa"/>
            <w:vMerge w:val="restart"/>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Al modificar el formulario se pondrán algunos campos con datos incorrectos</w:t>
            </w:r>
          </w:p>
        </w:tc>
        <w:tc>
          <w:tcPr>
            <w:tcW w:w="1450" w:type="dxa"/>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487" w:type="dxa"/>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I</w:t>
            </w:r>
          </w:p>
        </w:tc>
        <w:tc>
          <w:tcPr>
            <w:tcW w:w="1339" w:type="dxa"/>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298" w:type="dxa"/>
            <w:vMerge w:val="restart"/>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 xml:space="preserve">Muestra un alerta con todos los errores del formulario y no permite que se ejecute la acción </w:t>
            </w:r>
          </w:p>
        </w:tc>
        <w:tc>
          <w:tcPr>
            <w:tcW w:w="2328" w:type="dxa"/>
            <w:vMerge w:val="restart"/>
          </w:tcPr>
          <w:p w:rsidR="00A67225" w:rsidRDefault="00A67225" w:rsidP="002B00A2">
            <w:pPr>
              <w:pStyle w:val="BodyText"/>
              <w:spacing w:line="360" w:lineRule="auto"/>
              <w:ind w:firstLine="0"/>
              <w:rPr>
                <w:rFonts w:ascii="Arial" w:hAnsi="Arial" w:cs="Arial"/>
                <w:b/>
                <w:sz w:val="20"/>
                <w:szCs w:val="20"/>
              </w:rPr>
            </w:pPr>
            <w:r>
              <w:rPr>
                <w:rFonts w:ascii="Arial" w:hAnsi="Arial" w:cs="Arial"/>
                <w:b/>
                <w:sz w:val="20"/>
                <w:szCs w:val="20"/>
              </w:rPr>
              <w:t xml:space="preserve">1.Ir a la vista de </w:t>
            </w:r>
            <w:proofErr w:type="spellStart"/>
            <w:r>
              <w:rPr>
                <w:rFonts w:ascii="Arial" w:hAnsi="Arial" w:cs="Arial"/>
                <w:b/>
                <w:sz w:val="20"/>
                <w:szCs w:val="20"/>
              </w:rPr>
              <w:t>BaseUpdateView</w:t>
            </w:r>
            <w:proofErr w:type="spellEnd"/>
          </w:p>
          <w:p w:rsidR="00A67225" w:rsidRDefault="00A67225" w:rsidP="002B00A2">
            <w:pPr>
              <w:pStyle w:val="BodyText"/>
              <w:spacing w:line="360" w:lineRule="auto"/>
              <w:ind w:firstLine="0"/>
              <w:rPr>
                <w:rFonts w:ascii="Arial" w:hAnsi="Arial" w:cs="Arial"/>
                <w:b/>
                <w:sz w:val="20"/>
                <w:szCs w:val="20"/>
              </w:rPr>
            </w:pPr>
            <w:r>
              <w:rPr>
                <w:rFonts w:ascii="Arial" w:hAnsi="Arial" w:cs="Arial"/>
                <w:b/>
                <w:sz w:val="20"/>
                <w:szCs w:val="20"/>
              </w:rPr>
              <w:t>2.Rellenar el formulario y poner datos incorrectos</w:t>
            </w:r>
          </w:p>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3.Presionar Guardar</w:t>
            </w:r>
          </w:p>
        </w:tc>
      </w:tr>
      <w:tr w:rsidR="00A67225" w:rsidRPr="005824EE" w:rsidTr="00291B7E">
        <w:trPr>
          <w:trHeight w:val="3255"/>
          <w:jc w:val="center"/>
        </w:trPr>
        <w:tc>
          <w:tcPr>
            <w:tcW w:w="1306" w:type="dxa"/>
            <w:vMerge/>
          </w:tcPr>
          <w:p w:rsidR="00A67225" w:rsidRDefault="00A67225" w:rsidP="002B00A2">
            <w:pPr>
              <w:pStyle w:val="BodyText"/>
              <w:spacing w:line="360" w:lineRule="auto"/>
              <w:ind w:firstLine="0"/>
              <w:rPr>
                <w:rFonts w:ascii="Arial" w:hAnsi="Arial" w:cs="Arial"/>
                <w:b/>
                <w:sz w:val="20"/>
                <w:szCs w:val="20"/>
              </w:rPr>
            </w:pPr>
          </w:p>
        </w:tc>
        <w:tc>
          <w:tcPr>
            <w:tcW w:w="1361" w:type="dxa"/>
            <w:vMerge/>
          </w:tcPr>
          <w:p w:rsidR="00A67225" w:rsidRDefault="00A67225" w:rsidP="002B00A2">
            <w:pPr>
              <w:pStyle w:val="BodyText"/>
              <w:spacing w:line="360" w:lineRule="auto"/>
              <w:ind w:firstLine="0"/>
              <w:rPr>
                <w:rFonts w:ascii="Arial" w:hAnsi="Arial" w:cs="Arial"/>
                <w:b/>
                <w:sz w:val="20"/>
                <w:szCs w:val="20"/>
              </w:rPr>
            </w:pPr>
          </w:p>
        </w:tc>
        <w:tc>
          <w:tcPr>
            <w:tcW w:w="1450" w:type="dxa"/>
          </w:tcPr>
          <w:p w:rsidR="00A67225" w:rsidRDefault="00A67225"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ejemplop</w:t>
            </w:r>
            <w:proofErr w:type="spellEnd"/>
          </w:p>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modificado’</w:t>
            </w:r>
          </w:p>
        </w:tc>
        <w:tc>
          <w:tcPr>
            <w:tcW w:w="1487" w:type="dxa"/>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‘Zapote&amp;&amp;</w:t>
            </w:r>
            <w:proofErr w:type="gramStart"/>
            <w:r>
              <w:rPr>
                <w:rFonts w:ascii="Arial" w:hAnsi="Arial" w:cs="Arial"/>
                <w:b/>
                <w:sz w:val="20"/>
                <w:szCs w:val="20"/>
              </w:rPr>
              <w:t>!</w:t>
            </w:r>
            <w:proofErr w:type="spellStart"/>
            <w:proofErr w:type="gramEnd"/>
            <w:r>
              <w:rPr>
                <w:rFonts w:ascii="Arial" w:hAnsi="Arial" w:cs="Arial"/>
                <w:b/>
                <w:sz w:val="20"/>
                <w:szCs w:val="20"/>
              </w:rPr>
              <w:t>ªª</w:t>
            </w:r>
            <w:proofErr w:type="spellEnd"/>
            <w:r>
              <w:rPr>
                <w:rFonts w:ascii="Arial" w:hAnsi="Arial" w:cs="Arial"/>
                <w:b/>
                <w:sz w:val="20"/>
                <w:szCs w:val="20"/>
              </w:rPr>
              <w:t>’</w:t>
            </w:r>
          </w:p>
        </w:tc>
        <w:tc>
          <w:tcPr>
            <w:tcW w:w="1339" w:type="dxa"/>
          </w:tcPr>
          <w:p w:rsidR="00A67225" w:rsidRDefault="00A67225"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ejemplor</w:t>
            </w:r>
            <w:proofErr w:type="spellEnd"/>
          </w:p>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modificado’</w:t>
            </w:r>
          </w:p>
        </w:tc>
        <w:tc>
          <w:tcPr>
            <w:tcW w:w="1298" w:type="dxa"/>
            <w:vMerge/>
          </w:tcPr>
          <w:p w:rsidR="00A67225" w:rsidRDefault="00A67225" w:rsidP="002B00A2">
            <w:pPr>
              <w:pStyle w:val="BodyText"/>
              <w:spacing w:line="360" w:lineRule="auto"/>
              <w:ind w:firstLine="0"/>
              <w:rPr>
                <w:rFonts w:ascii="Arial" w:hAnsi="Arial" w:cs="Arial"/>
                <w:b/>
                <w:sz w:val="20"/>
                <w:szCs w:val="20"/>
              </w:rPr>
            </w:pPr>
          </w:p>
        </w:tc>
        <w:tc>
          <w:tcPr>
            <w:tcW w:w="2328" w:type="dxa"/>
            <w:vMerge/>
          </w:tcPr>
          <w:p w:rsidR="00A67225" w:rsidRDefault="00A67225" w:rsidP="002B00A2">
            <w:pPr>
              <w:pStyle w:val="BodyText"/>
              <w:spacing w:line="360" w:lineRule="auto"/>
              <w:ind w:firstLine="0"/>
              <w:rPr>
                <w:rFonts w:ascii="Arial" w:hAnsi="Arial" w:cs="Arial"/>
                <w:b/>
                <w:sz w:val="20"/>
                <w:szCs w:val="20"/>
              </w:rPr>
            </w:pPr>
          </w:p>
        </w:tc>
      </w:tr>
      <w:tr w:rsidR="00A67225" w:rsidRPr="005824EE" w:rsidTr="00291B7E">
        <w:trPr>
          <w:trHeight w:val="465"/>
          <w:jc w:val="center"/>
        </w:trPr>
        <w:tc>
          <w:tcPr>
            <w:tcW w:w="1306" w:type="dxa"/>
            <w:vMerge w:val="restart"/>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 xml:space="preserve">Datos </w:t>
            </w:r>
            <w:r>
              <w:rPr>
                <w:rFonts w:ascii="Arial" w:hAnsi="Arial" w:cs="Arial"/>
                <w:b/>
                <w:sz w:val="20"/>
                <w:szCs w:val="20"/>
              </w:rPr>
              <w:lastRenderedPageBreak/>
              <w:t>Correctos</w:t>
            </w:r>
          </w:p>
        </w:tc>
        <w:tc>
          <w:tcPr>
            <w:tcW w:w="1361" w:type="dxa"/>
            <w:vMerge w:val="restart"/>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lastRenderedPageBreak/>
              <w:t xml:space="preserve">Se </w:t>
            </w:r>
            <w:r>
              <w:rPr>
                <w:rFonts w:ascii="Arial" w:hAnsi="Arial" w:cs="Arial"/>
                <w:b/>
                <w:sz w:val="20"/>
                <w:szCs w:val="20"/>
              </w:rPr>
              <w:lastRenderedPageBreak/>
              <w:t>modificará el formulario sin errores en sus campos</w:t>
            </w:r>
          </w:p>
        </w:tc>
        <w:tc>
          <w:tcPr>
            <w:tcW w:w="1450" w:type="dxa"/>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lastRenderedPageBreak/>
              <w:t>V</w:t>
            </w:r>
          </w:p>
        </w:tc>
        <w:tc>
          <w:tcPr>
            <w:tcW w:w="1487" w:type="dxa"/>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339" w:type="dxa"/>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298" w:type="dxa"/>
            <w:vMerge w:val="restart"/>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 xml:space="preserve">Permite que </w:t>
            </w:r>
            <w:r>
              <w:rPr>
                <w:rFonts w:ascii="Arial" w:hAnsi="Arial" w:cs="Arial"/>
                <w:b/>
                <w:sz w:val="20"/>
                <w:szCs w:val="20"/>
              </w:rPr>
              <w:lastRenderedPageBreak/>
              <w:t xml:space="preserve">se ejecute la acción, muestra un mensaje de Inserción exitosa y redirige la vista hacia </w:t>
            </w:r>
            <w:proofErr w:type="spellStart"/>
            <w:r>
              <w:rPr>
                <w:rFonts w:ascii="Arial" w:hAnsi="Arial" w:cs="Arial"/>
                <w:b/>
                <w:sz w:val="20"/>
                <w:szCs w:val="20"/>
              </w:rPr>
              <w:t>BaseListView</w:t>
            </w:r>
            <w:proofErr w:type="spellEnd"/>
          </w:p>
        </w:tc>
        <w:tc>
          <w:tcPr>
            <w:tcW w:w="2328" w:type="dxa"/>
            <w:vMerge w:val="restart"/>
          </w:tcPr>
          <w:p w:rsidR="00A67225" w:rsidRDefault="00A67225" w:rsidP="002B00A2">
            <w:pPr>
              <w:pStyle w:val="BodyText"/>
              <w:spacing w:line="360" w:lineRule="auto"/>
              <w:ind w:firstLine="0"/>
              <w:rPr>
                <w:rFonts w:ascii="Arial" w:hAnsi="Arial" w:cs="Arial"/>
                <w:b/>
                <w:sz w:val="20"/>
                <w:szCs w:val="20"/>
              </w:rPr>
            </w:pPr>
            <w:r>
              <w:rPr>
                <w:rFonts w:ascii="Arial" w:hAnsi="Arial" w:cs="Arial"/>
                <w:b/>
                <w:sz w:val="20"/>
                <w:szCs w:val="20"/>
              </w:rPr>
              <w:lastRenderedPageBreak/>
              <w:t xml:space="preserve">1.Ir a la vista de </w:t>
            </w:r>
            <w:proofErr w:type="spellStart"/>
            <w:r>
              <w:rPr>
                <w:rFonts w:ascii="Arial" w:hAnsi="Arial" w:cs="Arial"/>
                <w:b/>
                <w:sz w:val="20"/>
                <w:szCs w:val="20"/>
              </w:rPr>
              <w:lastRenderedPageBreak/>
              <w:t>BaseUpdateView</w:t>
            </w:r>
            <w:proofErr w:type="spellEnd"/>
          </w:p>
          <w:p w:rsidR="00A67225" w:rsidRDefault="00A67225" w:rsidP="002B00A2">
            <w:pPr>
              <w:pStyle w:val="BodyText"/>
              <w:spacing w:line="360" w:lineRule="auto"/>
              <w:ind w:firstLine="0"/>
              <w:rPr>
                <w:rFonts w:ascii="Arial" w:hAnsi="Arial" w:cs="Arial"/>
                <w:b/>
                <w:sz w:val="20"/>
                <w:szCs w:val="20"/>
              </w:rPr>
            </w:pPr>
            <w:r>
              <w:rPr>
                <w:rFonts w:ascii="Arial" w:hAnsi="Arial" w:cs="Arial"/>
                <w:b/>
                <w:sz w:val="20"/>
                <w:szCs w:val="20"/>
              </w:rPr>
              <w:t>2.Rellenar el formulario sin errores en los datos</w:t>
            </w:r>
          </w:p>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3.Presionar Guardar</w:t>
            </w:r>
          </w:p>
        </w:tc>
      </w:tr>
      <w:tr w:rsidR="00A67225" w:rsidRPr="005824EE" w:rsidTr="00291B7E">
        <w:trPr>
          <w:trHeight w:val="3195"/>
          <w:jc w:val="center"/>
        </w:trPr>
        <w:tc>
          <w:tcPr>
            <w:tcW w:w="1306" w:type="dxa"/>
            <w:vMerge/>
          </w:tcPr>
          <w:p w:rsidR="00A67225" w:rsidRDefault="00A67225" w:rsidP="002B00A2">
            <w:pPr>
              <w:pStyle w:val="BodyText"/>
              <w:spacing w:line="360" w:lineRule="auto"/>
              <w:ind w:firstLine="0"/>
              <w:rPr>
                <w:rFonts w:ascii="Arial" w:hAnsi="Arial" w:cs="Arial"/>
                <w:b/>
                <w:sz w:val="20"/>
                <w:szCs w:val="20"/>
              </w:rPr>
            </w:pPr>
          </w:p>
        </w:tc>
        <w:tc>
          <w:tcPr>
            <w:tcW w:w="1361" w:type="dxa"/>
            <w:vMerge/>
          </w:tcPr>
          <w:p w:rsidR="00A67225" w:rsidRDefault="00A67225" w:rsidP="002B00A2">
            <w:pPr>
              <w:pStyle w:val="BodyText"/>
              <w:spacing w:line="360" w:lineRule="auto"/>
              <w:ind w:firstLine="0"/>
              <w:rPr>
                <w:rFonts w:ascii="Arial" w:hAnsi="Arial" w:cs="Arial"/>
                <w:b/>
                <w:sz w:val="20"/>
                <w:szCs w:val="20"/>
              </w:rPr>
            </w:pPr>
          </w:p>
        </w:tc>
        <w:tc>
          <w:tcPr>
            <w:tcW w:w="1450" w:type="dxa"/>
          </w:tcPr>
          <w:p w:rsidR="00A67225" w:rsidRDefault="00A67225"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ejemplop</w:t>
            </w:r>
            <w:proofErr w:type="spellEnd"/>
          </w:p>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modificado’</w:t>
            </w:r>
          </w:p>
        </w:tc>
        <w:tc>
          <w:tcPr>
            <w:tcW w:w="1487" w:type="dxa"/>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ejemploc</w:t>
            </w:r>
            <w:proofErr w:type="spellEnd"/>
            <w:r>
              <w:rPr>
                <w:rFonts w:ascii="Arial" w:hAnsi="Arial" w:cs="Arial"/>
                <w:b/>
                <w:sz w:val="20"/>
                <w:szCs w:val="20"/>
              </w:rPr>
              <w:t xml:space="preserve"> modificado’</w:t>
            </w:r>
          </w:p>
        </w:tc>
        <w:tc>
          <w:tcPr>
            <w:tcW w:w="1339" w:type="dxa"/>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ejemplor</w:t>
            </w:r>
            <w:proofErr w:type="spellEnd"/>
            <w:r>
              <w:rPr>
                <w:rFonts w:ascii="Arial" w:hAnsi="Arial" w:cs="Arial"/>
                <w:b/>
                <w:sz w:val="20"/>
                <w:szCs w:val="20"/>
              </w:rPr>
              <w:t xml:space="preserve"> modificado’</w:t>
            </w:r>
          </w:p>
        </w:tc>
        <w:tc>
          <w:tcPr>
            <w:tcW w:w="1298" w:type="dxa"/>
            <w:vMerge/>
          </w:tcPr>
          <w:p w:rsidR="00A67225" w:rsidRPr="005824EE" w:rsidRDefault="00A67225" w:rsidP="002B00A2">
            <w:pPr>
              <w:pStyle w:val="BodyText"/>
              <w:spacing w:line="360" w:lineRule="auto"/>
              <w:ind w:firstLine="0"/>
              <w:rPr>
                <w:rFonts w:ascii="Arial" w:hAnsi="Arial" w:cs="Arial"/>
                <w:b/>
                <w:sz w:val="20"/>
                <w:szCs w:val="20"/>
              </w:rPr>
            </w:pPr>
          </w:p>
        </w:tc>
        <w:tc>
          <w:tcPr>
            <w:tcW w:w="2328" w:type="dxa"/>
            <w:vMerge/>
          </w:tcPr>
          <w:p w:rsidR="00A67225" w:rsidRDefault="00A67225" w:rsidP="008F70D9">
            <w:pPr>
              <w:pStyle w:val="BodyText"/>
              <w:keepNext/>
              <w:spacing w:line="360" w:lineRule="auto"/>
              <w:ind w:firstLine="0"/>
              <w:rPr>
                <w:rFonts w:ascii="Arial" w:hAnsi="Arial" w:cs="Arial"/>
                <w:b/>
                <w:sz w:val="20"/>
                <w:szCs w:val="20"/>
              </w:rPr>
            </w:pPr>
          </w:p>
        </w:tc>
      </w:tr>
    </w:tbl>
    <w:p w:rsidR="008F70D9" w:rsidRPr="008F70D9" w:rsidRDefault="008F70D9" w:rsidP="008F70D9">
      <w:pPr>
        <w:pStyle w:val="Caption"/>
        <w:jc w:val="center"/>
        <w:rPr>
          <w:sz w:val="22"/>
        </w:rPr>
      </w:pPr>
      <w:bookmarkStart w:id="69" w:name="_Toc149387961"/>
      <w:r w:rsidRPr="008F70D9">
        <w:rPr>
          <w:sz w:val="22"/>
        </w:rPr>
        <w:lastRenderedPageBreak/>
        <w:t xml:space="preserve">Tabla </w:t>
      </w:r>
      <w:r w:rsidRPr="008F70D9">
        <w:rPr>
          <w:sz w:val="22"/>
        </w:rPr>
        <w:fldChar w:fldCharType="begin"/>
      </w:r>
      <w:r w:rsidRPr="008F70D9">
        <w:rPr>
          <w:sz w:val="22"/>
        </w:rPr>
        <w:instrText xml:space="preserve"> SEQ Tabla \* ARABIC </w:instrText>
      </w:r>
      <w:r w:rsidRPr="008F70D9">
        <w:rPr>
          <w:sz w:val="22"/>
        </w:rPr>
        <w:fldChar w:fldCharType="separate"/>
      </w:r>
      <w:r>
        <w:rPr>
          <w:noProof/>
          <w:sz w:val="22"/>
        </w:rPr>
        <w:t>19</w:t>
      </w:r>
      <w:r w:rsidRPr="008F70D9">
        <w:rPr>
          <w:sz w:val="22"/>
        </w:rPr>
        <w:fldChar w:fldCharType="end"/>
      </w:r>
      <w:r w:rsidRPr="008F70D9">
        <w:rPr>
          <w:sz w:val="22"/>
        </w:rPr>
        <w:t>: Casos de Prueba de la Sección Modificar Base de Conocimiento</w:t>
      </w:r>
      <w:bookmarkEnd w:id="69"/>
    </w:p>
    <w:p w:rsidR="007E35E4" w:rsidRPr="00A67225" w:rsidRDefault="007E35E4" w:rsidP="002B00A2">
      <w:pPr>
        <w:pStyle w:val="BodyText"/>
        <w:spacing w:line="360" w:lineRule="auto"/>
        <w:ind w:left="720" w:firstLine="0"/>
        <w:jc w:val="center"/>
        <w:rPr>
          <w:rFonts w:ascii="Arial" w:hAnsi="Arial" w:cs="Arial"/>
          <w:b/>
          <w:i/>
          <w:sz w:val="20"/>
          <w:szCs w:val="20"/>
        </w:rPr>
      </w:pPr>
    </w:p>
    <w:p w:rsidR="007E35E4" w:rsidRPr="0049238A" w:rsidRDefault="007E35E4" w:rsidP="002B00A2">
      <w:pPr>
        <w:pStyle w:val="BodyText"/>
        <w:spacing w:line="360" w:lineRule="auto"/>
        <w:ind w:left="720" w:firstLine="0"/>
        <w:jc w:val="both"/>
        <w:rPr>
          <w:rFonts w:ascii="Arial" w:hAnsi="Arial" w:cs="Arial"/>
          <w:b/>
        </w:rPr>
      </w:pPr>
      <w:r>
        <w:rPr>
          <w:rFonts w:ascii="Arial" w:hAnsi="Arial" w:cs="Arial"/>
          <w:b/>
        </w:rPr>
        <w:t>Sección 4: Eliminar Base de Conocimiento</w:t>
      </w:r>
    </w:p>
    <w:tbl>
      <w:tblPr>
        <w:tblStyle w:val="TableGrid"/>
        <w:tblW w:w="9639" w:type="dxa"/>
        <w:tblInd w:w="421" w:type="dxa"/>
        <w:tblLook w:val="04A0" w:firstRow="1" w:lastRow="0" w:firstColumn="1" w:lastColumn="0" w:noHBand="0" w:noVBand="1"/>
      </w:tblPr>
      <w:tblGrid>
        <w:gridCol w:w="1897"/>
        <w:gridCol w:w="2497"/>
        <w:gridCol w:w="3050"/>
        <w:gridCol w:w="2195"/>
      </w:tblGrid>
      <w:tr w:rsidR="007E35E4" w:rsidRPr="005824EE" w:rsidTr="0058697D">
        <w:tc>
          <w:tcPr>
            <w:tcW w:w="1897" w:type="dxa"/>
            <w:shd w:val="clear" w:color="auto" w:fill="B4C6E7" w:themeFill="accent1" w:themeFillTint="66"/>
          </w:tcPr>
          <w:p w:rsidR="007E35E4" w:rsidRPr="005824EE" w:rsidRDefault="007E35E4" w:rsidP="002B00A2">
            <w:pPr>
              <w:pStyle w:val="BodyText"/>
              <w:spacing w:line="360" w:lineRule="auto"/>
              <w:ind w:firstLine="0"/>
              <w:rPr>
                <w:rFonts w:ascii="Arial" w:hAnsi="Arial" w:cs="Arial"/>
                <w:b/>
                <w:sz w:val="20"/>
                <w:szCs w:val="20"/>
              </w:rPr>
            </w:pPr>
            <w:r w:rsidRPr="005824EE">
              <w:rPr>
                <w:rFonts w:ascii="Arial" w:hAnsi="Arial" w:cs="Arial"/>
                <w:b/>
                <w:sz w:val="20"/>
                <w:szCs w:val="20"/>
              </w:rPr>
              <w:t>Escenario</w:t>
            </w:r>
          </w:p>
        </w:tc>
        <w:tc>
          <w:tcPr>
            <w:tcW w:w="2497" w:type="dxa"/>
            <w:shd w:val="clear" w:color="auto" w:fill="B4C6E7" w:themeFill="accent1" w:themeFillTint="66"/>
          </w:tcPr>
          <w:p w:rsidR="007E35E4" w:rsidRPr="005824EE" w:rsidRDefault="007E35E4" w:rsidP="002B00A2">
            <w:pPr>
              <w:pStyle w:val="BodyText"/>
              <w:spacing w:line="360" w:lineRule="auto"/>
              <w:ind w:firstLine="0"/>
              <w:rPr>
                <w:rFonts w:ascii="Arial" w:hAnsi="Arial" w:cs="Arial"/>
                <w:b/>
                <w:sz w:val="20"/>
                <w:szCs w:val="20"/>
              </w:rPr>
            </w:pPr>
            <w:r w:rsidRPr="005824EE">
              <w:rPr>
                <w:rFonts w:ascii="Arial" w:hAnsi="Arial" w:cs="Arial"/>
                <w:b/>
                <w:sz w:val="20"/>
                <w:szCs w:val="20"/>
              </w:rPr>
              <w:t>Descripción</w:t>
            </w:r>
          </w:p>
        </w:tc>
        <w:tc>
          <w:tcPr>
            <w:tcW w:w="3050" w:type="dxa"/>
            <w:shd w:val="clear" w:color="auto" w:fill="B4C6E7" w:themeFill="accent1" w:themeFillTint="66"/>
          </w:tcPr>
          <w:p w:rsidR="007E35E4" w:rsidRPr="005824EE" w:rsidRDefault="007E35E4" w:rsidP="002B00A2">
            <w:pPr>
              <w:pStyle w:val="BodyText"/>
              <w:spacing w:line="360" w:lineRule="auto"/>
              <w:ind w:firstLine="0"/>
              <w:rPr>
                <w:rFonts w:ascii="Arial" w:hAnsi="Arial" w:cs="Arial"/>
                <w:b/>
                <w:sz w:val="20"/>
                <w:szCs w:val="20"/>
              </w:rPr>
            </w:pPr>
            <w:r w:rsidRPr="005824EE">
              <w:rPr>
                <w:rFonts w:ascii="Arial" w:hAnsi="Arial" w:cs="Arial"/>
                <w:b/>
                <w:sz w:val="20"/>
                <w:szCs w:val="20"/>
              </w:rPr>
              <w:t>Respuesta del Sistema</w:t>
            </w:r>
          </w:p>
        </w:tc>
        <w:tc>
          <w:tcPr>
            <w:tcW w:w="2195" w:type="dxa"/>
            <w:shd w:val="clear" w:color="auto" w:fill="B4C6E7" w:themeFill="accent1" w:themeFillTint="66"/>
          </w:tcPr>
          <w:p w:rsidR="007E35E4" w:rsidRPr="005824EE" w:rsidRDefault="007E35E4" w:rsidP="002B00A2">
            <w:pPr>
              <w:pStyle w:val="BodyText"/>
              <w:spacing w:line="360" w:lineRule="auto"/>
              <w:ind w:firstLine="0"/>
              <w:rPr>
                <w:rFonts w:ascii="Arial" w:hAnsi="Arial" w:cs="Arial"/>
                <w:b/>
                <w:sz w:val="20"/>
                <w:szCs w:val="20"/>
              </w:rPr>
            </w:pPr>
            <w:r w:rsidRPr="005824EE">
              <w:rPr>
                <w:rFonts w:ascii="Arial" w:hAnsi="Arial" w:cs="Arial"/>
                <w:b/>
                <w:sz w:val="20"/>
                <w:szCs w:val="20"/>
              </w:rPr>
              <w:t>Flujo Central</w:t>
            </w:r>
          </w:p>
        </w:tc>
      </w:tr>
      <w:tr w:rsidR="007E35E4" w:rsidRPr="005824EE" w:rsidTr="0058697D">
        <w:trPr>
          <w:trHeight w:val="465"/>
        </w:trPr>
        <w:tc>
          <w:tcPr>
            <w:tcW w:w="1897" w:type="dxa"/>
          </w:tcPr>
          <w:p w:rsidR="007E35E4" w:rsidRPr="005824EE" w:rsidRDefault="007E35E4" w:rsidP="002B00A2">
            <w:pPr>
              <w:pStyle w:val="BodyText"/>
              <w:spacing w:line="360" w:lineRule="auto"/>
              <w:ind w:firstLine="0"/>
              <w:rPr>
                <w:rFonts w:ascii="Arial" w:hAnsi="Arial" w:cs="Arial"/>
                <w:b/>
                <w:sz w:val="20"/>
                <w:szCs w:val="20"/>
              </w:rPr>
            </w:pPr>
            <w:r>
              <w:rPr>
                <w:rFonts w:ascii="Arial" w:hAnsi="Arial" w:cs="Arial"/>
                <w:b/>
                <w:sz w:val="20"/>
                <w:szCs w:val="20"/>
              </w:rPr>
              <w:t>Eliminar una Base de Conocimiento escogida</w:t>
            </w:r>
          </w:p>
        </w:tc>
        <w:tc>
          <w:tcPr>
            <w:tcW w:w="2497" w:type="dxa"/>
          </w:tcPr>
          <w:p w:rsidR="007E35E4" w:rsidRPr="005824EE" w:rsidRDefault="007E35E4" w:rsidP="002B00A2">
            <w:pPr>
              <w:pStyle w:val="BodyText"/>
              <w:spacing w:line="360" w:lineRule="auto"/>
              <w:ind w:firstLine="0"/>
              <w:rPr>
                <w:rFonts w:ascii="Arial" w:hAnsi="Arial" w:cs="Arial"/>
                <w:b/>
                <w:sz w:val="20"/>
                <w:szCs w:val="20"/>
              </w:rPr>
            </w:pPr>
            <w:r>
              <w:rPr>
                <w:rFonts w:ascii="Arial" w:hAnsi="Arial" w:cs="Arial"/>
                <w:b/>
                <w:sz w:val="20"/>
                <w:szCs w:val="20"/>
              </w:rPr>
              <w:t>Se debe eliminar la Base de Conocimiento escogida y sus datos</w:t>
            </w:r>
          </w:p>
        </w:tc>
        <w:tc>
          <w:tcPr>
            <w:tcW w:w="3050" w:type="dxa"/>
          </w:tcPr>
          <w:p w:rsidR="007E35E4" w:rsidRPr="005824EE" w:rsidRDefault="007E35E4" w:rsidP="002B00A2">
            <w:pPr>
              <w:pStyle w:val="BodyText"/>
              <w:spacing w:line="360" w:lineRule="auto"/>
              <w:ind w:firstLine="0"/>
              <w:rPr>
                <w:rFonts w:ascii="Arial" w:hAnsi="Arial" w:cs="Arial"/>
                <w:b/>
                <w:sz w:val="20"/>
                <w:szCs w:val="20"/>
              </w:rPr>
            </w:pPr>
            <w:r>
              <w:rPr>
                <w:rFonts w:ascii="Arial" w:hAnsi="Arial" w:cs="Arial"/>
                <w:b/>
                <w:sz w:val="20"/>
                <w:szCs w:val="20"/>
              </w:rPr>
              <w:t>Se elimina la Base de Conocimiento de la base de datos exitosamente</w:t>
            </w:r>
          </w:p>
        </w:tc>
        <w:tc>
          <w:tcPr>
            <w:tcW w:w="2195" w:type="dxa"/>
            <w:tcBorders>
              <w:right w:val="single" w:sz="4" w:space="0" w:color="auto"/>
            </w:tcBorders>
          </w:tcPr>
          <w:p w:rsidR="007E35E4" w:rsidRDefault="007E35E4" w:rsidP="002B00A2">
            <w:pPr>
              <w:pStyle w:val="BodyText"/>
              <w:spacing w:line="360" w:lineRule="auto"/>
              <w:ind w:firstLine="0"/>
              <w:rPr>
                <w:rFonts w:ascii="Arial" w:hAnsi="Arial" w:cs="Arial"/>
                <w:b/>
                <w:sz w:val="20"/>
                <w:szCs w:val="20"/>
              </w:rPr>
            </w:pPr>
            <w:r>
              <w:rPr>
                <w:rFonts w:ascii="Arial" w:hAnsi="Arial" w:cs="Arial"/>
                <w:b/>
                <w:sz w:val="20"/>
                <w:szCs w:val="20"/>
              </w:rPr>
              <w:t xml:space="preserve">1.Ir a la vista de </w:t>
            </w:r>
            <w:proofErr w:type="spellStart"/>
            <w:r>
              <w:rPr>
                <w:rFonts w:ascii="Arial" w:hAnsi="Arial" w:cs="Arial"/>
                <w:b/>
                <w:sz w:val="20"/>
                <w:szCs w:val="20"/>
              </w:rPr>
              <w:t>BaseDeletelView</w:t>
            </w:r>
            <w:proofErr w:type="spellEnd"/>
          </w:p>
          <w:p w:rsidR="007E35E4" w:rsidRPr="005824EE" w:rsidRDefault="007E35E4" w:rsidP="008F70D9">
            <w:pPr>
              <w:pStyle w:val="BodyText"/>
              <w:keepNext/>
              <w:spacing w:line="360" w:lineRule="auto"/>
              <w:ind w:firstLine="0"/>
              <w:rPr>
                <w:rFonts w:ascii="Arial" w:hAnsi="Arial" w:cs="Arial"/>
                <w:b/>
                <w:sz w:val="20"/>
                <w:szCs w:val="20"/>
              </w:rPr>
            </w:pPr>
            <w:r>
              <w:rPr>
                <w:rFonts w:ascii="Arial" w:hAnsi="Arial" w:cs="Arial"/>
                <w:b/>
                <w:sz w:val="20"/>
                <w:szCs w:val="20"/>
              </w:rPr>
              <w:t xml:space="preserve">2.Seleccionar </w:t>
            </w:r>
            <w:proofErr w:type="spellStart"/>
            <w:r>
              <w:rPr>
                <w:rFonts w:ascii="Arial" w:hAnsi="Arial" w:cs="Arial"/>
                <w:b/>
                <w:sz w:val="20"/>
                <w:szCs w:val="20"/>
              </w:rPr>
              <w:t>Si_Aceptar</w:t>
            </w:r>
            <w:proofErr w:type="spellEnd"/>
          </w:p>
        </w:tc>
      </w:tr>
    </w:tbl>
    <w:p w:rsidR="008F70D9" w:rsidRPr="008F70D9" w:rsidRDefault="008F70D9" w:rsidP="008F70D9">
      <w:pPr>
        <w:pStyle w:val="Caption"/>
        <w:jc w:val="center"/>
        <w:rPr>
          <w:sz w:val="22"/>
        </w:rPr>
      </w:pPr>
      <w:bookmarkStart w:id="70" w:name="_Toc149387962"/>
      <w:r w:rsidRPr="008F70D9">
        <w:rPr>
          <w:sz w:val="22"/>
        </w:rPr>
        <w:t xml:space="preserve">Tabla </w:t>
      </w:r>
      <w:r w:rsidRPr="008F70D9">
        <w:rPr>
          <w:sz w:val="22"/>
        </w:rPr>
        <w:fldChar w:fldCharType="begin"/>
      </w:r>
      <w:r w:rsidRPr="008F70D9">
        <w:rPr>
          <w:sz w:val="22"/>
        </w:rPr>
        <w:instrText xml:space="preserve"> SEQ Tabla \* ARABIC </w:instrText>
      </w:r>
      <w:r w:rsidRPr="008F70D9">
        <w:rPr>
          <w:sz w:val="22"/>
        </w:rPr>
        <w:fldChar w:fldCharType="separate"/>
      </w:r>
      <w:r>
        <w:rPr>
          <w:noProof/>
          <w:sz w:val="22"/>
        </w:rPr>
        <w:t>20</w:t>
      </w:r>
      <w:r w:rsidRPr="008F70D9">
        <w:rPr>
          <w:sz w:val="22"/>
        </w:rPr>
        <w:fldChar w:fldCharType="end"/>
      </w:r>
      <w:r w:rsidRPr="008F70D9">
        <w:rPr>
          <w:sz w:val="22"/>
        </w:rPr>
        <w:t>: Casos de Prueba de la Sección Eliminar Base de Conocimiento</w:t>
      </w:r>
      <w:bookmarkEnd w:id="70"/>
    </w:p>
    <w:p w:rsidR="0049238A" w:rsidRPr="0049238A" w:rsidRDefault="0049238A" w:rsidP="002B00A2">
      <w:pPr>
        <w:pStyle w:val="BodyText"/>
        <w:spacing w:line="360" w:lineRule="auto"/>
        <w:ind w:left="720" w:firstLine="0"/>
        <w:jc w:val="both"/>
        <w:rPr>
          <w:rFonts w:ascii="Arial" w:hAnsi="Arial" w:cs="Arial"/>
          <w:b/>
        </w:rPr>
      </w:pPr>
    </w:p>
    <w:p w:rsidR="00EC4552" w:rsidRDefault="00EC4552" w:rsidP="002B00A2">
      <w:pPr>
        <w:pStyle w:val="BodyText"/>
        <w:numPr>
          <w:ilvl w:val="0"/>
          <w:numId w:val="18"/>
        </w:numPr>
        <w:spacing w:line="360" w:lineRule="auto"/>
        <w:rPr>
          <w:rFonts w:ascii="Arial" w:hAnsi="Arial" w:cs="Arial"/>
          <w:b/>
        </w:rPr>
      </w:pPr>
      <w:r>
        <w:rPr>
          <w:rFonts w:ascii="Arial" w:hAnsi="Arial" w:cs="Arial"/>
          <w:b/>
        </w:rPr>
        <w:t>Caja Blanca (Técnica de camino básico)</w:t>
      </w:r>
    </w:p>
    <w:p w:rsidR="00E563F1" w:rsidRDefault="00FD4BAD" w:rsidP="00E563F1">
      <w:pPr>
        <w:pStyle w:val="BodyText"/>
        <w:spacing w:line="360" w:lineRule="auto"/>
        <w:ind w:left="720" w:firstLine="0"/>
        <w:jc w:val="both"/>
        <w:rPr>
          <w:rFonts w:ascii="Arial" w:hAnsi="Arial" w:cs="Arial"/>
        </w:rPr>
      </w:pPr>
      <w:r w:rsidRPr="00FD4BAD">
        <w:rPr>
          <w:rFonts w:ascii="Arial" w:hAnsi="Arial" w:cs="Arial"/>
        </w:rPr>
        <w:t>Estas pruebas intentan garantizar que se ejecuten al menos una vez todos los caminos independientes</w:t>
      </w:r>
      <w:r>
        <w:rPr>
          <w:rFonts w:ascii="Arial" w:hAnsi="Arial" w:cs="Arial"/>
        </w:rPr>
        <w:t xml:space="preserve"> </w:t>
      </w:r>
      <w:r w:rsidRPr="00FD4BAD">
        <w:rPr>
          <w:rFonts w:ascii="Arial" w:hAnsi="Arial" w:cs="Arial"/>
        </w:rPr>
        <w:t>que presente el módulo y que todas las estructuras de datos int</w:t>
      </w:r>
      <w:r w:rsidR="007B1530">
        <w:rPr>
          <w:rFonts w:ascii="Arial" w:hAnsi="Arial" w:cs="Arial"/>
        </w:rPr>
        <w:t>ernas sean usadas. Se realizó la prueba</w:t>
      </w:r>
      <w:r w:rsidRPr="00FD4BAD">
        <w:rPr>
          <w:rFonts w:ascii="Arial" w:hAnsi="Arial" w:cs="Arial"/>
        </w:rPr>
        <w:t xml:space="preserve"> a la funcionalidad del módulo </w:t>
      </w:r>
      <w:r w:rsidR="007B1530">
        <w:rPr>
          <w:rFonts w:ascii="Arial" w:hAnsi="Arial" w:cs="Arial"/>
        </w:rPr>
        <w:t>que permite saber si existen incidencias que presenten el estado “En Espera”</w:t>
      </w:r>
      <w:r w:rsidRPr="00FD4BAD">
        <w:rPr>
          <w:rFonts w:ascii="Arial" w:hAnsi="Arial" w:cs="Arial"/>
        </w:rPr>
        <w:t>, para lo cual es necesario conocer el número de caminos independientes de</w:t>
      </w:r>
      <w:r w:rsidR="007B1530">
        <w:rPr>
          <w:rFonts w:ascii="Arial" w:hAnsi="Arial" w:cs="Arial"/>
        </w:rPr>
        <w:t>l</w:t>
      </w:r>
      <w:r w:rsidRPr="00FD4BAD">
        <w:rPr>
          <w:rFonts w:ascii="Arial" w:hAnsi="Arial" w:cs="Arial"/>
        </w:rPr>
        <w:t xml:space="preserve"> algoritmo</w:t>
      </w:r>
      <w:r>
        <w:rPr>
          <w:rFonts w:ascii="Arial" w:hAnsi="Arial" w:cs="Arial"/>
        </w:rPr>
        <w:t xml:space="preserve"> </w:t>
      </w:r>
      <w:r w:rsidRPr="00FD4BAD">
        <w:rPr>
          <w:rFonts w:ascii="Arial" w:hAnsi="Arial" w:cs="Arial"/>
        </w:rPr>
        <w:t>mediante el cálculo de la complejidad ciclomática</w:t>
      </w:r>
      <w:r w:rsidR="0056147D">
        <w:rPr>
          <w:rFonts w:ascii="Arial" w:hAnsi="Arial" w:cs="Arial"/>
        </w:rPr>
        <w:t>.</w:t>
      </w:r>
    </w:p>
    <w:p w:rsidR="00E563F1" w:rsidRDefault="00645A24" w:rsidP="00E563F1">
      <w:pPr>
        <w:pStyle w:val="BodyText"/>
        <w:spacing w:line="360" w:lineRule="auto"/>
        <w:ind w:left="720" w:firstLine="0"/>
        <w:jc w:val="both"/>
        <w:rPr>
          <w:rFonts w:ascii="Arial" w:hAnsi="Arial" w:cs="Arial"/>
        </w:rPr>
      </w:pPr>
      <w:r w:rsidRPr="00645A24">
        <w:rPr>
          <w:rFonts w:ascii="Arial" w:hAnsi="Arial" w:cs="Arial"/>
        </w:rPr>
        <w:t>La complejidad ciclomática, V (G), de un grafo de flujo G se define como: V (G) = A – N + 2, donde</w:t>
      </w:r>
      <w:r>
        <w:rPr>
          <w:rFonts w:ascii="Arial" w:hAnsi="Arial" w:cs="Arial"/>
        </w:rPr>
        <w:t xml:space="preserve"> </w:t>
      </w:r>
      <w:r w:rsidRPr="00645A24">
        <w:rPr>
          <w:rFonts w:ascii="Arial" w:hAnsi="Arial" w:cs="Arial"/>
        </w:rPr>
        <w:t>A es el número de aristas del grafo de flujo y N es el número de nodos del mismo.</w:t>
      </w:r>
    </w:p>
    <w:p w:rsidR="00EA6410" w:rsidRDefault="003014D5" w:rsidP="00EA6410">
      <w:pPr>
        <w:pStyle w:val="BodyText"/>
        <w:keepNext/>
        <w:spacing w:line="360" w:lineRule="auto"/>
        <w:ind w:left="720" w:firstLine="0"/>
        <w:jc w:val="both"/>
      </w:pPr>
      <w:r>
        <w:rPr>
          <w:rFonts w:ascii="Arial" w:hAnsi="Arial" w:cs="Arial"/>
          <w:noProof/>
          <w:lang w:val="en-US"/>
        </w:rPr>
        <w:lastRenderedPageBreak/>
        <w:drawing>
          <wp:inline distT="0" distB="0" distL="0" distR="0" wp14:anchorId="5B519EB6" wp14:editId="65429803">
            <wp:extent cx="5143498" cy="103822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ino basico.PNG"/>
                    <pic:cNvPicPr/>
                  </pic:nvPicPr>
                  <pic:blipFill>
                    <a:blip r:embed="rId76">
                      <a:extLst>
                        <a:ext uri="{28A0092B-C50C-407E-A947-70E740481C1C}">
                          <a14:useLocalDpi xmlns:a14="http://schemas.microsoft.com/office/drawing/2010/main" val="0"/>
                        </a:ext>
                      </a:extLst>
                    </a:blip>
                    <a:stretch>
                      <a:fillRect/>
                    </a:stretch>
                  </pic:blipFill>
                  <pic:spPr>
                    <a:xfrm>
                      <a:off x="0" y="0"/>
                      <a:ext cx="5144218" cy="1038370"/>
                    </a:xfrm>
                    <a:prstGeom prst="rect">
                      <a:avLst/>
                    </a:prstGeom>
                  </pic:spPr>
                </pic:pic>
              </a:graphicData>
            </a:graphic>
          </wp:inline>
        </w:drawing>
      </w:r>
    </w:p>
    <w:p w:rsidR="008A378C" w:rsidRPr="00EA6410" w:rsidRDefault="00EA6410" w:rsidP="00EA6410">
      <w:pPr>
        <w:pStyle w:val="Caption"/>
        <w:jc w:val="center"/>
        <w:rPr>
          <w:rFonts w:ascii="Arial" w:hAnsi="Arial" w:cs="Arial"/>
          <w:sz w:val="22"/>
        </w:rPr>
      </w:pPr>
      <w:bookmarkStart w:id="71" w:name="_Toc149389636"/>
      <w:r w:rsidRPr="00EA6410">
        <w:rPr>
          <w:sz w:val="22"/>
        </w:rPr>
        <w:t xml:space="preserve">Figura </w:t>
      </w:r>
      <w:r w:rsidRPr="00EA6410">
        <w:rPr>
          <w:sz w:val="22"/>
        </w:rPr>
        <w:fldChar w:fldCharType="begin"/>
      </w:r>
      <w:r w:rsidRPr="00EA6410">
        <w:rPr>
          <w:sz w:val="22"/>
        </w:rPr>
        <w:instrText xml:space="preserve"> SEQ Figura \* ARABIC </w:instrText>
      </w:r>
      <w:r w:rsidRPr="00EA6410">
        <w:rPr>
          <w:sz w:val="22"/>
        </w:rPr>
        <w:fldChar w:fldCharType="separate"/>
      </w:r>
      <w:r w:rsidR="0031132E">
        <w:rPr>
          <w:noProof/>
          <w:sz w:val="22"/>
        </w:rPr>
        <w:t>21</w:t>
      </w:r>
      <w:r w:rsidRPr="00EA6410">
        <w:rPr>
          <w:sz w:val="22"/>
        </w:rPr>
        <w:fldChar w:fldCharType="end"/>
      </w:r>
      <w:r w:rsidRPr="00EA6410">
        <w:rPr>
          <w:sz w:val="22"/>
        </w:rPr>
        <w:t>: Método escogido para la técnica de Camino Básico</w:t>
      </w:r>
      <w:bookmarkEnd w:id="71"/>
    </w:p>
    <w:p w:rsidR="00645A24" w:rsidRDefault="00A22425" w:rsidP="00645A24">
      <w:pPr>
        <w:pStyle w:val="BodyText"/>
        <w:spacing w:line="360" w:lineRule="auto"/>
        <w:ind w:firstLine="0"/>
        <w:jc w:val="both"/>
        <w:rPr>
          <w:rFonts w:ascii="Arial" w:hAnsi="Arial" w:cs="Arial"/>
        </w:rPr>
      </w:pPr>
      <w:r>
        <w:rPr>
          <w:rFonts w:ascii="Arial" w:hAnsi="Arial" w:cs="Arial"/>
          <w:noProof/>
          <w:lang w:val="en-US"/>
        </w:rPr>
        <mc:AlternateContent>
          <mc:Choice Requires="wps">
            <w:drawing>
              <wp:anchor distT="0" distB="0" distL="114300" distR="114300" simplePos="0" relativeHeight="251680768" behindDoc="0" locked="0" layoutInCell="1" allowOverlap="1" wp14:anchorId="479DA501" wp14:editId="05CFFE65">
                <wp:simplePos x="0" y="0"/>
                <wp:positionH relativeFrom="column">
                  <wp:posOffset>3423285</wp:posOffset>
                </wp:positionH>
                <wp:positionV relativeFrom="paragraph">
                  <wp:posOffset>167006</wp:posOffset>
                </wp:positionV>
                <wp:extent cx="304800" cy="247650"/>
                <wp:effectExtent l="0" t="0" r="19050" b="19050"/>
                <wp:wrapNone/>
                <wp:docPr id="47" name="Text Box 47"/>
                <wp:cNvGraphicFramePr/>
                <a:graphic xmlns:a="http://schemas.openxmlformats.org/drawingml/2006/main">
                  <a:graphicData uri="http://schemas.microsoft.com/office/word/2010/wordprocessingShape">
                    <wps:wsp>
                      <wps:cNvSpPr txBox="1"/>
                      <wps:spPr>
                        <a:xfrm>
                          <a:off x="0" y="0"/>
                          <a:ext cx="304800" cy="2476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709D3" w:rsidRPr="00A22425" w:rsidRDefault="00D709D3">
                            <w:pPr>
                              <w:rPr>
                                <w:lang w:val="en-US"/>
                              </w:rPr>
                            </w:pPr>
                            <w:r>
                              <w:rPr>
                                <w:lang w:val="en-US"/>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7" o:spid="_x0000_s1026" type="#_x0000_t202" style="position:absolute;left:0;text-align:left;margin-left:269.55pt;margin-top:13.15pt;width:24pt;height:19.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" fillcolor="white [3201]" strokecolor="#4472c4 [3204]" strokeweight="1pt">
                <v:textbox>
                  <w:txbxContent>
                    <w:p w:rsidR="0064385A" w:rsidRPr="00A22425" w:rsidRDefault="0064385A">
                      <w:pPr>
                        <w:rPr>
                          <w:lang w:val="en-US"/>
                        </w:rPr>
                      </w:pPr>
                      <w:r>
                        <w:rPr>
                          <w:lang w:val="en-US"/>
                        </w:rPr>
                        <w:t>F</w:t>
                      </w:r>
                    </w:p>
                  </w:txbxContent>
                </v:textbox>
              </v:shape>
            </w:pict>
          </mc:Fallback>
        </mc:AlternateContent>
      </w:r>
      <w:r w:rsidR="003014D5">
        <w:rPr>
          <w:rFonts w:ascii="Arial" w:hAnsi="Arial" w:cs="Arial"/>
          <w:noProof/>
          <w:lang w:val="en-US"/>
        </w:rPr>
        <mc:AlternateContent>
          <mc:Choice Requires="wps">
            <w:drawing>
              <wp:anchor distT="0" distB="0" distL="114300" distR="114300" simplePos="0" relativeHeight="251665408" behindDoc="0" locked="0" layoutInCell="1" allowOverlap="1" wp14:anchorId="175F12CE" wp14:editId="35611F76">
                <wp:simplePos x="0" y="0"/>
                <wp:positionH relativeFrom="column">
                  <wp:posOffset>2785110</wp:posOffset>
                </wp:positionH>
                <wp:positionV relativeFrom="paragraph">
                  <wp:posOffset>214630</wp:posOffset>
                </wp:positionV>
                <wp:extent cx="561975" cy="409575"/>
                <wp:effectExtent l="0" t="0" r="28575" b="28575"/>
                <wp:wrapNone/>
                <wp:docPr id="20" name="Oval 20"/>
                <wp:cNvGraphicFramePr/>
                <a:graphic xmlns:a="http://schemas.openxmlformats.org/drawingml/2006/main">
                  <a:graphicData uri="http://schemas.microsoft.com/office/word/2010/wordprocessingShape">
                    <wps:wsp>
                      <wps:cNvSpPr/>
                      <wps:spPr>
                        <a:xfrm>
                          <a:off x="0" y="0"/>
                          <a:ext cx="561975" cy="409575"/>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D709D3" w:rsidRPr="00976CF7" w:rsidRDefault="00D709D3" w:rsidP="008A378C">
                            <w:pPr>
                              <w:jc w:val="center"/>
                              <w:rPr>
                                <w:b/>
                                <w:color w:val="000000" w:themeColor="text1"/>
                                <w:sz w:val="28"/>
                                <w:szCs w:val="28"/>
                                <w:lang w:val="en-US"/>
                              </w:rPr>
                            </w:pPr>
                            <w:r w:rsidRPr="00976CF7">
                              <w:rPr>
                                <w:b/>
                                <w:color w:val="000000" w:themeColor="text1"/>
                                <w:sz w:val="28"/>
                                <w:szCs w:val="28"/>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0" o:spid="_x0000_s1027" style="position:absolute;left:0;text-align:left;margin-left:219.3pt;margin-top:16.9pt;width:44.25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" fillcolor="#060a13 [324]" strokecolor="#4472c4 [3204]" strokeweight=".5pt">
                <v:fill color2="#030509 [164]" rotate="t" colors="0 #a8b7df;.5 #9aabd9;1 #879ed7" focus="100%" type="gradient">
                  <o:fill v:ext="view" type="gradientUnscaled"/>
                </v:fill>
                <v:stroke joinstyle="miter"/>
                <v:textbox>
                  <w:txbxContent>
                    <w:p w:rsidR="0064385A" w:rsidRPr="00976CF7" w:rsidRDefault="0064385A" w:rsidP="008A378C">
                      <w:pPr>
                        <w:jc w:val="center"/>
                        <w:rPr>
                          <w:b/>
                          <w:color w:val="000000" w:themeColor="text1"/>
                          <w:sz w:val="28"/>
                          <w:szCs w:val="28"/>
                          <w:lang w:val="en-US"/>
                        </w:rPr>
                      </w:pPr>
                      <w:r w:rsidRPr="00976CF7">
                        <w:rPr>
                          <w:b/>
                          <w:color w:val="000000" w:themeColor="text1"/>
                          <w:sz w:val="28"/>
                          <w:szCs w:val="28"/>
                          <w:lang w:val="en-US"/>
                        </w:rPr>
                        <w:t>4</w:t>
                      </w:r>
                    </w:p>
                  </w:txbxContent>
                </v:textbox>
              </v:oval>
            </w:pict>
          </mc:Fallback>
        </mc:AlternateContent>
      </w:r>
      <w:r w:rsidR="003014D5">
        <w:rPr>
          <w:rFonts w:ascii="Arial" w:hAnsi="Arial" w:cs="Arial"/>
          <w:noProof/>
          <w:lang w:val="en-US"/>
        </w:rPr>
        <mc:AlternateContent>
          <mc:Choice Requires="wps">
            <w:drawing>
              <wp:anchor distT="0" distB="0" distL="114300" distR="114300" simplePos="0" relativeHeight="251663360" behindDoc="0" locked="0" layoutInCell="1" allowOverlap="1" wp14:anchorId="6A00B54D" wp14:editId="38383718">
                <wp:simplePos x="0" y="0"/>
                <wp:positionH relativeFrom="column">
                  <wp:posOffset>1985010</wp:posOffset>
                </wp:positionH>
                <wp:positionV relativeFrom="paragraph">
                  <wp:posOffset>214630</wp:posOffset>
                </wp:positionV>
                <wp:extent cx="561975" cy="409575"/>
                <wp:effectExtent l="0" t="0" r="28575" b="28575"/>
                <wp:wrapNone/>
                <wp:docPr id="19" name="Oval 19"/>
                <wp:cNvGraphicFramePr/>
                <a:graphic xmlns:a="http://schemas.openxmlformats.org/drawingml/2006/main">
                  <a:graphicData uri="http://schemas.microsoft.com/office/word/2010/wordprocessingShape">
                    <wps:wsp>
                      <wps:cNvSpPr/>
                      <wps:spPr>
                        <a:xfrm>
                          <a:off x="0" y="0"/>
                          <a:ext cx="561975" cy="409575"/>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D709D3" w:rsidRPr="00976CF7" w:rsidRDefault="00D709D3" w:rsidP="008A378C">
                            <w:pPr>
                              <w:jc w:val="center"/>
                              <w:rPr>
                                <w:b/>
                                <w:color w:val="000000" w:themeColor="text1"/>
                                <w:sz w:val="28"/>
                                <w:szCs w:val="28"/>
                                <w:lang w:val="en-US"/>
                              </w:rPr>
                            </w:pPr>
                            <w:r w:rsidRPr="00976CF7">
                              <w:rPr>
                                <w:b/>
                                <w:color w:val="000000" w:themeColor="text1"/>
                                <w:sz w:val="28"/>
                                <w:szCs w:val="28"/>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9" o:spid="_x0000_s1028" style="position:absolute;left:0;text-align:left;margin-left:156.3pt;margin-top:16.9pt;width:44.25pt;height:32.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" fillcolor="#060a13 [324]" strokecolor="#4472c4 [3204]" strokeweight=".5pt">
                <v:fill color2="#030509 [164]" rotate="t" colors="0 #a8b7df;.5 #9aabd9;1 #879ed7" focus="100%" type="gradient">
                  <o:fill v:ext="view" type="gradientUnscaled"/>
                </v:fill>
                <v:stroke joinstyle="miter"/>
                <v:textbox>
                  <w:txbxContent>
                    <w:p w:rsidR="0064385A" w:rsidRPr="00976CF7" w:rsidRDefault="0064385A" w:rsidP="008A378C">
                      <w:pPr>
                        <w:jc w:val="center"/>
                        <w:rPr>
                          <w:b/>
                          <w:color w:val="000000" w:themeColor="text1"/>
                          <w:sz w:val="28"/>
                          <w:szCs w:val="28"/>
                          <w:lang w:val="en-US"/>
                        </w:rPr>
                      </w:pPr>
                      <w:r w:rsidRPr="00976CF7">
                        <w:rPr>
                          <w:b/>
                          <w:color w:val="000000" w:themeColor="text1"/>
                          <w:sz w:val="28"/>
                          <w:szCs w:val="28"/>
                          <w:lang w:val="en-US"/>
                        </w:rPr>
                        <w:t>3</w:t>
                      </w:r>
                    </w:p>
                  </w:txbxContent>
                </v:textbox>
              </v:oval>
            </w:pict>
          </mc:Fallback>
        </mc:AlternateContent>
      </w:r>
      <w:r w:rsidR="008A378C">
        <w:rPr>
          <w:rFonts w:ascii="Arial" w:hAnsi="Arial" w:cs="Arial"/>
          <w:noProof/>
          <w:lang w:val="en-US"/>
        </w:rPr>
        <mc:AlternateContent>
          <mc:Choice Requires="wps">
            <w:drawing>
              <wp:anchor distT="0" distB="0" distL="114300" distR="114300" simplePos="0" relativeHeight="251669504" behindDoc="0" locked="0" layoutInCell="1" allowOverlap="1" wp14:anchorId="5FA671AD" wp14:editId="0F63F183">
                <wp:simplePos x="0" y="0"/>
                <wp:positionH relativeFrom="column">
                  <wp:posOffset>4947285</wp:posOffset>
                </wp:positionH>
                <wp:positionV relativeFrom="paragraph">
                  <wp:posOffset>214630</wp:posOffset>
                </wp:positionV>
                <wp:extent cx="561975" cy="409575"/>
                <wp:effectExtent l="0" t="0" r="28575" b="28575"/>
                <wp:wrapNone/>
                <wp:docPr id="31" name="Oval 31"/>
                <wp:cNvGraphicFramePr/>
                <a:graphic xmlns:a="http://schemas.openxmlformats.org/drawingml/2006/main">
                  <a:graphicData uri="http://schemas.microsoft.com/office/word/2010/wordprocessingShape">
                    <wps:wsp>
                      <wps:cNvSpPr/>
                      <wps:spPr>
                        <a:xfrm>
                          <a:off x="0" y="0"/>
                          <a:ext cx="561975" cy="409575"/>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D709D3" w:rsidRPr="008A378C" w:rsidRDefault="00D709D3" w:rsidP="008A378C">
                            <w:pPr>
                              <w:jc w:val="center"/>
                              <w:rPr>
                                <w:b/>
                                <w:color w:val="000000" w:themeColor="text1"/>
                                <w:sz w:val="28"/>
                                <w:szCs w:val="28"/>
                                <w:lang w:val="en-US"/>
                              </w:rPr>
                            </w:pPr>
                            <w:r w:rsidRPr="008A378C">
                              <w:rPr>
                                <w:b/>
                                <w:color w:val="000000" w:themeColor="text1"/>
                                <w:sz w:val="28"/>
                                <w:szCs w:val="28"/>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1" o:spid="_x0000_s1029" style="position:absolute;left:0;text-align:left;margin-left:389.55pt;margin-top:16.9pt;width:44.25pt;height:32.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" fillcolor="#060a13 [324]" strokecolor="#4472c4 [3204]" strokeweight=".5pt">
                <v:fill color2="#030509 [164]" rotate="t" colors="0 #a8b7df;.5 #9aabd9;1 #879ed7" focus="100%" type="gradient">
                  <o:fill v:ext="view" type="gradientUnscaled"/>
                </v:fill>
                <v:stroke joinstyle="miter"/>
                <v:textbox>
                  <w:txbxContent>
                    <w:p w:rsidR="0064385A" w:rsidRPr="008A378C" w:rsidRDefault="0064385A" w:rsidP="008A378C">
                      <w:pPr>
                        <w:jc w:val="center"/>
                        <w:rPr>
                          <w:b/>
                          <w:color w:val="000000" w:themeColor="text1"/>
                          <w:sz w:val="28"/>
                          <w:szCs w:val="28"/>
                          <w:lang w:val="en-US"/>
                        </w:rPr>
                      </w:pPr>
                      <w:r w:rsidRPr="008A378C">
                        <w:rPr>
                          <w:b/>
                          <w:color w:val="000000" w:themeColor="text1"/>
                          <w:sz w:val="28"/>
                          <w:szCs w:val="28"/>
                          <w:lang w:val="en-US"/>
                        </w:rPr>
                        <w:t>F</w:t>
                      </w:r>
                    </w:p>
                  </w:txbxContent>
                </v:textbox>
              </v:oval>
            </w:pict>
          </mc:Fallback>
        </mc:AlternateContent>
      </w:r>
      <w:r w:rsidR="00E563F1">
        <w:rPr>
          <w:rFonts w:ascii="Arial" w:hAnsi="Arial" w:cs="Arial"/>
          <w:noProof/>
          <w:lang w:val="en-US"/>
        </w:rPr>
        <mc:AlternateContent>
          <mc:Choice Requires="wps">
            <w:drawing>
              <wp:anchor distT="0" distB="0" distL="114300" distR="114300" simplePos="0" relativeHeight="251661312" behindDoc="0" locked="0" layoutInCell="1" allowOverlap="1" wp14:anchorId="0834E524" wp14:editId="7047528B">
                <wp:simplePos x="0" y="0"/>
                <wp:positionH relativeFrom="column">
                  <wp:posOffset>1184910</wp:posOffset>
                </wp:positionH>
                <wp:positionV relativeFrom="paragraph">
                  <wp:posOffset>214630</wp:posOffset>
                </wp:positionV>
                <wp:extent cx="561975" cy="409575"/>
                <wp:effectExtent l="0" t="0" r="28575" b="28575"/>
                <wp:wrapNone/>
                <wp:docPr id="18" name="Oval 18"/>
                <wp:cNvGraphicFramePr/>
                <a:graphic xmlns:a="http://schemas.openxmlformats.org/drawingml/2006/main">
                  <a:graphicData uri="http://schemas.microsoft.com/office/word/2010/wordprocessingShape">
                    <wps:wsp>
                      <wps:cNvSpPr/>
                      <wps:spPr>
                        <a:xfrm>
                          <a:off x="0" y="0"/>
                          <a:ext cx="561975" cy="409575"/>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D709D3" w:rsidRPr="00976CF7" w:rsidRDefault="00D709D3" w:rsidP="008A378C">
                            <w:pPr>
                              <w:jc w:val="center"/>
                              <w:rPr>
                                <w:b/>
                                <w:color w:val="000000" w:themeColor="text1"/>
                                <w:sz w:val="28"/>
                                <w:szCs w:val="28"/>
                                <w:lang w:val="en-US"/>
                              </w:rPr>
                            </w:pPr>
                            <w:r w:rsidRPr="00976CF7">
                              <w:rPr>
                                <w:b/>
                                <w:color w:val="000000" w:themeColor="text1"/>
                                <w:sz w:val="28"/>
                                <w:szCs w:val="28"/>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8" o:spid="_x0000_s1030" style="position:absolute;left:0;text-align:left;margin-left:93.3pt;margin-top:16.9pt;width:44.25pt;height:3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" fillcolor="#060a13 [324]" strokecolor="#4472c4 [3204]" strokeweight=".5pt">
                <v:fill color2="#030509 [164]" rotate="t" colors="0 #a8b7df;.5 #9aabd9;1 #879ed7" focus="100%" type="gradient">
                  <o:fill v:ext="view" type="gradientUnscaled"/>
                </v:fill>
                <v:stroke joinstyle="miter"/>
                <v:textbox>
                  <w:txbxContent>
                    <w:p w:rsidR="0064385A" w:rsidRPr="00976CF7" w:rsidRDefault="0064385A" w:rsidP="008A378C">
                      <w:pPr>
                        <w:jc w:val="center"/>
                        <w:rPr>
                          <w:b/>
                          <w:color w:val="000000" w:themeColor="text1"/>
                          <w:sz w:val="28"/>
                          <w:szCs w:val="28"/>
                          <w:lang w:val="en-US"/>
                        </w:rPr>
                      </w:pPr>
                      <w:r w:rsidRPr="00976CF7">
                        <w:rPr>
                          <w:b/>
                          <w:color w:val="000000" w:themeColor="text1"/>
                          <w:sz w:val="28"/>
                          <w:szCs w:val="28"/>
                          <w:lang w:val="en-US"/>
                        </w:rPr>
                        <w:t>2</w:t>
                      </w:r>
                    </w:p>
                  </w:txbxContent>
                </v:textbox>
              </v:oval>
            </w:pict>
          </mc:Fallback>
        </mc:AlternateContent>
      </w:r>
      <w:r w:rsidR="00E563F1">
        <w:rPr>
          <w:rFonts w:ascii="Arial" w:hAnsi="Arial" w:cs="Arial"/>
          <w:noProof/>
          <w:lang w:val="en-US"/>
        </w:rPr>
        <mc:AlternateContent>
          <mc:Choice Requires="wps">
            <w:drawing>
              <wp:anchor distT="0" distB="0" distL="114300" distR="114300" simplePos="0" relativeHeight="251659264" behindDoc="0" locked="0" layoutInCell="1" allowOverlap="1" wp14:anchorId="7B368EBC" wp14:editId="770EC664">
                <wp:simplePos x="0" y="0"/>
                <wp:positionH relativeFrom="column">
                  <wp:posOffset>384810</wp:posOffset>
                </wp:positionH>
                <wp:positionV relativeFrom="paragraph">
                  <wp:posOffset>214630</wp:posOffset>
                </wp:positionV>
                <wp:extent cx="561975" cy="409575"/>
                <wp:effectExtent l="0" t="0" r="28575" b="28575"/>
                <wp:wrapNone/>
                <wp:docPr id="17" name="Oval 17"/>
                <wp:cNvGraphicFramePr/>
                <a:graphic xmlns:a="http://schemas.openxmlformats.org/drawingml/2006/main">
                  <a:graphicData uri="http://schemas.microsoft.com/office/word/2010/wordprocessingShape">
                    <wps:wsp>
                      <wps:cNvSpPr/>
                      <wps:spPr>
                        <a:xfrm>
                          <a:off x="0" y="0"/>
                          <a:ext cx="561975" cy="409575"/>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D709D3" w:rsidRPr="008A378C" w:rsidRDefault="00D709D3" w:rsidP="008A378C">
                            <w:pPr>
                              <w:jc w:val="center"/>
                              <w:rPr>
                                <w:b/>
                                <w:color w:val="000000" w:themeColor="text1"/>
                                <w:sz w:val="28"/>
                                <w:szCs w:val="28"/>
                                <w:lang w:val="en-US"/>
                              </w:rPr>
                            </w:pPr>
                            <w:r w:rsidRPr="008A378C">
                              <w:rPr>
                                <w:b/>
                                <w:color w:val="000000" w:themeColor="text1"/>
                                <w:sz w:val="28"/>
                                <w:szCs w:val="28"/>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7" o:spid="_x0000_s1031" style="position:absolute;left:0;text-align:left;margin-left:30.3pt;margin-top:16.9pt;width:44.25pt;height:3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" fillcolor="#060a13 [324]" strokecolor="#4472c4 [3204]" strokeweight=".5pt">
                <v:fill color2="#030509 [164]" rotate="t" colors="0 #a8b7df;.5 #9aabd9;1 #879ed7" focus="100%" type="gradient">
                  <o:fill v:ext="view" type="gradientUnscaled"/>
                </v:fill>
                <v:stroke joinstyle="miter"/>
                <v:textbox>
                  <w:txbxContent>
                    <w:p w:rsidR="0064385A" w:rsidRPr="008A378C" w:rsidRDefault="0064385A" w:rsidP="008A378C">
                      <w:pPr>
                        <w:jc w:val="center"/>
                        <w:rPr>
                          <w:b/>
                          <w:color w:val="000000" w:themeColor="text1"/>
                          <w:sz w:val="28"/>
                          <w:szCs w:val="28"/>
                          <w:lang w:val="en-US"/>
                        </w:rPr>
                      </w:pPr>
                      <w:r w:rsidRPr="008A378C">
                        <w:rPr>
                          <w:b/>
                          <w:color w:val="000000" w:themeColor="text1"/>
                          <w:sz w:val="28"/>
                          <w:szCs w:val="28"/>
                          <w:lang w:val="en-US"/>
                        </w:rPr>
                        <w:t>1</w:t>
                      </w:r>
                    </w:p>
                  </w:txbxContent>
                </v:textbox>
              </v:oval>
            </w:pict>
          </mc:Fallback>
        </mc:AlternateContent>
      </w:r>
      <w:r w:rsidR="007B1530">
        <w:rPr>
          <w:rFonts w:ascii="Arial" w:hAnsi="Arial" w:cs="Arial"/>
        </w:rPr>
        <w:tab/>
      </w:r>
    </w:p>
    <w:p w:rsidR="00E563F1" w:rsidRDefault="00DD78C1" w:rsidP="00645A24">
      <w:pPr>
        <w:pStyle w:val="BodyText"/>
        <w:spacing w:line="360" w:lineRule="auto"/>
        <w:ind w:firstLine="0"/>
        <w:jc w:val="both"/>
        <w:rPr>
          <w:rFonts w:ascii="Arial" w:hAnsi="Arial" w:cs="Arial"/>
        </w:rPr>
      </w:pPr>
      <w:r>
        <w:rPr>
          <w:rFonts w:ascii="Arial" w:hAnsi="Arial" w:cs="Arial"/>
          <w:noProof/>
          <w:lang w:val="en-US"/>
        </w:rPr>
        <mc:AlternateContent>
          <mc:Choice Requires="wps">
            <w:drawing>
              <wp:anchor distT="0" distB="0" distL="114300" distR="114300" simplePos="0" relativeHeight="251679744" behindDoc="0" locked="0" layoutInCell="1" allowOverlap="1" wp14:anchorId="0CDDF386" wp14:editId="39D425A2">
                <wp:simplePos x="0" y="0"/>
                <wp:positionH relativeFrom="column">
                  <wp:posOffset>3347084</wp:posOffset>
                </wp:positionH>
                <wp:positionV relativeFrom="paragraph">
                  <wp:posOffset>256540</wp:posOffset>
                </wp:positionV>
                <wp:extent cx="1647825" cy="590550"/>
                <wp:effectExtent l="0" t="57150" r="9525" b="19050"/>
                <wp:wrapNone/>
                <wp:docPr id="46" name="Straight Arrow Connector 46"/>
                <wp:cNvGraphicFramePr/>
                <a:graphic xmlns:a="http://schemas.openxmlformats.org/drawingml/2006/main">
                  <a:graphicData uri="http://schemas.microsoft.com/office/word/2010/wordprocessingShape">
                    <wps:wsp>
                      <wps:cNvCnPr/>
                      <wps:spPr>
                        <a:xfrm flipV="1">
                          <a:off x="0" y="0"/>
                          <a:ext cx="1647825" cy="590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6" o:spid="_x0000_s1026" type="#_x0000_t32" style="position:absolute;margin-left:263.55pt;margin-top:20.2pt;width:129.75pt;height:46.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" strokecolor="#4472c4 [3204]" strokeweight=".5pt">
                <v:stroke endarrow="open" joinstyle="miter"/>
              </v:shape>
            </w:pict>
          </mc:Fallback>
        </mc:AlternateContent>
      </w:r>
      <w:r>
        <w:rPr>
          <w:rFonts w:ascii="Arial" w:hAnsi="Arial" w:cs="Arial"/>
          <w:noProof/>
          <w:lang w:val="en-US"/>
        </w:rPr>
        <mc:AlternateContent>
          <mc:Choice Requires="wps">
            <w:drawing>
              <wp:anchor distT="0" distB="0" distL="114300" distR="114300" simplePos="0" relativeHeight="251678720" behindDoc="0" locked="0" layoutInCell="1" allowOverlap="1" wp14:anchorId="1AB49C68" wp14:editId="1DE1127B">
                <wp:simplePos x="0" y="0"/>
                <wp:positionH relativeFrom="column">
                  <wp:posOffset>3347085</wp:posOffset>
                </wp:positionH>
                <wp:positionV relativeFrom="paragraph">
                  <wp:posOffset>161290</wp:posOffset>
                </wp:positionV>
                <wp:extent cx="1600200" cy="0"/>
                <wp:effectExtent l="0" t="76200" r="19050" b="114300"/>
                <wp:wrapNone/>
                <wp:docPr id="45" name="Straight Arrow Connector 45"/>
                <wp:cNvGraphicFramePr/>
                <a:graphic xmlns:a="http://schemas.openxmlformats.org/drawingml/2006/main">
                  <a:graphicData uri="http://schemas.microsoft.com/office/word/2010/wordprocessingShape">
                    <wps:wsp>
                      <wps:cNvCnPr/>
                      <wps:spPr>
                        <a:xfrm>
                          <a:off x="0" y="0"/>
                          <a:ext cx="1600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5" o:spid="_x0000_s1026" type="#_x0000_t32" style="position:absolute;margin-left:263.55pt;margin-top:12.7pt;width:126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" strokecolor="#4472c4 [3204]" strokeweight=".5pt">
                <v:stroke endarrow="open" joinstyle="miter"/>
              </v:shape>
            </w:pict>
          </mc:Fallback>
        </mc:AlternateContent>
      </w:r>
      <w:r w:rsidR="003014D5">
        <w:rPr>
          <w:rFonts w:ascii="Arial" w:hAnsi="Arial" w:cs="Arial"/>
          <w:noProof/>
          <w:lang w:val="en-US"/>
        </w:rPr>
        <mc:AlternateContent>
          <mc:Choice Requires="wps">
            <w:drawing>
              <wp:anchor distT="0" distB="0" distL="114300" distR="114300" simplePos="0" relativeHeight="251676672" behindDoc="0" locked="0" layoutInCell="1" allowOverlap="1" wp14:anchorId="5E8EC436" wp14:editId="260A290E">
                <wp:simplePos x="0" y="0"/>
                <wp:positionH relativeFrom="column">
                  <wp:posOffset>2546985</wp:posOffset>
                </wp:positionH>
                <wp:positionV relativeFrom="paragraph">
                  <wp:posOffset>161290</wp:posOffset>
                </wp:positionV>
                <wp:extent cx="238125" cy="0"/>
                <wp:effectExtent l="0" t="76200" r="28575" b="114300"/>
                <wp:wrapNone/>
                <wp:docPr id="43" name="Straight Arrow Connector 43"/>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3" o:spid="_x0000_s1026" type="#_x0000_t32" style="position:absolute;margin-left:200.55pt;margin-top:12.7pt;width:18.7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" strokecolor="#4472c4 [3204]" strokeweight=".5pt">
                <v:stroke endarrow="open" joinstyle="miter"/>
              </v:shape>
            </w:pict>
          </mc:Fallback>
        </mc:AlternateContent>
      </w:r>
      <w:r w:rsidR="003014D5">
        <w:rPr>
          <w:rFonts w:ascii="Arial" w:hAnsi="Arial" w:cs="Arial"/>
          <w:noProof/>
          <w:lang w:val="en-US"/>
        </w:rPr>
        <mc:AlternateContent>
          <mc:Choice Requires="wps">
            <w:drawing>
              <wp:anchor distT="0" distB="0" distL="114300" distR="114300" simplePos="0" relativeHeight="251674624" behindDoc="0" locked="0" layoutInCell="1" allowOverlap="1" wp14:anchorId="6ED5C4F7" wp14:editId="19F2317E">
                <wp:simplePos x="0" y="0"/>
                <wp:positionH relativeFrom="column">
                  <wp:posOffset>1746885</wp:posOffset>
                </wp:positionH>
                <wp:positionV relativeFrom="paragraph">
                  <wp:posOffset>151765</wp:posOffset>
                </wp:positionV>
                <wp:extent cx="238125" cy="0"/>
                <wp:effectExtent l="0" t="76200" r="28575" b="114300"/>
                <wp:wrapNone/>
                <wp:docPr id="41" name="Straight Arrow Connector 41"/>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 o:spid="_x0000_s1026" type="#_x0000_t32" style="position:absolute;margin-left:137.55pt;margin-top:11.95pt;width:18.7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" strokecolor="#4472c4 [3204]" strokeweight=".5pt">
                <v:stroke endarrow="open" joinstyle="miter"/>
              </v:shape>
            </w:pict>
          </mc:Fallback>
        </mc:AlternateContent>
      </w:r>
      <w:r w:rsidR="003014D5">
        <w:rPr>
          <w:rFonts w:ascii="Arial" w:hAnsi="Arial" w:cs="Arial"/>
          <w:noProof/>
          <w:lang w:val="en-US"/>
        </w:rPr>
        <mc:AlternateContent>
          <mc:Choice Requires="wps">
            <w:drawing>
              <wp:anchor distT="0" distB="0" distL="114300" distR="114300" simplePos="0" relativeHeight="251672576" behindDoc="0" locked="0" layoutInCell="1" allowOverlap="1" wp14:anchorId="7B6168B1" wp14:editId="62FA37CC">
                <wp:simplePos x="0" y="0"/>
                <wp:positionH relativeFrom="column">
                  <wp:posOffset>946785</wp:posOffset>
                </wp:positionH>
                <wp:positionV relativeFrom="paragraph">
                  <wp:posOffset>151765</wp:posOffset>
                </wp:positionV>
                <wp:extent cx="238125" cy="0"/>
                <wp:effectExtent l="0" t="76200" r="28575" b="114300"/>
                <wp:wrapNone/>
                <wp:docPr id="40" name="Straight Arrow Connector 40"/>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0" o:spid="_x0000_s1026" type="#_x0000_t32" style="position:absolute;margin-left:74.55pt;margin-top:11.95pt;width:18.7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" strokecolor="#4472c4 [3204]" strokeweight=".5pt">
                <v:stroke endarrow="open" joinstyle="miter"/>
              </v:shape>
            </w:pict>
          </mc:Fallback>
        </mc:AlternateContent>
      </w:r>
    </w:p>
    <w:p w:rsidR="00E563F1" w:rsidRDefault="00A22425" w:rsidP="00645A24">
      <w:pPr>
        <w:pStyle w:val="BodyText"/>
        <w:spacing w:line="360" w:lineRule="auto"/>
        <w:ind w:firstLine="0"/>
        <w:jc w:val="both"/>
        <w:rPr>
          <w:rFonts w:ascii="Arial" w:hAnsi="Arial" w:cs="Arial"/>
        </w:rPr>
      </w:pPr>
      <w:r>
        <w:rPr>
          <w:rFonts w:ascii="Arial" w:hAnsi="Arial" w:cs="Arial"/>
          <w:noProof/>
          <w:lang w:val="en-US"/>
        </w:rPr>
        <mc:AlternateContent>
          <mc:Choice Requires="wps">
            <w:drawing>
              <wp:anchor distT="0" distB="0" distL="114300" distR="114300" simplePos="0" relativeHeight="251682816" behindDoc="0" locked="0" layoutInCell="1" allowOverlap="1" wp14:anchorId="343B83B9" wp14:editId="6A391849">
                <wp:simplePos x="0" y="0"/>
                <wp:positionH relativeFrom="column">
                  <wp:posOffset>2689860</wp:posOffset>
                </wp:positionH>
                <wp:positionV relativeFrom="paragraph">
                  <wp:posOffset>98425</wp:posOffset>
                </wp:positionV>
                <wp:extent cx="304800" cy="247650"/>
                <wp:effectExtent l="0" t="0" r="19050" b="19050"/>
                <wp:wrapNone/>
                <wp:docPr id="48" name="Text Box 48"/>
                <wp:cNvGraphicFramePr/>
                <a:graphic xmlns:a="http://schemas.openxmlformats.org/drawingml/2006/main">
                  <a:graphicData uri="http://schemas.microsoft.com/office/word/2010/wordprocessingShape">
                    <wps:wsp>
                      <wps:cNvSpPr txBox="1"/>
                      <wps:spPr>
                        <a:xfrm>
                          <a:off x="0" y="0"/>
                          <a:ext cx="304800" cy="2476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709D3" w:rsidRPr="00A22425" w:rsidRDefault="00D709D3" w:rsidP="00A22425">
                            <w:pPr>
                              <w:rPr>
                                <w:lang w:val="en-US"/>
                              </w:rPr>
                            </w:pPr>
                            <w:r>
                              <w:rPr>
                                <w:lang w:val="en-US"/>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 o:spid="_x0000_s1032" type="#_x0000_t202" style="position:absolute;left:0;text-align:left;margin-left:211.8pt;margin-top:7.75pt;width:24pt;height:19.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" fillcolor="white [3201]" strokecolor="#4472c4 [3204]" strokeweight="1pt">
                <v:textbox>
                  <w:txbxContent>
                    <w:p w:rsidR="0064385A" w:rsidRPr="00A22425" w:rsidRDefault="0064385A" w:rsidP="00A22425">
                      <w:pPr>
                        <w:rPr>
                          <w:lang w:val="en-US"/>
                        </w:rPr>
                      </w:pPr>
                      <w:r>
                        <w:rPr>
                          <w:lang w:val="en-US"/>
                        </w:rPr>
                        <w:t>V</w:t>
                      </w:r>
                    </w:p>
                  </w:txbxContent>
                </v:textbox>
              </v:shape>
            </w:pict>
          </mc:Fallback>
        </mc:AlternateContent>
      </w:r>
      <w:r w:rsidR="003014D5">
        <w:rPr>
          <w:rFonts w:ascii="Arial" w:hAnsi="Arial" w:cs="Arial"/>
          <w:noProof/>
          <w:lang w:val="en-US"/>
        </w:rPr>
        <mc:AlternateContent>
          <mc:Choice Requires="wps">
            <w:drawing>
              <wp:anchor distT="0" distB="0" distL="114300" distR="114300" simplePos="0" relativeHeight="251677696" behindDoc="0" locked="0" layoutInCell="1" allowOverlap="1" wp14:anchorId="2B659EAF" wp14:editId="74856435">
                <wp:simplePos x="0" y="0"/>
                <wp:positionH relativeFrom="column">
                  <wp:posOffset>3061335</wp:posOffset>
                </wp:positionH>
                <wp:positionV relativeFrom="paragraph">
                  <wp:posOffset>98425</wp:posOffset>
                </wp:positionV>
                <wp:extent cx="0" cy="276225"/>
                <wp:effectExtent l="95250" t="0" r="57150" b="66675"/>
                <wp:wrapNone/>
                <wp:docPr id="44" name="Straight Arrow Connector 44"/>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4" o:spid="_x0000_s1026" type="#_x0000_t32" style="position:absolute;margin-left:241.05pt;margin-top:7.75pt;width:0;height:21.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" strokecolor="#4472c4 [3204]" strokeweight=".5pt">
                <v:stroke endarrow="open" joinstyle="miter"/>
              </v:shape>
            </w:pict>
          </mc:Fallback>
        </mc:AlternateContent>
      </w:r>
    </w:p>
    <w:p w:rsidR="007B1530" w:rsidRDefault="003014D5" w:rsidP="00645A24">
      <w:pPr>
        <w:pStyle w:val="BodyText"/>
        <w:spacing w:line="360" w:lineRule="auto"/>
        <w:ind w:firstLine="0"/>
        <w:jc w:val="both"/>
        <w:rPr>
          <w:rFonts w:ascii="Arial" w:hAnsi="Arial" w:cs="Arial"/>
        </w:rPr>
      </w:pPr>
      <w:r>
        <w:rPr>
          <w:rFonts w:ascii="Arial" w:hAnsi="Arial" w:cs="Arial"/>
          <w:noProof/>
          <w:lang w:val="en-US"/>
        </w:rPr>
        <mc:AlternateContent>
          <mc:Choice Requires="wps">
            <w:drawing>
              <wp:anchor distT="0" distB="0" distL="114300" distR="114300" simplePos="0" relativeHeight="251671552" behindDoc="0" locked="0" layoutInCell="1" allowOverlap="1" wp14:anchorId="3C622DC8" wp14:editId="1D83141F">
                <wp:simplePos x="0" y="0"/>
                <wp:positionH relativeFrom="column">
                  <wp:posOffset>2785110</wp:posOffset>
                </wp:positionH>
                <wp:positionV relativeFrom="paragraph">
                  <wp:posOffset>111760</wp:posOffset>
                </wp:positionV>
                <wp:extent cx="561975" cy="409575"/>
                <wp:effectExtent l="0" t="0" r="28575" b="28575"/>
                <wp:wrapNone/>
                <wp:docPr id="32" name="Oval 32"/>
                <wp:cNvGraphicFramePr/>
                <a:graphic xmlns:a="http://schemas.openxmlformats.org/drawingml/2006/main">
                  <a:graphicData uri="http://schemas.microsoft.com/office/word/2010/wordprocessingShape">
                    <wps:wsp>
                      <wps:cNvSpPr/>
                      <wps:spPr>
                        <a:xfrm>
                          <a:off x="0" y="0"/>
                          <a:ext cx="561975" cy="409575"/>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D709D3" w:rsidRPr="00976CF7" w:rsidRDefault="00D709D3" w:rsidP="008A378C">
                            <w:pPr>
                              <w:jc w:val="center"/>
                              <w:rPr>
                                <w:b/>
                                <w:color w:val="000000" w:themeColor="text1"/>
                                <w:sz w:val="28"/>
                                <w:szCs w:val="28"/>
                                <w:lang w:val="en-US"/>
                              </w:rPr>
                            </w:pPr>
                            <w:r w:rsidRPr="00976CF7">
                              <w:rPr>
                                <w:b/>
                                <w:color w:val="000000" w:themeColor="text1"/>
                                <w:sz w:val="28"/>
                                <w:szCs w:val="28"/>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2" o:spid="_x0000_s1033" style="position:absolute;left:0;text-align:left;margin-left:219.3pt;margin-top:8.8pt;width:44.25pt;height:32.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" fillcolor="#060a13 [324]" strokecolor="#4472c4 [3204]" strokeweight=".5pt">
                <v:fill color2="#030509 [164]" rotate="t" colors="0 #a8b7df;.5 #9aabd9;1 #879ed7" focus="100%" type="gradient">
                  <o:fill v:ext="view" type="gradientUnscaled"/>
                </v:fill>
                <v:stroke joinstyle="miter"/>
                <v:textbox>
                  <w:txbxContent>
                    <w:p w:rsidR="0064385A" w:rsidRPr="00976CF7" w:rsidRDefault="0064385A" w:rsidP="008A378C">
                      <w:pPr>
                        <w:jc w:val="center"/>
                        <w:rPr>
                          <w:b/>
                          <w:color w:val="000000" w:themeColor="text1"/>
                          <w:sz w:val="28"/>
                          <w:szCs w:val="28"/>
                          <w:lang w:val="en-US"/>
                        </w:rPr>
                      </w:pPr>
                      <w:r w:rsidRPr="00976CF7">
                        <w:rPr>
                          <w:b/>
                          <w:color w:val="000000" w:themeColor="text1"/>
                          <w:sz w:val="28"/>
                          <w:szCs w:val="28"/>
                          <w:lang w:val="en-US"/>
                        </w:rPr>
                        <w:t>5</w:t>
                      </w:r>
                    </w:p>
                  </w:txbxContent>
                </v:textbox>
              </v:oval>
            </w:pict>
          </mc:Fallback>
        </mc:AlternateContent>
      </w:r>
    </w:p>
    <w:p w:rsidR="007B1530" w:rsidRDefault="007B1530" w:rsidP="00645A24">
      <w:pPr>
        <w:pStyle w:val="BodyText"/>
        <w:spacing w:line="360" w:lineRule="auto"/>
        <w:ind w:firstLine="0"/>
        <w:jc w:val="both"/>
        <w:rPr>
          <w:rFonts w:ascii="Arial" w:hAnsi="Arial" w:cs="Arial"/>
          <w:b/>
        </w:rPr>
      </w:pPr>
      <w:r>
        <w:rPr>
          <w:rFonts w:ascii="Arial" w:hAnsi="Arial" w:cs="Arial"/>
        </w:rPr>
        <w:tab/>
      </w:r>
      <w:r>
        <w:rPr>
          <w:rFonts w:ascii="Arial" w:hAnsi="Arial" w:cs="Arial"/>
          <w:b/>
        </w:rPr>
        <w:t>V (G) = A – N + 2</w:t>
      </w:r>
    </w:p>
    <w:p w:rsidR="007B1530" w:rsidRDefault="007B1530" w:rsidP="00645A24">
      <w:pPr>
        <w:pStyle w:val="BodyText"/>
        <w:spacing w:line="360" w:lineRule="auto"/>
        <w:ind w:firstLine="0"/>
        <w:jc w:val="both"/>
        <w:rPr>
          <w:rFonts w:ascii="Arial" w:hAnsi="Arial" w:cs="Arial"/>
          <w:b/>
        </w:rPr>
      </w:pPr>
      <w:r>
        <w:rPr>
          <w:rFonts w:ascii="Arial" w:hAnsi="Arial" w:cs="Arial"/>
          <w:b/>
        </w:rPr>
        <w:tab/>
        <w:t xml:space="preserve">V (G) = </w:t>
      </w:r>
      <w:r w:rsidR="00F36B54">
        <w:rPr>
          <w:rFonts w:ascii="Arial" w:hAnsi="Arial" w:cs="Arial"/>
          <w:b/>
        </w:rPr>
        <w:t>6 – 6 + 2</w:t>
      </w:r>
    </w:p>
    <w:p w:rsidR="00F36B54" w:rsidRPr="007B1530" w:rsidRDefault="00F36B54" w:rsidP="00645A24">
      <w:pPr>
        <w:pStyle w:val="BodyText"/>
        <w:spacing w:line="360" w:lineRule="auto"/>
        <w:ind w:firstLine="0"/>
        <w:jc w:val="both"/>
        <w:rPr>
          <w:rFonts w:ascii="Arial" w:hAnsi="Arial" w:cs="Arial"/>
          <w:b/>
        </w:rPr>
      </w:pPr>
      <w:r>
        <w:rPr>
          <w:rFonts w:ascii="Arial" w:hAnsi="Arial" w:cs="Arial"/>
          <w:b/>
        </w:rPr>
        <w:tab/>
        <w:t>V (G) = 2</w:t>
      </w:r>
    </w:p>
    <w:tbl>
      <w:tblPr>
        <w:tblStyle w:val="TableGrid"/>
        <w:tblW w:w="0" w:type="auto"/>
        <w:tblInd w:w="708" w:type="dxa"/>
        <w:tblLook w:val="04A0" w:firstRow="1" w:lastRow="0" w:firstColumn="1" w:lastColumn="0" w:noHBand="0" w:noVBand="1"/>
      </w:tblPr>
      <w:tblGrid>
        <w:gridCol w:w="3398"/>
        <w:gridCol w:w="5856"/>
      </w:tblGrid>
      <w:tr w:rsidR="00424DB2" w:rsidTr="00424DB2">
        <w:tc>
          <w:tcPr>
            <w:tcW w:w="3398" w:type="dxa"/>
            <w:shd w:val="clear" w:color="auto" w:fill="B4C6E7" w:themeFill="accent1" w:themeFillTint="66"/>
          </w:tcPr>
          <w:p w:rsidR="00424DB2" w:rsidRDefault="00424DB2" w:rsidP="002B00A2">
            <w:pPr>
              <w:pStyle w:val="BodyText"/>
              <w:spacing w:line="360" w:lineRule="auto"/>
              <w:ind w:firstLine="0"/>
              <w:rPr>
                <w:rFonts w:ascii="Arial" w:hAnsi="Arial" w:cs="Arial"/>
                <w:b/>
              </w:rPr>
            </w:pPr>
            <w:r>
              <w:rPr>
                <w:rFonts w:ascii="Arial" w:hAnsi="Arial" w:cs="Arial"/>
                <w:b/>
              </w:rPr>
              <w:t>Caso de Uso:</w:t>
            </w:r>
          </w:p>
        </w:tc>
        <w:tc>
          <w:tcPr>
            <w:tcW w:w="5856" w:type="dxa"/>
            <w:shd w:val="clear" w:color="auto" w:fill="B4C6E7" w:themeFill="accent1" w:themeFillTint="66"/>
          </w:tcPr>
          <w:p w:rsidR="00424DB2" w:rsidRDefault="00D3109F" w:rsidP="002B00A2">
            <w:pPr>
              <w:pStyle w:val="BodyText"/>
              <w:spacing w:line="360" w:lineRule="auto"/>
              <w:ind w:firstLine="0"/>
              <w:rPr>
                <w:rFonts w:ascii="Arial" w:hAnsi="Arial" w:cs="Arial"/>
                <w:b/>
              </w:rPr>
            </w:pPr>
            <w:r>
              <w:rPr>
                <w:rFonts w:ascii="Arial" w:hAnsi="Arial" w:cs="Arial"/>
                <w:b/>
              </w:rPr>
              <w:t>Gestionar Incidencia</w:t>
            </w:r>
          </w:p>
        </w:tc>
      </w:tr>
      <w:tr w:rsidR="00424DB2" w:rsidTr="00424DB2">
        <w:tc>
          <w:tcPr>
            <w:tcW w:w="3398" w:type="dxa"/>
          </w:tcPr>
          <w:p w:rsidR="00424DB2" w:rsidRDefault="00424DB2" w:rsidP="002B00A2">
            <w:pPr>
              <w:pStyle w:val="BodyText"/>
              <w:spacing w:line="360" w:lineRule="auto"/>
              <w:ind w:firstLine="0"/>
              <w:rPr>
                <w:rFonts w:ascii="Arial" w:hAnsi="Arial" w:cs="Arial"/>
                <w:b/>
              </w:rPr>
            </w:pPr>
            <w:r>
              <w:rPr>
                <w:rFonts w:ascii="Arial" w:hAnsi="Arial" w:cs="Arial"/>
                <w:b/>
              </w:rPr>
              <w:t>Caso de Prueba:</w:t>
            </w:r>
          </w:p>
        </w:tc>
        <w:tc>
          <w:tcPr>
            <w:tcW w:w="5856" w:type="dxa"/>
          </w:tcPr>
          <w:p w:rsidR="00424DB2" w:rsidRPr="0056147D" w:rsidRDefault="0056147D" w:rsidP="002B00A2">
            <w:pPr>
              <w:pStyle w:val="BodyText"/>
              <w:spacing w:line="360" w:lineRule="auto"/>
              <w:ind w:firstLine="0"/>
              <w:rPr>
                <w:rFonts w:ascii="Arial" w:hAnsi="Arial" w:cs="Arial"/>
                <w:lang w:val="es-CU"/>
              </w:rPr>
            </w:pPr>
            <w:r>
              <w:rPr>
                <w:rFonts w:ascii="Arial" w:hAnsi="Arial" w:cs="Arial"/>
                <w:lang w:val="es-CU"/>
              </w:rPr>
              <w:t xml:space="preserve">Saber si existen incidencias </w:t>
            </w:r>
            <w:r w:rsidRPr="0056147D">
              <w:rPr>
                <w:rFonts w:ascii="Arial" w:hAnsi="Arial" w:cs="Arial"/>
                <w:lang w:val="es-CU"/>
              </w:rPr>
              <w:t>“</w:t>
            </w:r>
            <w:r>
              <w:rPr>
                <w:rFonts w:ascii="Arial" w:hAnsi="Arial" w:cs="Arial"/>
                <w:lang w:val="es-CU"/>
              </w:rPr>
              <w:t xml:space="preserve">En Espera”  </w:t>
            </w:r>
          </w:p>
        </w:tc>
      </w:tr>
      <w:tr w:rsidR="00424DB2" w:rsidTr="00424DB2">
        <w:tc>
          <w:tcPr>
            <w:tcW w:w="3398" w:type="dxa"/>
          </w:tcPr>
          <w:p w:rsidR="00424DB2" w:rsidRDefault="00424DB2" w:rsidP="002B00A2">
            <w:pPr>
              <w:pStyle w:val="BodyText"/>
              <w:spacing w:line="360" w:lineRule="auto"/>
              <w:ind w:firstLine="0"/>
              <w:rPr>
                <w:rFonts w:ascii="Arial" w:hAnsi="Arial" w:cs="Arial"/>
                <w:b/>
              </w:rPr>
            </w:pPr>
            <w:r>
              <w:rPr>
                <w:rFonts w:ascii="Arial" w:hAnsi="Arial" w:cs="Arial"/>
                <w:b/>
              </w:rPr>
              <w:t>Camino</w:t>
            </w:r>
            <w:r w:rsidR="00DA2430">
              <w:rPr>
                <w:rFonts w:ascii="Arial" w:hAnsi="Arial" w:cs="Arial"/>
                <w:b/>
              </w:rPr>
              <w:t>#1</w:t>
            </w:r>
            <w:r>
              <w:rPr>
                <w:rFonts w:ascii="Arial" w:hAnsi="Arial" w:cs="Arial"/>
                <w:b/>
              </w:rPr>
              <w:t>:</w:t>
            </w:r>
          </w:p>
        </w:tc>
        <w:tc>
          <w:tcPr>
            <w:tcW w:w="5856" w:type="dxa"/>
          </w:tcPr>
          <w:p w:rsidR="00424DB2" w:rsidRPr="00D3109F" w:rsidRDefault="003C39BB" w:rsidP="002B00A2">
            <w:pPr>
              <w:pStyle w:val="BodyText"/>
              <w:spacing w:line="360" w:lineRule="auto"/>
              <w:ind w:firstLine="0"/>
              <w:rPr>
                <w:rFonts w:ascii="Arial" w:hAnsi="Arial" w:cs="Arial"/>
              </w:rPr>
            </w:pPr>
            <w:r>
              <w:rPr>
                <w:rFonts w:ascii="Arial" w:hAnsi="Arial" w:cs="Arial"/>
              </w:rPr>
              <w:t>1, 2, 3, 4, 5, F</w:t>
            </w:r>
          </w:p>
        </w:tc>
      </w:tr>
      <w:tr w:rsidR="00DA2430" w:rsidTr="00424DB2">
        <w:tc>
          <w:tcPr>
            <w:tcW w:w="3398" w:type="dxa"/>
          </w:tcPr>
          <w:p w:rsidR="00DA2430" w:rsidRDefault="00DA2430" w:rsidP="002B00A2">
            <w:pPr>
              <w:pStyle w:val="BodyText"/>
              <w:spacing w:line="360" w:lineRule="auto"/>
              <w:ind w:firstLine="0"/>
              <w:rPr>
                <w:rFonts w:ascii="Arial" w:hAnsi="Arial" w:cs="Arial"/>
                <w:b/>
              </w:rPr>
            </w:pPr>
            <w:r>
              <w:rPr>
                <w:rFonts w:ascii="Arial" w:hAnsi="Arial" w:cs="Arial"/>
                <w:b/>
              </w:rPr>
              <w:t>Camino#2:</w:t>
            </w:r>
          </w:p>
        </w:tc>
        <w:tc>
          <w:tcPr>
            <w:tcW w:w="5856" w:type="dxa"/>
          </w:tcPr>
          <w:p w:rsidR="00DA2430" w:rsidRPr="00D3109F" w:rsidRDefault="003C39BB" w:rsidP="002B00A2">
            <w:pPr>
              <w:pStyle w:val="BodyText"/>
              <w:spacing w:line="360" w:lineRule="auto"/>
              <w:ind w:firstLine="0"/>
              <w:rPr>
                <w:rFonts w:ascii="Arial" w:hAnsi="Arial" w:cs="Arial"/>
              </w:rPr>
            </w:pPr>
            <w:r>
              <w:rPr>
                <w:rFonts w:ascii="Arial" w:hAnsi="Arial" w:cs="Arial"/>
              </w:rPr>
              <w:t>1, 2, 3, 4, F</w:t>
            </w:r>
          </w:p>
        </w:tc>
      </w:tr>
      <w:tr w:rsidR="00424DB2" w:rsidTr="00424DB2">
        <w:tc>
          <w:tcPr>
            <w:tcW w:w="3398" w:type="dxa"/>
          </w:tcPr>
          <w:p w:rsidR="00424DB2" w:rsidRDefault="00424DB2" w:rsidP="002B00A2">
            <w:pPr>
              <w:pStyle w:val="BodyText"/>
              <w:spacing w:line="360" w:lineRule="auto"/>
              <w:ind w:firstLine="0"/>
              <w:rPr>
                <w:rFonts w:ascii="Arial" w:hAnsi="Arial" w:cs="Arial"/>
                <w:b/>
              </w:rPr>
            </w:pPr>
            <w:r>
              <w:rPr>
                <w:rFonts w:ascii="Arial" w:hAnsi="Arial" w:cs="Arial"/>
                <w:b/>
              </w:rPr>
              <w:t>Entrada</w:t>
            </w:r>
            <w:r w:rsidR="00DA2430">
              <w:rPr>
                <w:rFonts w:ascii="Arial" w:hAnsi="Arial" w:cs="Arial"/>
                <w:b/>
              </w:rPr>
              <w:t xml:space="preserve"> para el camino#1</w:t>
            </w:r>
            <w:r>
              <w:rPr>
                <w:rFonts w:ascii="Arial" w:hAnsi="Arial" w:cs="Arial"/>
                <w:b/>
              </w:rPr>
              <w:t>:</w:t>
            </w:r>
          </w:p>
        </w:tc>
        <w:tc>
          <w:tcPr>
            <w:tcW w:w="5856" w:type="dxa"/>
          </w:tcPr>
          <w:p w:rsidR="00424DB2" w:rsidRPr="00D3109F" w:rsidRDefault="00511951" w:rsidP="002B00A2">
            <w:pPr>
              <w:pStyle w:val="BodyText"/>
              <w:spacing w:line="360" w:lineRule="auto"/>
              <w:ind w:firstLine="0"/>
              <w:rPr>
                <w:rFonts w:ascii="Arial" w:hAnsi="Arial" w:cs="Arial"/>
              </w:rPr>
            </w:pPr>
            <w:proofErr w:type="spellStart"/>
            <w:r>
              <w:rPr>
                <w:rFonts w:ascii="Arial" w:hAnsi="Arial" w:cs="Arial"/>
              </w:rPr>
              <w:t>m.ObtenerEstado</w:t>
            </w:r>
            <w:proofErr w:type="spellEnd"/>
            <w:r>
              <w:rPr>
                <w:rFonts w:ascii="Arial" w:hAnsi="Arial" w:cs="Arial"/>
              </w:rPr>
              <w:t>() = “En Espera”</w:t>
            </w:r>
          </w:p>
        </w:tc>
      </w:tr>
      <w:tr w:rsidR="00DA2430" w:rsidTr="00424DB2">
        <w:tc>
          <w:tcPr>
            <w:tcW w:w="3398" w:type="dxa"/>
          </w:tcPr>
          <w:p w:rsidR="00DA2430" w:rsidRDefault="00DA2430" w:rsidP="002B00A2">
            <w:pPr>
              <w:pStyle w:val="BodyText"/>
              <w:spacing w:line="360" w:lineRule="auto"/>
              <w:ind w:firstLine="0"/>
              <w:rPr>
                <w:rFonts w:ascii="Arial" w:hAnsi="Arial" w:cs="Arial"/>
                <w:b/>
              </w:rPr>
            </w:pPr>
            <w:r>
              <w:rPr>
                <w:rFonts w:ascii="Arial" w:hAnsi="Arial" w:cs="Arial"/>
                <w:b/>
              </w:rPr>
              <w:t>Entrada para el camino#2:</w:t>
            </w:r>
          </w:p>
        </w:tc>
        <w:tc>
          <w:tcPr>
            <w:tcW w:w="5856" w:type="dxa"/>
          </w:tcPr>
          <w:p w:rsidR="00DA2430" w:rsidRDefault="00DA2430" w:rsidP="002B00A2">
            <w:pPr>
              <w:pStyle w:val="BodyText"/>
              <w:spacing w:line="360" w:lineRule="auto"/>
              <w:ind w:firstLine="0"/>
              <w:rPr>
                <w:rFonts w:ascii="Arial" w:hAnsi="Arial" w:cs="Arial"/>
              </w:rPr>
            </w:pPr>
            <w:proofErr w:type="spellStart"/>
            <w:r>
              <w:rPr>
                <w:rFonts w:ascii="Arial" w:hAnsi="Arial" w:cs="Arial"/>
              </w:rPr>
              <w:t>m.ObtenerEstado</w:t>
            </w:r>
            <w:proofErr w:type="spellEnd"/>
            <w:r>
              <w:rPr>
                <w:rFonts w:ascii="Arial" w:hAnsi="Arial" w:cs="Arial"/>
              </w:rPr>
              <w:t>() != “En Espera”</w:t>
            </w:r>
          </w:p>
        </w:tc>
      </w:tr>
      <w:tr w:rsidR="00424DB2" w:rsidTr="00424DB2">
        <w:tc>
          <w:tcPr>
            <w:tcW w:w="3398" w:type="dxa"/>
          </w:tcPr>
          <w:p w:rsidR="00424DB2" w:rsidRDefault="00424DB2" w:rsidP="002B00A2">
            <w:pPr>
              <w:pStyle w:val="BodyText"/>
              <w:spacing w:line="360" w:lineRule="auto"/>
              <w:ind w:firstLine="0"/>
              <w:rPr>
                <w:rFonts w:ascii="Arial" w:hAnsi="Arial" w:cs="Arial"/>
                <w:b/>
              </w:rPr>
            </w:pPr>
            <w:r>
              <w:rPr>
                <w:rFonts w:ascii="Arial" w:hAnsi="Arial" w:cs="Arial"/>
                <w:b/>
              </w:rPr>
              <w:t>Resultados</w:t>
            </w:r>
            <w:r w:rsidR="00DA2430">
              <w:rPr>
                <w:rFonts w:ascii="Arial" w:hAnsi="Arial" w:cs="Arial"/>
                <w:b/>
              </w:rPr>
              <w:t xml:space="preserve"> para el camino#1</w:t>
            </w:r>
            <w:r>
              <w:rPr>
                <w:rFonts w:ascii="Arial" w:hAnsi="Arial" w:cs="Arial"/>
                <w:b/>
              </w:rPr>
              <w:t>:</w:t>
            </w:r>
          </w:p>
        </w:tc>
        <w:tc>
          <w:tcPr>
            <w:tcW w:w="5856" w:type="dxa"/>
          </w:tcPr>
          <w:p w:rsidR="00424DB2" w:rsidRPr="00DA2430" w:rsidRDefault="00DA2430" w:rsidP="002B00A2">
            <w:pPr>
              <w:pStyle w:val="BodyText"/>
              <w:spacing w:line="360" w:lineRule="auto"/>
              <w:ind w:firstLine="0"/>
              <w:rPr>
                <w:rFonts w:ascii="Arial" w:hAnsi="Arial" w:cs="Arial"/>
                <w:lang w:val="es-CU"/>
              </w:rPr>
            </w:pPr>
            <w:r>
              <w:rPr>
                <w:rFonts w:ascii="Arial" w:hAnsi="Arial" w:cs="Arial"/>
              </w:rPr>
              <w:t>El m</w:t>
            </w:r>
            <w:r>
              <w:rPr>
                <w:rFonts w:ascii="Arial" w:hAnsi="Arial" w:cs="Arial"/>
                <w:lang w:val="es-CU"/>
              </w:rPr>
              <w:t>étodo devuelve un número distinto de 0 (</w:t>
            </w:r>
            <w:proofErr w:type="gramStart"/>
            <w:r>
              <w:rPr>
                <w:rFonts w:ascii="Arial" w:hAnsi="Arial" w:cs="Arial"/>
              </w:rPr>
              <w:t>Cerradas !</w:t>
            </w:r>
            <w:proofErr w:type="gramEnd"/>
            <w:r>
              <w:rPr>
                <w:rFonts w:ascii="Arial" w:hAnsi="Arial" w:cs="Arial"/>
              </w:rPr>
              <w:t>= 0</w:t>
            </w:r>
            <w:r>
              <w:rPr>
                <w:rFonts w:ascii="Arial" w:hAnsi="Arial" w:cs="Arial"/>
                <w:lang w:val="es-CU"/>
              </w:rPr>
              <w:t>), lo que significaría que se encontraron incidencias que presentan el estado “En Espera”.</w:t>
            </w:r>
          </w:p>
        </w:tc>
      </w:tr>
      <w:tr w:rsidR="00DA2430" w:rsidTr="00424DB2">
        <w:tc>
          <w:tcPr>
            <w:tcW w:w="3398" w:type="dxa"/>
          </w:tcPr>
          <w:p w:rsidR="00DA2430" w:rsidRDefault="00DA2430" w:rsidP="002B00A2">
            <w:pPr>
              <w:pStyle w:val="BodyText"/>
              <w:spacing w:line="360" w:lineRule="auto"/>
              <w:ind w:firstLine="0"/>
              <w:rPr>
                <w:rFonts w:ascii="Arial" w:hAnsi="Arial" w:cs="Arial"/>
                <w:b/>
              </w:rPr>
            </w:pPr>
            <w:r>
              <w:rPr>
                <w:rFonts w:ascii="Arial" w:hAnsi="Arial" w:cs="Arial"/>
                <w:b/>
              </w:rPr>
              <w:t>Resultados para el camino#2:</w:t>
            </w:r>
          </w:p>
        </w:tc>
        <w:tc>
          <w:tcPr>
            <w:tcW w:w="5856" w:type="dxa"/>
          </w:tcPr>
          <w:p w:rsidR="00DA2430" w:rsidRDefault="00DA2430" w:rsidP="00DA2430">
            <w:pPr>
              <w:pStyle w:val="BodyText"/>
              <w:spacing w:line="360" w:lineRule="auto"/>
              <w:ind w:firstLine="0"/>
              <w:rPr>
                <w:rFonts w:ascii="Arial" w:hAnsi="Arial" w:cs="Arial"/>
              </w:rPr>
            </w:pPr>
            <w:r>
              <w:rPr>
                <w:rFonts w:ascii="Arial" w:hAnsi="Arial" w:cs="Arial"/>
              </w:rPr>
              <w:t>El m</w:t>
            </w:r>
            <w:r>
              <w:rPr>
                <w:rFonts w:ascii="Arial" w:hAnsi="Arial" w:cs="Arial"/>
                <w:lang w:val="es-CU"/>
              </w:rPr>
              <w:t>étodo devuelve 0 (</w:t>
            </w:r>
            <w:r>
              <w:rPr>
                <w:rFonts w:ascii="Arial" w:hAnsi="Arial" w:cs="Arial"/>
              </w:rPr>
              <w:t>Cerradas = 0</w:t>
            </w:r>
            <w:r>
              <w:rPr>
                <w:rFonts w:ascii="Arial" w:hAnsi="Arial" w:cs="Arial"/>
                <w:lang w:val="es-CU"/>
              </w:rPr>
              <w:t>), lo que significaría que no se encontraron incidencias que presentan el estado “En Espera”.</w:t>
            </w:r>
          </w:p>
        </w:tc>
      </w:tr>
      <w:tr w:rsidR="00424DB2" w:rsidTr="00424DB2">
        <w:tc>
          <w:tcPr>
            <w:tcW w:w="3398" w:type="dxa"/>
          </w:tcPr>
          <w:p w:rsidR="00424DB2" w:rsidRDefault="00424DB2" w:rsidP="002B00A2">
            <w:pPr>
              <w:pStyle w:val="BodyText"/>
              <w:spacing w:line="360" w:lineRule="auto"/>
              <w:ind w:firstLine="0"/>
              <w:rPr>
                <w:rFonts w:ascii="Arial" w:hAnsi="Arial" w:cs="Arial"/>
                <w:b/>
              </w:rPr>
            </w:pPr>
            <w:r>
              <w:rPr>
                <w:rFonts w:ascii="Arial" w:hAnsi="Arial" w:cs="Arial"/>
                <w:b/>
              </w:rPr>
              <w:t>Condiciones:</w:t>
            </w:r>
          </w:p>
        </w:tc>
        <w:tc>
          <w:tcPr>
            <w:tcW w:w="5856" w:type="dxa"/>
          </w:tcPr>
          <w:p w:rsidR="00EE7556" w:rsidRDefault="00EE7556" w:rsidP="002B00A2">
            <w:pPr>
              <w:pStyle w:val="BodyText"/>
              <w:spacing w:line="360" w:lineRule="auto"/>
              <w:ind w:firstLine="0"/>
              <w:rPr>
                <w:rFonts w:ascii="Arial" w:hAnsi="Arial" w:cs="Arial"/>
              </w:rPr>
            </w:pPr>
            <w:r>
              <w:rPr>
                <w:rFonts w:ascii="Arial" w:hAnsi="Arial" w:cs="Arial"/>
              </w:rPr>
              <w:t>1-El Usuario debe estar autenticado en la plataforma</w:t>
            </w:r>
          </w:p>
          <w:p w:rsidR="00424DB2" w:rsidRPr="00D3109F" w:rsidRDefault="00EE7556" w:rsidP="008F70D9">
            <w:pPr>
              <w:pStyle w:val="BodyText"/>
              <w:keepNext/>
              <w:spacing w:line="360" w:lineRule="auto"/>
              <w:ind w:firstLine="0"/>
              <w:rPr>
                <w:rFonts w:ascii="Arial" w:hAnsi="Arial" w:cs="Arial"/>
              </w:rPr>
            </w:pPr>
            <w:r>
              <w:rPr>
                <w:rFonts w:ascii="Arial" w:hAnsi="Arial" w:cs="Arial"/>
              </w:rPr>
              <w:t>2-</w:t>
            </w:r>
            <w:r w:rsidR="00DA2430">
              <w:rPr>
                <w:rFonts w:ascii="Arial" w:hAnsi="Arial" w:cs="Arial"/>
              </w:rPr>
              <w:t>El Usuario debe presentar los permisos requeridos para poder ver el listado de incidencias en Espera</w:t>
            </w:r>
            <w:r w:rsidR="00A81D80">
              <w:rPr>
                <w:rFonts w:ascii="Arial" w:hAnsi="Arial" w:cs="Arial"/>
              </w:rPr>
              <w:t>.</w:t>
            </w:r>
          </w:p>
        </w:tc>
      </w:tr>
    </w:tbl>
    <w:p w:rsidR="008F70D9" w:rsidRPr="008F70D9" w:rsidRDefault="008F70D9" w:rsidP="008F70D9">
      <w:pPr>
        <w:pStyle w:val="Caption"/>
        <w:jc w:val="center"/>
        <w:rPr>
          <w:sz w:val="22"/>
        </w:rPr>
      </w:pPr>
      <w:bookmarkStart w:id="72" w:name="_Toc149387963"/>
      <w:r w:rsidRPr="008F70D9">
        <w:rPr>
          <w:sz w:val="22"/>
        </w:rPr>
        <w:t xml:space="preserve">Tabla </w:t>
      </w:r>
      <w:r w:rsidRPr="008F70D9">
        <w:rPr>
          <w:sz w:val="22"/>
        </w:rPr>
        <w:fldChar w:fldCharType="begin"/>
      </w:r>
      <w:r w:rsidRPr="008F70D9">
        <w:rPr>
          <w:sz w:val="22"/>
        </w:rPr>
        <w:instrText xml:space="preserve"> SEQ Tabla \* ARABIC </w:instrText>
      </w:r>
      <w:r w:rsidRPr="008F70D9">
        <w:rPr>
          <w:sz w:val="22"/>
        </w:rPr>
        <w:fldChar w:fldCharType="separate"/>
      </w:r>
      <w:r>
        <w:rPr>
          <w:noProof/>
          <w:sz w:val="22"/>
        </w:rPr>
        <w:t>21</w:t>
      </w:r>
      <w:r w:rsidRPr="008F70D9">
        <w:rPr>
          <w:sz w:val="22"/>
        </w:rPr>
        <w:fldChar w:fldCharType="end"/>
      </w:r>
      <w:r w:rsidRPr="008F70D9">
        <w:rPr>
          <w:sz w:val="22"/>
        </w:rPr>
        <w:t>: Casos de Prueba (Caja Blanca) incidencias “En Espera”</w:t>
      </w:r>
      <w:bookmarkEnd w:id="72"/>
    </w:p>
    <w:p w:rsidR="001A3BB1" w:rsidRDefault="001A3BB1" w:rsidP="002B00A2">
      <w:pPr>
        <w:pStyle w:val="BodyText"/>
        <w:spacing w:line="360" w:lineRule="auto"/>
        <w:ind w:left="708" w:firstLine="0"/>
        <w:jc w:val="center"/>
        <w:rPr>
          <w:rFonts w:ascii="Arial" w:hAnsi="Arial" w:cs="Arial"/>
          <w:b/>
          <w:i/>
          <w:sz w:val="20"/>
          <w:szCs w:val="20"/>
        </w:rPr>
      </w:pPr>
    </w:p>
    <w:p w:rsidR="00D76518" w:rsidRDefault="00291B7E" w:rsidP="00291B7E">
      <w:pPr>
        <w:pStyle w:val="BodyText"/>
        <w:ind w:firstLine="0"/>
        <w:jc w:val="both"/>
        <w:rPr>
          <w:rFonts w:ascii="Arial" w:hAnsi="Arial" w:cs="Arial"/>
          <w:b/>
        </w:rPr>
      </w:pPr>
      <w:r>
        <w:rPr>
          <w:rFonts w:ascii="Arial" w:hAnsi="Arial" w:cs="Arial"/>
          <w:b/>
        </w:rPr>
        <w:lastRenderedPageBreak/>
        <w:t>III.1.2 Tipos de Prueba realizadas al módulo de gestión de incidencias tecnológicas</w:t>
      </w:r>
    </w:p>
    <w:p w:rsidR="001A3BB1" w:rsidRDefault="00291B7E" w:rsidP="00291B7E">
      <w:pPr>
        <w:pStyle w:val="BodyText"/>
        <w:numPr>
          <w:ilvl w:val="0"/>
          <w:numId w:val="21"/>
        </w:numPr>
        <w:jc w:val="both"/>
        <w:rPr>
          <w:rFonts w:ascii="Arial" w:hAnsi="Arial" w:cs="Arial"/>
          <w:b/>
        </w:rPr>
      </w:pPr>
      <w:r>
        <w:rPr>
          <w:rFonts w:ascii="Arial" w:hAnsi="Arial" w:cs="Arial"/>
          <w:b/>
        </w:rPr>
        <w:t>Fiabilidad (Integridad):</w:t>
      </w:r>
    </w:p>
    <w:p w:rsidR="00204227" w:rsidRDefault="00204227" w:rsidP="000E3B26">
      <w:pPr>
        <w:pStyle w:val="BodyText"/>
        <w:spacing w:line="360" w:lineRule="auto"/>
        <w:ind w:left="1485" w:firstLine="0"/>
        <w:jc w:val="both"/>
        <w:rPr>
          <w:rFonts w:ascii="Arial" w:hAnsi="Arial" w:cs="Arial"/>
        </w:rPr>
      </w:pPr>
      <w:r>
        <w:rPr>
          <w:rFonts w:ascii="Arial" w:hAnsi="Arial" w:cs="Arial"/>
        </w:rPr>
        <w:t xml:space="preserve">Se realiza la prueba </w:t>
      </w:r>
      <w:r w:rsidR="000E3B26">
        <w:rPr>
          <w:rFonts w:ascii="Arial" w:hAnsi="Arial" w:cs="Arial"/>
        </w:rPr>
        <w:t>h</w:t>
      </w:r>
      <w:r>
        <w:rPr>
          <w:rFonts w:ascii="Arial" w:hAnsi="Arial" w:cs="Arial"/>
        </w:rPr>
        <w:t>aciendo uso de la herramienta Acunetix Trial Edition, permitiendo un full-</w:t>
      </w:r>
      <w:proofErr w:type="spellStart"/>
      <w:r>
        <w:rPr>
          <w:rFonts w:ascii="Arial" w:hAnsi="Arial" w:cs="Arial"/>
        </w:rPr>
        <w:t>scan</w:t>
      </w:r>
      <w:proofErr w:type="spellEnd"/>
      <w:r>
        <w:rPr>
          <w:rFonts w:ascii="Arial" w:hAnsi="Arial" w:cs="Arial"/>
        </w:rPr>
        <w:t xml:space="preserve"> mediante la asi</w:t>
      </w:r>
      <w:r w:rsidR="000E3B26">
        <w:rPr>
          <w:rFonts w:ascii="Arial" w:hAnsi="Arial" w:cs="Arial"/>
        </w:rPr>
        <w:t>g</w:t>
      </w:r>
      <w:r>
        <w:rPr>
          <w:rFonts w:ascii="Arial" w:hAnsi="Arial" w:cs="Arial"/>
        </w:rPr>
        <w:t xml:space="preserve">nación de la </w:t>
      </w:r>
      <w:proofErr w:type="spellStart"/>
      <w:r>
        <w:rPr>
          <w:rFonts w:ascii="Arial" w:hAnsi="Arial" w:cs="Arial"/>
        </w:rPr>
        <w:t>url</w:t>
      </w:r>
      <w:proofErr w:type="spellEnd"/>
      <w:r>
        <w:rPr>
          <w:rFonts w:ascii="Arial" w:hAnsi="Arial" w:cs="Arial"/>
        </w:rPr>
        <w:t xml:space="preserve"> </w:t>
      </w:r>
      <w:r w:rsidR="000E3B26">
        <w:rPr>
          <w:rFonts w:ascii="Arial" w:hAnsi="Arial" w:cs="Arial"/>
        </w:rPr>
        <w:t xml:space="preserve">del </w:t>
      </w:r>
      <w:proofErr w:type="spellStart"/>
      <w:r w:rsidR="000E3B26">
        <w:rPr>
          <w:rFonts w:ascii="Arial" w:hAnsi="Arial" w:cs="Arial"/>
        </w:rPr>
        <w:t>login</w:t>
      </w:r>
      <w:proofErr w:type="spellEnd"/>
      <w:r w:rsidR="000E3B26">
        <w:rPr>
          <w:rFonts w:ascii="Arial" w:hAnsi="Arial" w:cs="Arial"/>
        </w:rPr>
        <w:t xml:space="preserve"> del módulo de gestión de incidencias realizado. Al finalizar la prueba en un tiempo de 6 minutos con 35 segundos se ven reflejadas tres vulnerabilidades, las cuales se tratarán de manera directa para su resolución e impedir que escalen y se transformen en un problema futuro</w:t>
      </w:r>
      <w:r w:rsidR="007F6776">
        <w:rPr>
          <w:rFonts w:ascii="Arial" w:hAnsi="Arial" w:cs="Arial"/>
        </w:rPr>
        <w:t>. Como la mayor vul</w:t>
      </w:r>
      <w:r w:rsidR="008346DD">
        <w:rPr>
          <w:rFonts w:ascii="Arial" w:hAnsi="Arial" w:cs="Arial"/>
        </w:rPr>
        <w:t>nerabilidad es de nivel medio, l</w:t>
      </w:r>
      <w:r w:rsidR="007F6776">
        <w:rPr>
          <w:rFonts w:ascii="Arial" w:hAnsi="Arial" w:cs="Arial"/>
        </w:rPr>
        <w:t>a prueba</w:t>
      </w:r>
      <w:r w:rsidR="008346DD">
        <w:rPr>
          <w:rFonts w:ascii="Arial" w:hAnsi="Arial" w:cs="Arial"/>
        </w:rPr>
        <w:t xml:space="preserve"> lanza que la aplicación solo presenta un nivel medio de riesgo en la integridad.</w:t>
      </w:r>
    </w:p>
    <w:p w:rsidR="0031132E" w:rsidRDefault="00D76518" w:rsidP="0031132E">
      <w:pPr>
        <w:pStyle w:val="BodyText"/>
        <w:keepNext/>
        <w:spacing w:line="360" w:lineRule="auto"/>
        <w:ind w:firstLine="0"/>
        <w:jc w:val="both"/>
      </w:pPr>
      <w:r>
        <w:rPr>
          <w:rFonts w:ascii="Arial" w:hAnsi="Arial" w:cs="Arial"/>
          <w:noProof/>
          <w:lang w:val="en-US"/>
        </w:rPr>
        <w:drawing>
          <wp:inline distT="0" distB="0" distL="0" distR="0" wp14:anchorId="5DF06EB0" wp14:editId="6BD33578">
            <wp:extent cx="6334125" cy="2895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unetix completo.png"/>
                    <pic:cNvPicPr/>
                  </pic:nvPicPr>
                  <pic:blipFill>
                    <a:blip r:embed="rId77">
                      <a:extLst>
                        <a:ext uri="{28A0092B-C50C-407E-A947-70E740481C1C}">
                          <a14:useLocalDpi xmlns:a14="http://schemas.microsoft.com/office/drawing/2010/main" val="0"/>
                        </a:ext>
                      </a:extLst>
                    </a:blip>
                    <a:stretch>
                      <a:fillRect/>
                    </a:stretch>
                  </pic:blipFill>
                  <pic:spPr>
                    <a:xfrm>
                      <a:off x="0" y="0"/>
                      <a:ext cx="6332220" cy="2894729"/>
                    </a:xfrm>
                    <a:prstGeom prst="rect">
                      <a:avLst/>
                    </a:prstGeom>
                  </pic:spPr>
                </pic:pic>
              </a:graphicData>
            </a:graphic>
          </wp:inline>
        </w:drawing>
      </w:r>
    </w:p>
    <w:p w:rsidR="00D76518" w:rsidRPr="0031132E" w:rsidRDefault="0031132E" w:rsidP="0031132E">
      <w:pPr>
        <w:pStyle w:val="Caption"/>
        <w:jc w:val="center"/>
        <w:rPr>
          <w:rFonts w:ascii="Arial" w:hAnsi="Arial" w:cs="Arial"/>
          <w:sz w:val="22"/>
        </w:rPr>
      </w:pPr>
      <w:bookmarkStart w:id="73" w:name="_Toc149389637"/>
      <w:r w:rsidRPr="0031132E">
        <w:rPr>
          <w:sz w:val="22"/>
        </w:rPr>
        <w:t xml:space="preserve">Figura </w:t>
      </w:r>
      <w:r w:rsidRPr="0031132E">
        <w:rPr>
          <w:sz w:val="22"/>
        </w:rPr>
        <w:fldChar w:fldCharType="begin"/>
      </w:r>
      <w:r w:rsidRPr="0031132E">
        <w:rPr>
          <w:sz w:val="22"/>
        </w:rPr>
        <w:instrText xml:space="preserve"> SEQ Figura \* ARABIC </w:instrText>
      </w:r>
      <w:r w:rsidRPr="0031132E">
        <w:rPr>
          <w:sz w:val="22"/>
        </w:rPr>
        <w:fldChar w:fldCharType="separate"/>
      </w:r>
      <w:r>
        <w:rPr>
          <w:noProof/>
          <w:sz w:val="22"/>
        </w:rPr>
        <w:t>22</w:t>
      </w:r>
      <w:r w:rsidRPr="0031132E">
        <w:rPr>
          <w:sz w:val="22"/>
        </w:rPr>
        <w:fldChar w:fldCharType="end"/>
      </w:r>
      <w:r w:rsidRPr="0031132E">
        <w:rPr>
          <w:sz w:val="22"/>
        </w:rPr>
        <w:t>: Prueba de Fiabilidad utilizando la herramienta Acunetix Trial Edition</w:t>
      </w:r>
      <w:bookmarkEnd w:id="73"/>
    </w:p>
    <w:p w:rsidR="00D76518" w:rsidRPr="00D76518" w:rsidRDefault="00D76518" w:rsidP="00D76518">
      <w:pPr>
        <w:pStyle w:val="BodyText"/>
        <w:spacing w:line="360" w:lineRule="auto"/>
        <w:ind w:firstLine="0"/>
        <w:jc w:val="center"/>
        <w:rPr>
          <w:rFonts w:ascii="Arial" w:hAnsi="Arial" w:cs="Arial"/>
          <w:b/>
          <w:sz w:val="20"/>
          <w:szCs w:val="20"/>
        </w:rPr>
      </w:pPr>
    </w:p>
    <w:p w:rsidR="00291B7E" w:rsidRDefault="00961074" w:rsidP="00291B7E">
      <w:pPr>
        <w:pStyle w:val="BodyText"/>
        <w:numPr>
          <w:ilvl w:val="0"/>
          <w:numId w:val="21"/>
        </w:numPr>
        <w:jc w:val="both"/>
        <w:rPr>
          <w:rFonts w:ascii="Arial" w:hAnsi="Arial" w:cs="Arial"/>
          <w:b/>
        </w:rPr>
      </w:pPr>
      <w:r>
        <w:rPr>
          <w:rFonts w:ascii="Arial" w:hAnsi="Arial" w:cs="Arial"/>
          <w:b/>
        </w:rPr>
        <w:t>Rendimiento (Carga</w:t>
      </w:r>
      <w:r w:rsidR="00291B7E">
        <w:rPr>
          <w:rFonts w:ascii="Arial" w:hAnsi="Arial" w:cs="Arial"/>
          <w:b/>
        </w:rPr>
        <w:t>):</w:t>
      </w:r>
    </w:p>
    <w:p w:rsidR="004F3038" w:rsidRDefault="00961074" w:rsidP="004845D7">
      <w:pPr>
        <w:pStyle w:val="BodyText"/>
        <w:spacing w:line="360" w:lineRule="auto"/>
        <w:ind w:left="1485" w:firstLine="0"/>
        <w:jc w:val="both"/>
        <w:rPr>
          <w:rFonts w:ascii="Arial" w:hAnsi="Arial" w:cs="Arial"/>
        </w:rPr>
      </w:pPr>
      <w:r>
        <w:rPr>
          <w:rFonts w:ascii="Arial" w:hAnsi="Arial" w:cs="Arial"/>
        </w:rPr>
        <w:t xml:space="preserve">Se realiza la prueba haciendo uso de la herramienta Apache </w:t>
      </w:r>
      <w:proofErr w:type="spellStart"/>
      <w:r>
        <w:rPr>
          <w:rFonts w:ascii="Arial" w:hAnsi="Arial" w:cs="Arial"/>
        </w:rPr>
        <w:t>JMeter</w:t>
      </w:r>
      <w:proofErr w:type="spellEnd"/>
      <w:r>
        <w:rPr>
          <w:rFonts w:ascii="Arial" w:hAnsi="Arial" w:cs="Arial"/>
        </w:rPr>
        <w:t xml:space="preserve"> </w:t>
      </w:r>
      <w:r w:rsidR="009F64E6">
        <w:rPr>
          <w:rFonts w:ascii="Arial" w:hAnsi="Arial" w:cs="Arial"/>
        </w:rPr>
        <w:t xml:space="preserve">a partir de 2 iteraciones. </w:t>
      </w:r>
    </w:p>
    <w:p w:rsidR="007C29ED" w:rsidRDefault="009F64E6" w:rsidP="004F3038">
      <w:pPr>
        <w:pStyle w:val="BodyText"/>
        <w:numPr>
          <w:ilvl w:val="0"/>
          <w:numId w:val="22"/>
        </w:numPr>
        <w:spacing w:line="360" w:lineRule="auto"/>
        <w:jc w:val="both"/>
        <w:rPr>
          <w:rFonts w:ascii="Arial" w:hAnsi="Arial" w:cs="Arial"/>
        </w:rPr>
      </w:pPr>
      <w:r w:rsidRPr="007C29ED">
        <w:rPr>
          <w:rFonts w:ascii="Arial" w:hAnsi="Arial" w:cs="Arial"/>
        </w:rPr>
        <w:t>La primera</w:t>
      </w:r>
      <w:r w:rsidR="004845D7" w:rsidRPr="007C29ED">
        <w:rPr>
          <w:rFonts w:ascii="Arial" w:hAnsi="Arial" w:cs="Arial"/>
        </w:rPr>
        <w:t xml:space="preserve"> con un total de 200 usuarios</w:t>
      </w:r>
      <w:r w:rsidRPr="007C29ED">
        <w:rPr>
          <w:rFonts w:ascii="Arial" w:hAnsi="Arial" w:cs="Arial"/>
        </w:rPr>
        <w:t xml:space="preserve"> solicitando </w:t>
      </w:r>
      <w:r w:rsidR="004845D7" w:rsidRPr="007C29ED">
        <w:rPr>
          <w:rFonts w:ascii="Arial" w:hAnsi="Arial" w:cs="Arial"/>
        </w:rPr>
        <w:t>el listado de incidencias mediante el método G</w:t>
      </w:r>
      <w:r w:rsidR="00417322" w:rsidRPr="007C29ED">
        <w:rPr>
          <w:rFonts w:ascii="Arial" w:hAnsi="Arial" w:cs="Arial"/>
        </w:rPr>
        <w:t>ET</w:t>
      </w:r>
      <w:r w:rsidRPr="007C29ED">
        <w:rPr>
          <w:rFonts w:ascii="Arial" w:hAnsi="Arial" w:cs="Arial"/>
        </w:rPr>
        <w:t xml:space="preserve"> </w:t>
      </w:r>
      <w:r w:rsidR="004845D7" w:rsidRPr="007C29ED">
        <w:rPr>
          <w:rFonts w:ascii="Arial" w:hAnsi="Arial" w:cs="Arial"/>
        </w:rPr>
        <w:t>durante</w:t>
      </w:r>
      <w:r w:rsidR="00417322" w:rsidRPr="007C29ED">
        <w:rPr>
          <w:rFonts w:ascii="Arial" w:hAnsi="Arial" w:cs="Arial"/>
        </w:rPr>
        <w:t xml:space="preserve"> 10 segundos</w:t>
      </w:r>
      <w:r w:rsidR="004F3038" w:rsidRPr="007C29ED">
        <w:rPr>
          <w:rFonts w:ascii="Arial" w:hAnsi="Arial" w:cs="Arial"/>
        </w:rPr>
        <w:t xml:space="preserve">, lo que significa que realizan esta petición 20 usuarios por segundo. Esta acción </w:t>
      </w:r>
      <w:r w:rsidR="004F3038" w:rsidRPr="007C29ED">
        <w:rPr>
          <w:rFonts w:ascii="Arial" w:hAnsi="Arial" w:cs="Arial"/>
        </w:rPr>
        <w:lastRenderedPageBreak/>
        <w:t>se realiza sin haber implementado las validaciones de autenticación de usuarios.</w:t>
      </w:r>
    </w:p>
    <w:p w:rsidR="0031132E" w:rsidRDefault="004F3038" w:rsidP="0031132E">
      <w:pPr>
        <w:pStyle w:val="BodyText"/>
        <w:keepNext/>
        <w:spacing w:line="360" w:lineRule="auto"/>
        <w:ind w:firstLine="0"/>
        <w:jc w:val="center"/>
      </w:pPr>
      <w:r>
        <w:rPr>
          <w:rFonts w:ascii="Arial" w:hAnsi="Arial" w:cs="Arial"/>
          <w:noProof/>
          <w:lang w:val="en-US"/>
        </w:rPr>
        <w:drawing>
          <wp:inline distT="0" distB="0" distL="0" distR="0" wp14:anchorId="7C346FF7" wp14:editId="02B85D28">
            <wp:extent cx="6332220" cy="4940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meter sumary report sin loqin.PNG"/>
                    <pic:cNvPicPr/>
                  </pic:nvPicPr>
                  <pic:blipFill>
                    <a:blip r:embed="rId78">
                      <a:extLst>
                        <a:ext uri="{28A0092B-C50C-407E-A947-70E740481C1C}">
                          <a14:useLocalDpi xmlns:a14="http://schemas.microsoft.com/office/drawing/2010/main" val="0"/>
                        </a:ext>
                      </a:extLst>
                    </a:blip>
                    <a:stretch>
                      <a:fillRect/>
                    </a:stretch>
                  </pic:blipFill>
                  <pic:spPr>
                    <a:xfrm>
                      <a:off x="0" y="0"/>
                      <a:ext cx="6332220" cy="494030"/>
                    </a:xfrm>
                    <a:prstGeom prst="rect">
                      <a:avLst/>
                    </a:prstGeom>
                  </pic:spPr>
                </pic:pic>
              </a:graphicData>
            </a:graphic>
          </wp:inline>
        </w:drawing>
      </w:r>
    </w:p>
    <w:p w:rsidR="004F3038" w:rsidRPr="0031132E" w:rsidRDefault="0031132E" w:rsidP="0031132E">
      <w:pPr>
        <w:pStyle w:val="Caption"/>
        <w:jc w:val="center"/>
        <w:rPr>
          <w:rFonts w:ascii="Arial" w:hAnsi="Arial" w:cs="Arial"/>
          <w:sz w:val="22"/>
        </w:rPr>
      </w:pPr>
      <w:bookmarkStart w:id="74" w:name="_Toc149389638"/>
      <w:r w:rsidRPr="0031132E">
        <w:rPr>
          <w:sz w:val="22"/>
        </w:rPr>
        <w:t xml:space="preserve">Figura </w:t>
      </w:r>
      <w:r w:rsidRPr="0031132E">
        <w:rPr>
          <w:sz w:val="22"/>
        </w:rPr>
        <w:fldChar w:fldCharType="begin"/>
      </w:r>
      <w:r w:rsidRPr="0031132E">
        <w:rPr>
          <w:sz w:val="22"/>
        </w:rPr>
        <w:instrText xml:space="preserve"> SEQ Figura \* ARABIC </w:instrText>
      </w:r>
      <w:r w:rsidRPr="0031132E">
        <w:rPr>
          <w:sz w:val="22"/>
        </w:rPr>
        <w:fldChar w:fldCharType="separate"/>
      </w:r>
      <w:r>
        <w:rPr>
          <w:noProof/>
          <w:sz w:val="22"/>
        </w:rPr>
        <w:t>23</w:t>
      </w:r>
      <w:r w:rsidRPr="0031132E">
        <w:rPr>
          <w:sz w:val="22"/>
        </w:rPr>
        <w:fldChar w:fldCharType="end"/>
      </w:r>
      <w:r w:rsidRPr="0031132E">
        <w:rPr>
          <w:sz w:val="22"/>
        </w:rPr>
        <w:t xml:space="preserve">: Prueba de Rendimiento (1) utilizando la herramienta Apache </w:t>
      </w:r>
      <w:proofErr w:type="spellStart"/>
      <w:r w:rsidRPr="0031132E">
        <w:rPr>
          <w:sz w:val="22"/>
        </w:rPr>
        <w:t>JMeter</w:t>
      </w:r>
      <w:bookmarkEnd w:id="74"/>
      <w:proofErr w:type="spellEnd"/>
    </w:p>
    <w:p w:rsidR="000B0E08" w:rsidRPr="009C0512" w:rsidRDefault="000B0E08" w:rsidP="004F3038">
      <w:pPr>
        <w:pStyle w:val="BodyText"/>
        <w:spacing w:line="360" w:lineRule="auto"/>
        <w:ind w:firstLine="0"/>
        <w:jc w:val="center"/>
        <w:rPr>
          <w:rFonts w:ascii="Arial" w:hAnsi="Arial" w:cs="Arial"/>
          <w:b/>
          <w:i/>
          <w:sz w:val="20"/>
          <w:szCs w:val="20"/>
        </w:rPr>
      </w:pPr>
    </w:p>
    <w:p w:rsidR="004F3038" w:rsidRDefault="004F3038" w:rsidP="004F3038">
      <w:pPr>
        <w:pStyle w:val="BodyText"/>
        <w:numPr>
          <w:ilvl w:val="0"/>
          <w:numId w:val="22"/>
        </w:numPr>
        <w:spacing w:line="360" w:lineRule="auto"/>
        <w:jc w:val="both"/>
        <w:rPr>
          <w:rFonts w:ascii="Arial" w:hAnsi="Arial" w:cs="Arial"/>
        </w:rPr>
      </w:pPr>
      <w:r w:rsidRPr="004F3038">
        <w:rPr>
          <w:rFonts w:ascii="Arial" w:hAnsi="Arial" w:cs="Arial"/>
        </w:rPr>
        <w:t xml:space="preserve">La </w:t>
      </w:r>
      <w:r>
        <w:rPr>
          <w:rFonts w:ascii="Arial" w:hAnsi="Arial" w:cs="Arial"/>
        </w:rPr>
        <w:t>segunda</w:t>
      </w:r>
      <w:r w:rsidRPr="004F3038">
        <w:rPr>
          <w:rFonts w:ascii="Arial" w:hAnsi="Arial" w:cs="Arial"/>
        </w:rPr>
        <w:t xml:space="preserve"> con un total de 200 usuarios solicitando el listado de incidencias mediante el método GET durante 10 segundos, lo que significa que realizan esta petición 20 usuarios por segundo. Esta acción se realiza </w:t>
      </w:r>
      <w:r>
        <w:rPr>
          <w:rFonts w:ascii="Arial" w:hAnsi="Arial" w:cs="Arial"/>
        </w:rPr>
        <w:t>luego de implementadas</w:t>
      </w:r>
      <w:r w:rsidRPr="004F3038">
        <w:rPr>
          <w:rFonts w:ascii="Arial" w:hAnsi="Arial" w:cs="Arial"/>
        </w:rPr>
        <w:t xml:space="preserve"> las validaciones de autenticación de usuarios.</w:t>
      </w:r>
    </w:p>
    <w:p w:rsidR="0031132E" w:rsidRDefault="000B0E08" w:rsidP="0031132E">
      <w:pPr>
        <w:pStyle w:val="BodyText"/>
        <w:keepNext/>
        <w:spacing w:line="360" w:lineRule="auto"/>
        <w:ind w:firstLine="0"/>
        <w:jc w:val="both"/>
      </w:pPr>
      <w:r>
        <w:rPr>
          <w:rFonts w:ascii="Arial" w:hAnsi="Arial" w:cs="Arial"/>
          <w:noProof/>
          <w:lang w:val="en-US"/>
        </w:rPr>
        <w:drawing>
          <wp:inline distT="0" distB="0" distL="0" distR="0" wp14:anchorId="74444FA7" wp14:editId="7BB0B778">
            <wp:extent cx="6332220" cy="5130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meter sumary report con loqin.PNG"/>
                    <pic:cNvPicPr/>
                  </pic:nvPicPr>
                  <pic:blipFill>
                    <a:blip r:embed="rId79">
                      <a:extLst>
                        <a:ext uri="{28A0092B-C50C-407E-A947-70E740481C1C}">
                          <a14:useLocalDpi xmlns:a14="http://schemas.microsoft.com/office/drawing/2010/main" val="0"/>
                        </a:ext>
                      </a:extLst>
                    </a:blip>
                    <a:stretch>
                      <a:fillRect/>
                    </a:stretch>
                  </pic:blipFill>
                  <pic:spPr>
                    <a:xfrm>
                      <a:off x="0" y="0"/>
                      <a:ext cx="6332220" cy="513080"/>
                    </a:xfrm>
                    <a:prstGeom prst="rect">
                      <a:avLst/>
                    </a:prstGeom>
                  </pic:spPr>
                </pic:pic>
              </a:graphicData>
            </a:graphic>
          </wp:inline>
        </w:drawing>
      </w:r>
    </w:p>
    <w:p w:rsidR="004845D7" w:rsidRPr="0031132E" w:rsidRDefault="0031132E" w:rsidP="0031132E">
      <w:pPr>
        <w:pStyle w:val="Caption"/>
        <w:jc w:val="center"/>
        <w:rPr>
          <w:rFonts w:ascii="Arial" w:hAnsi="Arial" w:cs="Arial"/>
          <w:sz w:val="22"/>
        </w:rPr>
      </w:pPr>
      <w:bookmarkStart w:id="75" w:name="_Toc149389639"/>
      <w:r w:rsidRPr="0031132E">
        <w:rPr>
          <w:sz w:val="22"/>
        </w:rPr>
        <w:t xml:space="preserve">Figura </w:t>
      </w:r>
      <w:r w:rsidRPr="0031132E">
        <w:rPr>
          <w:sz w:val="22"/>
        </w:rPr>
        <w:fldChar w:fldCharType="begin"/>
      </w:r>
      <w:r w:rsidRPr="0031132E">
        <w:rPr>
          <w:sz w:val="22"/>
        </w:rPr>
        <w:instrText xml:space="preserve"> SEQ Figura \* ARABIC </w:instrText>
      </w:r>
      <w:r w:rsidRPr="0031132E">
        <w:rPr>
          <w:sz w:val="22"/>
        </w:rPr>
        <w:fldChar w:fldCharType="separate"/>
      </w:r>
      <w:r>
        <w:rPr>
          <w:noProof/>
          <w:sz w:val="22"/>
        </w:rPr>
        <w:t>24</w:t>
      </w:r>
      <w:r w:rsidRPr="0031132E">
        <w:rPr>
          <w:sz w:val="22"/>
        </w:rPr>
        <w:fldChar w:fldCharType="end"/>
      </w:r>
      <w:r w:rsidRPr="0031132E">
        <w:rPr>
          <w:sz w:val="22"/>
        </w:rPr>
        <w:t xml:space="preserve">: Prueba de Rendimiento (2) utilizando la herramienta Apache </w:t>
      </w:r>
      <w:proofErr w:type="spellStart"/>
      <w:r w:rsidRPr="0031132E">
        <w:rPr>
          <w:sz w:val="22"/>
        </w:rPr>
        <w:t>JMeter</w:t>
      </w:r>
      <w:bookmarkEnd w:id="75"/>
      <w:proofErr w:type="spellEnd"/>
    </w:p>
    <w:p w:rsidR="00AA1CBB" w:rsidRDefault="00AA1CBB" w:rsidP="00AA1CBB">
      <w:pPr>
        <w:pStyle w:val="BodyText"/>
        <w:spacing w:line="360" w:lineRule="auto"/>
        <w:ind w:firstLine="0"/>
        <w:rPr>
          <w:rFonts w:ascii="Arial" w:hAnsi="Arial" w:cs="Arial"/>
        </w:rPr>
      </w:pPr>
    </w:p>
    <w:p w:rsidR="00AA1CBB" w:rsidRPr="007C29ED" w:rsidRDefault="007C29ED" w:rsidP="007C29ED">
      <w:pPr>
        <w:pStyle w:val="BodyText"/>
        <w:numPr>
          <w:ilvl w:val="0"/>
          <w:numId w:val="21"/>
        </w:numPr>
        <w:spacing w:line="360" w:lineRule="auto"/>
        <w:rPr>
          <w:rFonts w:ascii="Arial" w:hAnsi="Arial" w:cs="Arial"/>
        </w:rPr>
      </w:pPr>
      <w:r>
        <w:rPr>
          <w:rFonts w:ascii="Arial" w:hAnsi="Arial" w:cs="Arial"/>
          <w:b/>
        </w:rPr>
        <w:t>Funcionalidad:</w:t>
      </w:r>
    </w:p>
    <w:p w:rsidR="007C29ED" w:rsidRDefault="007C29ED" w:rsidP="003E0C78">
      <w:pPr>
        <w:pStyle w:val="BodyText"/>
        <w:spacing w:line="360" w:lineRule="auto"/>
        <w:ind w:left="1485" w:firstLine="0"/>
        <w:jc w:val="both"/>
        <w:rPr>
          <w:rFonts w:ascii="Arial" w:hAnsi="Arial" w:cs="Arial"/>
        </w:rPr>
      </w:pPr>
      <w:r>
        <w:rPr>
          <w:rFonts w:ascii="Arial" w:hAnsi="Arial" w:cs="Arial"/>
        </w:rPr>
        <w:t>Se realiza la prueba haciendo uso de la herramienta Selenium IDE</w:t>
      </w:r>
      <w:r w:rsidR="00BA09AC">
        <w:rPr>
          <w:rFonts w:ascii="Arial" w:hAnsi="Arial" w:cs="Arial"/>
        </w:rPr>
        <w:t xml:space="preserve"> para grabar todas las interacciones funcionales con el módulo y verificar errores en las pruebas realizadas.</w:t>
      </w:r>
    </w:p>
    <w:p w:rsidR="0031132E" w:rsidRDefault="00BA09AC" w:rsidP="0031132E">
      <w:pPr>
        <w:pStyle w:val="BodyText"/>
        <w:keepNext/>
        <w:spacing w:line="360" w:lineRule="auto"/>
        <w:ind w:firstLine="0"/>
      </w:pPr>
      <w:r>
        <w:rPr>
          <w:rFonts w:ascii="Arial" w:hAnsi="Arial" w:cs="Arial"/>
          <w:noProof/>
          <w:lang w:val="en-US"/>
        </w:rPr>
        <w:drawing>
          <wp:inline distT="0" distB="0" distL="0" distR="0" wp14:anchorId="46AD80D9" wp14:editId="0934DCE0">
            <wp:extent cx="6324600" cy="2390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nium pruebas.PNG"/>
                    <pic:cNvPicPr/>
                  </pic:nvPicPr>
                  <pic:blipFill>
                    <a:blip r:embed="rId80">
                      <a:extLst>
                        <a:ext uri="{28A0092B-C50C-407E-A947-70E740481C1C}">
                          <a14:useLocalDpi xmlns:a14="http://schemas.microsoft.com/office/drawing/2010/main" val="0"/>
                        </a:ext>
                      </a:extLst>
                    </a:blip>
                    <a:stretch>
                      <a:fillRect/>
                    </a:stretch>
                  </pic:blipFill>
                  <pic:spPr>
                    <a:xfrm>
                      <a:off x="0" y="0"/>
                      <a:ext cx="6332220" cy="2393655"/>
                    </a:xfrm>
                    <a:prstGeom prst="rect">
                      <a:avLst/>
                    </a:prstGeom>
                  </pic:spPr>
                </pic:pic>
              </a:graphicData>
            </a:graphic>
          </wp:inline>
        </w:drawing>
      </w:r>
    </w:p>
    <w:p w:rsidR="00BA09AC" w:rsidRDefault="0031132E" w:rsidP="0031132E">
      <w:pPr>
        <w:pStyle w:val="Caption"/>
        <w:jc w:val="center"/>
        <w:rPr>
          <w:sz w:val="22"/>
        </w:rPr>
      </w:pPr>
      <w:bookmarkStart w:id="76" w:name="_Toc149389640"/>
      <w:r w:rsidRPr="0031132E">
        <w:rPr>
          <w:sz w:val="22"/>
        </w:rPr>
        <w:t xml:space="preserve">Figura </w:t>
      </w:r>
      <w:r w:rsidRPr="0031132E">
        <w:rPr>
          <w:sz w:val="22"/>
        </w:rPr>
        <w:fldChar w:fldCharType="begin"/>
      </w:r>
      <w:r w:rsidRPr="0031132E">
        <w:rPr>
          <w:sz w:val="22"/>
        </w:rPr>
        <w:instrText xml:space="preserve"> SEQ Figura \* ARABIC </w:instrText>
      </w:r>
      <w:r w:rsidRPr="0031132E">
        <w:rPr>
          <w:sz w:val="22"/>
        </w:rPr>
        <w:fldChar w:fldCharType="separate"/>
      </w:r>
      <w:r w:rsidRPr="0031132E">
        <w:rPr>
          <w:noProof/>
          <w:sz w:val="22"/>
        </w:rPr>
        <w:t>25</w:t>
      </w:r>
      <w:r w:rsidRPr="0031132E">
        <w:rPr>
          <w:sz w:val="22"/>
        </w:rPr>
        <w:fldChar w:fldCharType="end"/>
      </w:r>
      <w:r w:rsidRPr="0031132E">
        <w:rPr>
          <w:sz w:val="22"/>
        </w:rPr>
        <w:t>: Prueba de Funcionalidad utilizando la herramienta Selenium IDE</w:t>
      </w:r>
      <w:bookmarkEnd w:id="76"/>
    </w:p>
    <w:p w:rsidR="0031132E" w:rsidRPr="0031132E" w:rsidRDefault="0031132E" w:rsidP="0031132E"/>
    <w:p w:rsidR="00232ED7" w:rsidRDefault="002766A0">
      <w:pPr>
        <w:pStyle w:val="Heading2"/>
        <w:rPr>
          <w:iCs w:val="0"/>
          <w:szCs w:val="24"/>
        </w:rPr>
      </w:pPr>
      <w:bookmarkStart w:id="77" w:name="__RefHeading___Toc1715_4066780807"/>
      <w:bookmarkStart w:id="78" w:name="_Toc149385669"/>
      <w:bookmarkEnd w:id="77"/>
      <w:r>
        <w:rPr>
          <w:iCs w:val="0"/>
          <w:szCs w:val="24"/>
        </w:rPr>
        <w:t xml:space="preserve">III.2 </w:t>
      </w:r>
      <w:r w:rsidR="00D720E2">
        <w:rPr>
          <w:iCs w:val="0"/>
          <w:szCs w:val="24"/>
        </w:rPr>
        <w:t>Impacto del módulo de gestión de incidencias tecnológicas en el Centro de Soporte de la Universidad de las Ciencias Informáticas.</w:t>
      </w:r>
      <w:bookmarkEnd w:id="78"/>
    </w:p>
    <w:p w:rsidR="007118E7" w:rsidRDefault="007118E7">
      <w:pPr>
        <w:pStyle w:val="BodyText"/>
        <w:spacing w:line="360" w:lineRule="auto"/>
        <w:ind w:firstLine="0"/>
        <w:jc w:val="both"/>
        <w:rPr>
          <w:rFonts w:ascii="Arial" w:hAnsi="Arial" w:cs="Arial"/>
          <w:b/>
        </w:rPr>
      </w:pPr>
      <w:r>
        <w:rPr>
          <w:rFonts w:ascii="Arial" w:hAnsi="Arial" w:cs="Arial"/>
          <w:b/>
        </w:rPr>
        <w:t>Técnica de validación Iadov.</w:t>
      </w:r>
    </w:p>
    <w:p w:rsidR="00E32BA5" w:rsidRPr="00B55759" w:rsidRDefault="00E32BA5" w:rsidP="00B55759">
      <w:pPr>
        <w:pStyle w:val="BodyText"/>
        <w:spacing w:line="360" w:lineRule="auto"/>
        <w:ind w:firstLine="0"/>
        <w:jc w:val="both"/>
        <w:rPr>
          <w:rFonts w:ascii="Arial" w:hAnsi="Arial" w:cs="Arial"/>
          <w:lang w:val="es-CU"/>
        </w:rPr>
      </w:pPr>
      <w:bookmarkStart w:id="79" w:name="__RefHeading___Toc1717_4066780807"/>
      <w:bookmarkEnd w:id="79"/>
      <w:r w:rsidRPr="00B55759">
        <w:rPr>
          <w:rFonts w:ascii="Arial" w:hAnsi="Arial" w:cs="Arial"/>
          <w:lang w:val="es-CU"/>
        </w:rPr>
        <w:t>La técnica de Iadov constituye una vía indirecta para el estudio de la satisfacción, ya que los criterios que se utilizan se fundamentan en las relaciones que se establecen entre tres preguntas cerradas que se intercalan dentro de un cuestionario y cuya relación el sujeto desconoce. Estas tres preguntas se relacionan a través de lo que se denomina el “Cuadro Lógico de Iadov”. El criterio de usuarios, utilizando como procedimiento científico metodológico para el procesamiento de los resultados la Técnica de Iadov, constituye una vía indirecta para el estudio de la satisfacción</w:t>
      </w:r>
      <w:r w:rsidR="00595583" w:rsidRPr="00B55759">
        <w:rPr>
          <w:rFonts w:ascii="Arial" w:hAnsi="Arial" w:cs="Arial"/>
          <w:lang w:val="es-CU"/>
        </w:rPr>
        <w:t xml:space="preserve"> </w:t>
      </w:r>
      <w:r w:rsidR="00595583" w:rsidRPr="00B55759">
        <w:rPr>
          <w:rFonts w:ascii="Arial" w:hAnsi="Arial" w:cs="Arial"/>
          <w:lang w:val="es-CU"/>
        </w:rPr>
        <w:fldChar w:fldCharType="begin"/>
      </w:r>
      <w:r w:rsidR="00595583" w:rsidRPr="00B55759">
        <w:rPr>
          <w:rFonts w:ascii="Arial" w:hAnsi="Arial" w:cs="Arial"/>
          <w:lang w:val="es-CU"/>
        </w:rPr>
        <w:instrText xml:space="preserve"> ADDIN ZOTERO_ITEM CSL_CITATION {"citationID":"z0MIOFiC","properties":{"formattedCitation":"(Puebla et\\uc0\\u160{}al., 2016)","plainCitation":"(Puebla et al., 2016)","noteIndex":0},"citationItems":[{"id":5,"uris":["http://zotero.org/users/local/MLCfIR8P/items/HBW86MZ5"],"itemData":{"id":5,"type":"article-journal","DOI":"10.13140/RG.2.2.28326.32325","language":"es","note":"publisher: Unpublished","source":"DOI.org (Datacite)","title":"Grain sorghum (Sorgum vulgare L. Monech) response to irrigation time and nitrogen fertilizer during two plantation dates","URL":"http://rgdoi.net/10.13140/RG.2.2.28326.32325","author":[{"family":"Puebla","given":"Julián Herrera"},{"family":"Osorio","given":"Maria De Los A."},{"family":"Robaina","given":"Felicita González"},{"literal":"Yunier Díaz Pérez"},{"literal":"Revista Ingeniería Agrícola"}],"accessed":{"date-parts":[["2023",10,25]]},"issued":{"date-parts":[["2016"]]}}}],"schema":"https://github.com/citation-style-language/schema/raw/master/csl-citation.json"} </w:instrText>
      </w:r>
      <w:r w:rsidR="00595583" w:rsidRPr="00B55759">
        <w:rPr>
          <w:rFonts w:ascii="Arial" w:hAnsi="Arial" w:cs="Arial"/>
          <w:lang w:val="es-CU"/>
        </w:rPr>
        <w:fldChar w:fldCharType="separate"/>
      </w:r>
      <w:r w:rsidR="00595583" w:rsidRPr="00B55759">
        <w:rPr>
          <w:rFonts w:ascii="Arial" w:hAnsi="Arial" w:cs="Arial"/>
        </w:rPr>
        <w:t>(Puebla et al., 2016)</w:t>
      </w:r>
      <w:r w:rsidR="00595583" w:rsidRPr="00B55759">
        <w:rPr>
          <w:rFonts w:ascii="Arial" w:hAnsi="Arial" w:cs="Arial"/>
          <w:lang w:val="es-CU"/>
        </w:rPr>
        <w:fldChar w:fldCharType="end"/>
      </w:r>
      <w:r w:rsidRPr="00B55759">
        <w:rPr>
          <w:rFonts w:ascii="Arial" w:hAnsi="Arial" w:cs="Arial"/>
          <w:lang w:val="es-CU"/>
        </w:rPr>
        <w:t>.</w:t>
      </w:r>
    </w:p>
    <w:p w:rsidR="00AA0687" w:rsidRDefault="00AA0687" w:rsidP="00AA0687">
      <w:pPr>
        <w:pStyle w:val="BodyText"/>
        <w:spacing w:line="360" w:lineRule="auto"/>
        <w:ind w:firstLine="0"/>
        <w:jc w:val="both"/>
        <w:rPr>
          <w:rFonts w:ascii="Arial" w:hAnsi="Arial" w:cs="Arial"/>
          <w:lang w:val="es-CU"/>
        </w:rPr>
      </w:pPr>
      <w:r>
        <w:rPr>
          <w:rFonts w:ascii="Arial" w:hAnsi="Arial" w:cs="Arial"/>
          <w:lang w:val="es-CU"/>
        </w:rPr>
        <w:t>Para poder desarrollar esta técnica se aplicó una encuesta, procesando un análisis diferenciado , anteponiendo las preguntas cerradas y posterior las preguntas abiertas.</w:t>
      </w:r>
    </w:p>
    <w:p w:rsidR="00AA0687" w:rsidRDefault="00AA0687" w:rsidP="00AA0687">
      <w:pPr>
        <w:pStyle w:val="BodyText"/>
        <w:spacing w:line="360" w:lineRule="auto"/>
        <w:ind w:firstLine="0"/>
        <w:jc w:val="both"/>
        <w:rPr>
          <w:rFonts w:ascii="Arial" w:hAnsi="Arial" w:cs="Arial"/>
          <w:lang w:val="es-CU"/>
        </w:rPr>
      </w:pPr>
    </w:p>
    <w:tbl>
      <w:tblPr>
        <w:tblW w:w="0" w:type="auto"/>
        <w:tblLayout w:type="fixed"/>
        <w:tblCellMar>
          <w:left w:w="0" w:type="dxa"/>
          <w:right w:w="0" w:type="dxa"/>
        </w:tblCellMar>
        <w:tblLook w:val="0000" w:firstRow="0" w:lastRow="0" w:firstColumn="0" w:lastColumn="0" w:noHBand="0" w:noVBand="0"/>
      </w:tblPr>
      <w:tblGrid>
        <w:gridCol w:w="4740"/>
        <w:gridCol w:w="560"/>
        <w:gridCol w:w="580"/>
        <w:gridCol w:w="580"/>
        <w:gridCol w:w="580"/>
        <w:gridCol w:w="580"/>
        <w:gridCol w:w="560"/>
        <w:gridCol w:w="580"/>
        <w:gridCol w:w="580"/>
        <w:gridCol w:w="590"/>
      </w:tblGrid>
      <w:tr w:rsidR="00AA0687" w:rsidRPr="00294446" w:rsidTr="00E955F7">
        <w:trPr>
          <w:trHeight w:val="460"/>
        </w:trPr>
        <w:tc>
          <w:tcPr>
            <w:tcW w:w="4740" w:type="dxa"/>
            <w:vMerge w:val="restart"/>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p>
        </w:tc>
        <w:tc>
          <w:tcPr>
            <w:tcW w:w="5190" w:type="dxa"/>
            <w:gridSpan w:val="9"/>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Pr>
                <w:rFonts w:ascii="Arial" w:eastAsiaTheme="minorEastAsia" w:hAnsi="Arial"/>
                <w:sz w:val="20"/>
                <w:szCs w:val="20"/>
              </w:rPr>
              <w:t xml:space="preserve">Considera usted que el </w:t>
            </w:r>
            <w:r w:rsidR="00E955F7">
              <w:rPr>
                <w:rFonts w:ascii="Arial" w:eastAsiaTheme="minorEastAsia" w:hAnsi="Arial"/>
                <w:sz w:val="20"/>
                <w:szCs w:val="20"/>
              </w:rPr>
              <w:t>módulo</w:t>
            </w:r>
            <w:r>
              <w:rPr>
                <w:rFonts w:ascii="Arial" w:eastAsiaTheme="minorEastAsia" w:hAnsi="Arial"/>
                <w:sz w:val="20"/>
                <w:szCs w:val="20"/>
              </w:rPr>
              <w:t xml:space="preserve"> </w:t>
            </w:r>
            <w:r w:rsidR="00E955F7">
              <w:rPr>
                <w:rFonts w:ascii="Arial" w:eastAsiaTheme="minorEastAsia" w:hAnsi="Arial"/>
                <w:sz w:val="20"/>
                <w:szCs w:val="20"/>
              </w:rPr>
              <w:t>realiza una correcta gestión de las incidencias</w:t>
            </w:r>
            <w:r w:rsidRPr="00294446">
              <w:rPr>
                <w:rFonts w:ascii="Arial" w:eastAsiaTheme="minorEastAsia" w:hAnsi="Arial"/>
                <w:sz w:val="20"/>
                <w:szCs w:val="20"/>
              </w:rPr>
              <w:t xml:space="preserve"> </w:t>
            </w:r>
          </w:p>
        </w:tc>
      </w:tr>
      <w:tr w:rsidR="00AA0687" w:rsidRPr="00294446" w:rsidTr="00E955F7">
        <w:trPr>
          <w:trHeight w:val="240"/>
        </w:trPr>
        <w:tc>
          <w:tcPr>
            <w:tcW w:w="4740" w:type="dxa"/>
            <w:vMerge/>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p>
        </w:tc>
        <w:tc>
          <w:tcPr>
            <w:tcW w:w="1720" w:type="dxa"/>
            <w:gridSpan w:val="3"/>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Si </w:t>
            </w:r>
          </w:p>
        </w:tc>
        <w:tc>
          <w:tcPr>
            <w:tcW w:w="1720" w:type="dxa"/>
            <w:gridSpan w:val="3"/>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7C5F7E" w:rsidP="00E955F7">
            <w:pPr>
              <w:pStyle w:val="Title"/>
              <w:spacing w:line="360" w:lineRule="auto"/>
              <w:rPr>
                <w:rFonts w:ascii="Arial" w:eastAsiaTheme="minorEastAsia" w:hAnsi="Arial"/>
                <w:sz w:val="20"/>
                <w:szCs w:val="20"/>
              </w:rPr>
            </w:pPr>
            <w:r>
              <w:rPr>
                <w:rFonts w:ascii="Arial" w:eastAsiaTheme="minorEastAsia" w:hAnsi="Arial"/>
                <w:sz w:val="20"/>
                <w:szCs w:val="20"/>
              </w:rPr>
              <w:t>No S</w:t>
            </w:r>
            <w:r w:rsidR="00AA0687" w:rsidRPr="00294446">
              <w:rPr>
                <w:rFonts w:ascii="Arial" w:eastAsiaTheme="minorEastAsia" w:hAnsi="Arial"/>
                <w:sz w:val="20"/>
                <w:szCs w:val="20"/>
              </w:rPr>
              <w:t xml:space="preserve">é </w:t>
            </w:r>
          </w:p>
        </w:tc>
        <w:tc>
          <w:tcPr>
            <w:tcW w:w="1750" w:type="dxa"/>
            <w:gridSpan w:val="3"/>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No </w:t>
            </w:r>
          </w:p>
        </w:tc>
      </w:tr>
      <w:tr w:rsidR="00AA0687" w:rsidRPr="00294446" w:rsidTr="00E955F7">
        <w:trPr>
          <w:trHeight w:val="535"/>
        </w:trPr>
        <w:tc>
          <w:tcPr>
            <w:tcW w:w="4740" w:type="dxa"/>
            <w:vMerge/>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p>
        </w:tc>
        <w:tc>
          <w:tcPr>
            <w:tcW w:w="5190" w:type="dxa"/>
            <w:gridSpan w:val="9"/>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Si usted necesitara</w:t>
            </w:r>
            <w:r>
              <w:rPr>
                <w:rFonts w:ascii="Arial" w:eastAsiaTheme="minorEastAsia" w:hAnsi="Arial"/>
                <w:sz w:val="20"/>
                <w:szCs w:val="20"/>
              </w:rPr>
              <w:t xml:space="preserve"> </w:t>
            </w:r>
            <w:r w:rsidR="00E955F7">
              <w:rPr>
                <w:rFonts w:ascii="Arial" w:eastAsiaTheme="minorEastAsia" w:hAnsi="Arial"/>
                <w:sz w:val="20"/>
                <w:szCs w:val="20"/>
              </w:rPr>
              <w:t>gestionar incidencias tecnológicas</w:t>
            </w:r>
            <w:r>
              <w:rPr>
                <w:rFonts w:ascii="Arial" w:eastAsiaTheme="minorEastAsia" w:hAnsi="Arial"/>
                <w:sz w:val="20"/>
                <w:szCs w:val="20"/>
              </w:rPr>
              <w:t>.</w:t>
            </w:r>
            <w:r w:rsidRPr="00294446">
              <w:rPr>
                <w:rFonts w:ascii="Arial" w:eastAsiaTheme="minorEastAsia" w:hAnsi="Arial"/>
                <w:sz w:val="20"/>
                <w:szCs w:val="20"/>
              </w:rPr>
              <w:t xml:space="preserve"> </w:t>
            </w:r>
            <w:r>
              <w:rPr>
                <w:rFonts w:ascii="Arial" w:eastAsiaTheme="minorEastAsia" w:hAnsi="Arial"/>
                <w:sz w:val="20"/>
                <w:szCs w:val="20"/>
              </w:rPr>
              <w:t>¿</w:t>
            </w:r>
            <w:r w:rsidRPr="00294446">
              <w:rPr>
                <w:rFonts w:ascii="Arial" w:eastAsiaTheme="minorEastAsia" w:hAnsi="Arial"/>
                <w:sz w:val="20"/>
                <w:szCs w:val="20"/>
              </w:rPr>
              <w:t xml:space="preserve">Usaría el </w:t>
            </w:r>
            <w:r w:rsidR="00E955F7">
              <w:rPr>
                <w:rFonts w:ascii="Arial" w:eastAsiaTheme="minorEastAsia" w:hAnsi="Arial"/>
                <w:sz w:val="20"/>
                <w:szCs w:val="20"/>
              </w:rPr>
              <w:t>módulo</w:t>
            </w:r>
            <w:r w:rsidRPr="00294446">
              <w:rPr>
                <w:rFonts w:ascii="Arial" w:eastAsiaTheme="minorEastAsia" w:hAnsi="Arial"/>
                <w:sz w:val="20"/>
                <w:szCs w:val="20"/>
              </w:rPr>
              <w:t xml:space="preserve"> propuesto? </w:t>
            </w:r>
          </w:p>
        </w:tc>
      </w:tr>
      <w:tr w:rsidR="00AA0687" w:rsidRPr="00294446" w:rsidTr="00E955F7">
        <w:trPr>
          <w:trHeight w:val="760"/>
        </w:trPr>
        <w:tc>
          <w:tcPr>
            <w:tcW w:w="474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¿Le satisface el</w:t>
            </w:r>
            <w:r>
              <w:rPr>
                <w:rFonts w:ascii="Arial" w:eastAsiaTheme="minorEastAsia" w:hAnsi="Arial"/>
                <w:sz w:val="20"/>
                <w:szCs w:val="20"/>
              </w:rPr>
              <w:t xml:space="preserve"> </w:t>
            </w:r>
            <w:r w:rsidR="00E955F7">
              <w:rPr>
                <w:rFonts w:ascii="Arial" w:eastAsiaTheme="minorEastAsia" w:hAnsi="Arial"/>
                <w:sz w:val="20"/>
                <w:szCs w:val="20"/>
              </w:rPr>
              <w:t>módulo</w:t>
            </w:r>
            <w:r>
              <w:rPr>
                <w:rFonts w:ascii="Arial" w:eastAsiaTheme="minorEastAsia" w:hAnsi="Arial"/>
                <w:sz w:val="20"/>
                <w:szCs w:val="20"/>
              </w:rPr>
              <w:t xml:space="preserve"> propuesto </w:t>
            </w:r>
            <w:r w:rsidR="00E955F7">
              <w:rPr>
                <w:rFonts w:ascii="Arial" w:eastAsiaTheme="minorEastAsia" w:hAnsi="Arial"/>
                <w:sz w:val="20"/>
                <w:szCs w:val="20"/>
              </w:rPr>
              <w:t>para el proceso de gestión de incidencias tecnológicas</w:t>
            </w:r>
            <w:r>
              <w:rPr>
                <w:rFonts w:ascii="Arial" w:eastAsiaTheme="minorEastAsia" w:hAnsi="Arial"/>
                <w:sz w:val="20"/>
                <w:szCs w:val="20"/>
              </w:rPr>
              <w:t>?</w:t>
            </w:r>
          </w:p>
        </w:tc>
        <w:tc>
          <w:tcPr>
            <w:tcW w:w="56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Sí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No </w:t>
            </w:r>
          </w:p>
          <w:p w:rsidR="00AA0687" w:rsidRPr="00294446" w:rsidRDefault="007C5F7E"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Sé</w:t>
            </w:r>
            <w:r w:rsidR="00AA0687" w:rsidRPr="00294446">
              <w:rPr>
                <w:rFonts w:ascii="Arial" w:eastAsiaTheme="minorEastAsia" w:hAnsi="Arial"/>
                <w:sz w:val="20"/>
                <w:szCs w:val="20"/>
              </w:rPr>
              <w:t xml:space="preserve">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No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Sí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No </w:t>
            </w:r>
          </w:p>
          <w:p w:rsidR="00AA0687" w:rsidRPr="00294446" w:rsidRDefault="007C5F7E"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Sé</w:t>
            </w:r>
            <w:r w:rsidR="00AA0687" w:rsidRPr="00294446">
              <w:rPr>
                <w:rFonts w:ascii="Arial" w:eastAsiaTheme="minorEastAsia" w:hAnsi="Arial"/>
                <w:sz w:val="20"/>
                <w:szCs w:val="20"/>
              </w:rPr>
              <w:t xml:space="preserve"> </w:t>
            </w:r>
          </w:p>
        </w:tc>
        <w:tc>
          <w:tcPr>
            <w:tcW w:w="56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No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Sí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No </w:t>
            </w:r>
          </w:p>
          <w:p w:rsidR="00AA0687" w:rsidRPr="00294446" w:rsidRDefault="007C5F7E"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Sé</w:t>
            </w:r>
            <w:r w:rsidR="00AA0687" w:rsidRPr="00294446">
              <w:rPr>
                <w:rFonts w:ascii="Arial" w:eastAsiaTheme="minorEastAsia" w:hAnsi="Arial"/>
                <w:sz w:val="20"/>
                <w:szCs w:val="20"/>
              </w:rPr>
              <w:t xml:space="preserve"> </w:t>
            </w:r>
          </w:p>
        </w:tc>
        <w:tc>
          <w:tcPr>
            <w:tcW w:w="59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No </w:t>
            </w:r>
          </w:p>
        </w:tc>
      </w:tr>
      <w:tr w:rsidR="00AA0687" w:rsidRPr="00294446" w:rsidTr="00E955F7">
        <w:trPr>
          <w:trHeight w:val="280"/>
        </w:trPr>
        <w:tc>
          <w:tcPr>
            <w:tcW w:w="474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Me satisface mucho </w:t>
            </w:r>
          </w:p>
        </w:tc>
        <w:tc>
          <w:tcPr>
            <w:tcW w:w="56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1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2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6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2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2 </w:t>
            </w:r>
          </w:p>
        </w:tc>
        <w:tc>
          <w:tcPr>
            <w:tcW w:w="56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6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6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6 </w:t>
            </w:r>
          </w:p>
        </w:tc>
        <w:tc>
          <w:tcPr>
            <w:tcW w:w="59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6 </w:t>
            </w:r>
          </w:p>
        </w:tc>
      </w:tr>
      <w:tr w:rsidR="00AA0687" w:rsidRPr="00294446" w:rsidTr="00E955F7">
        <w:trPr>
          <w:trHeight w:val="280"/>
        </w:trPr>
        <w:tc>
          <w:tcPr>
            <w:tcW w:w="474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No me satisface tanto </w:t>
            </w:r>
          </w:p>
        </w:tc>
        <w:tc>
          <w:tcPr>
            <w:tcW w:w="56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2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2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3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2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3 </w:t>
            </w:r>
          </w:p>
        </w:tc>
        <w:tc>
          <w:tcPr>
            <w:tcW w:w="56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3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6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3 </w:t>
            </w:r>
          </w:p>
        </w:tc>
        <w:tc>
          <w:tcPr>
            <w:tcW w:w="59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6 </w:t>
            </w:r>
          </w:p>
        </w:tc>
      </w:tr>
      <w:tr w:rsidR="00AA0687" w:rsidRPr="00294446" w:rsidTr="00E955F7">
        <w:trPr>
          <w:trHeight w:val="280"/>
        </w:trPr>
        <w:tc>
          <w:tcPr>
            <w:tcW w:w="474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Me da lo mismo </w:t>
            </w:r>
          </w:p>
        </w:tc>
        <w:tc>
          <w:tcPr>
            <w:tcW w:w="56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3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3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3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3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3 </w:t>
            </w:r>
          </w:p>
        </w:tc>
        <w:tc>
          <w:tcPr>
            <w:tcW w:w="56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3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3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3 </w:t>
            </w:r>
          </w:p>
        </w:tc>
        <w:tc>
          <w:tcPr>
            <w:tcW w:w="59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3 </w:t>
            </w:r>
          </w:p>
        </w:tc>
      </w:tr>
      <w:tr w:rsidR="00AA0687" w:rsidRPr="00294446" w:rsidTr="00E955F7">
        <w:trPr>
          <w:trHeight w:val="280"/>
        </w:trPr>
        <w:tc>
          <w:tcPr>
            <w:tcW w:w="474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Me insatisface más de lo que me satisface </w:t>
            </w:r>
          </w:p>
        </w:tc>
        <w:tc>
          <w:tcPr>
            <w:tcW w:w="56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6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3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6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3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4 </w:t>
            </w:r>
          </w:p>
        </w:tc>
        <w:tc>
          <w:tcPr>
            <w:tcW w:w="56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4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3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4 </w:t>
            </w:r>
          </w:p>
        </w:tc>
        <w:tc>
          <w:tcPr>
            <w:tcW w:w="59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4 </w:t>
            </w:r>
          </w:p>
        </w:tc>
      </w:tr>
      <w:tr w:rsidR="00AA0687" w:rsidRPr="00294446" w:rsidTr="00E955F7">
        <w:trPr>
          <w:trHeight w:val="280"/>
        </w:trPr>
        <w:tc>
          <w:tcPr>
            <w:tcW w:w="474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No me satisface nada </w:t>
            </w:r>
          </w:p>
        </w:tc>
        <w:tc>
          <w:tcPr>
            <w:tcW w:w="56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6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6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6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6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4 </w:t>
            </w:r>
          </w:p>
        </w:tc>
        <w:tc>
          <w:tcPr>
            <w:tcW w:w="56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4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6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4 </w:t>
            </w:r>
          </w:p>
        </w:tc>
        <w:tc>
          <w:tcPr>
            <w:tcW w:w="59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5 </w:t>
            </w:r>
          </w:p>
        </w:tc>
      </w:tr>
      <w:tr w:rsidR="00AA0687" w:rsidRPr="00294446" w:rsidTr="00E955F7">
        <w:trPr>
          <w:trHeight w:val="280"/>
        </w:trPr>
        <w:tc>
          <w:tcPr>
            <w:tcW w:w="474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No sé qué decir </w:t>
            </w:r>
          </w:p>
        </w:tc>
        <w:tc>
          <w:tcPr>
            <w:tcW w:w="56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2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3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6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3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3 </w:t>
            </w:r>
          </w:p>
        </w:tc>
        <w:tc>
          <w:tcPr>
            <w:tcW w:w="56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3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6 </w:t>
            </w:r>
          </w:p>
        </w:tc>
        <w:tc>
          <w:tcPr>
            <w:tcW w:w="58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E955F7">
            <w:pPr>
              <w:pStyle w:val="Title"/>
              <w:spacing w:line="360" w:lineRule="auto"/>
              <w:rPr>
                <w:rFonts w:ascii="Arial" w:eastAsiaTheme="minorEastAsia" w:hAnsi="Arial"/>
                <w:sz w:val="20"/>
                <w:szCs w:val="20"/>
              </w:rPr>
            </w:pPr>
            <w:r w:rsidRPr="00294446">
              <w:rPr>
                <w:rFonts w:ascii="Arial" w:eastAsiaTheme="minorEastAsia" w:hAnsi="Arial"/>
                <w:sz w:val="20"/>
                <w:szCs w:val="20"/>
              </w:rPr>
              <w:t xml:space="preserve">3 </w:t>
            </w:r>
          </w:p>
        </w:tc>
        <w:tc>
          <w:tcPr>
            <w:tcW w:w="590" w:type="dxa"/>
            <w:tcBorders>
              <w:top w:val="single" w:sz="6" w:space="0" w:color="auto"/>
              <w:left w:val="single" w:sz="6" w:space="0" w:color="auto"/>
              <w:bottom w:val="single" w:sz="6" w:space="0" w:color="auto"/>
              <w:right w:val="single" w:sz="6" w:space="0" w:color="auto"/>
            </w:tcBorders>
            <w:shd w:val="clear" w:color="auto" w:fill="auto"/>
          </w:tcPr>
          <w:p w:rsidR="00AA0687" w:rsidRPr="00294446" w:rsidRDefault="00AA0687" w:rsidP="008F70D9">
            <w:pPr>
              <w:pStyle w:val="Title"/>
              <w:keepNext/>
              <w:spacing w:line="360" w:lineRule="auto"/>
              <w:rPr>
                <w:rFonts w:ascii="Arial" w:eastAsiaTheme="minorEastAsia" w:hAnsi="Arial"/>
                <w:sz w:val="20"/>
                <w:szCs w:val="20"/>
              </w:rPr>
            </w:pPr>
            <w:r w:rsidRPr="00294446">
              <w:rPr>
                <w:rFonts w:ascii="Arial" w:eastAsiaTheme="minorEastAsia" w:hAnsi="Arial"/>
                <w:sz w:val="20"/>
                <w:szCs w:val="20"/>
              </w:rPr>
              <w:t xml:space="preserve">4 </w:t>
            </w:r>
          </w:p>
        </w:tc>
      </w:tr>
    </w:tbl>
    <w:p w:rsidR="008F70D9" w:rsidRPr="008F70D9" w:rsidRDefault="008F70D9" w:rsidP="008F70D9">
      <w:pPr>
        <w:pStyle w:val="Caption"/>
        <w:jc w:val="center"/>
        <w:rPr>
          <w:sz w:val="22"/>
        </w:rPr>
      </w:pPr>
      <w:bookmarkStart w:id="80" w:name="_Toc149387964"/>
      <w:r w:rsidRPr="008F70D9">
        <w:rPr>
          <w:sz w:val="22"/>
        </w:rPr>
        <w:t xml:space="preserve">Tabla </w:t>
      </w:r>
      <w:r w:rsidRPr="008F70D9">
        <w:rPr>
          <w:sz w:val="22"/>
        </w:rPr>
        <w:fldChar w:fldCharType="begin"/>
      </w:r>
      <w:r w:rsidRPr="008F70D9">
        <w:rPr>
          <w:sz w:val="22"/>
        </w:rPr>
        <w:instrText xml:space="preserve"> SEQ Tabla \* ARABIC </w:instrText>
      </w:r>
      <w:r w:rsidRPr="008F70D9">
        <w:rPr>
          <w:sz w:val="22"/>
        </w:rPr>
        <w:fldChar w:fldCharType="separate"/>
      </w:r>
      <w:r>
        <w:rPr>
          <w:noProof/>
          <w:sz w:val="22"/>
        </w:rPr>
        <w:t>22</w:t>
      </w:r>
      <w:r w:rsidRPr="008F70D9">
        <w:rPr>
          <w:sz w:val="22"/>
        </w:rPr>
        <w:fldChar w:fldCharType="end"/>
      </w:r>
      <w:r w:rsidRPr="008F70D9">
        <w:rPr>
          <w:sz w:val="22"/>
        </w:rPr>
        <w:t>: Cuadro Lógico de Iadov</w:t>
      </w:r>
      <w:bookmarkEnd w:id="80"/>
    </w:p>
    <w:p w:rsidR="00016E1C" w:rsidRDefault="00016E1C" w:rsidP="00AA0687">
      <w:pPr>
        <w:pStyle w:val="BodyText"/>
        <w:spacing w:line="360" w:lineRule="auto"/>
        <w:ind w:firstLine="0"/>
        <w:jc w:val="center"/>
        <w:rPr>
          <w:rFonts w:ascii="Arial" w:hAnsi="Arial" w:cs="Arial"/>
          <w:b/>
          <w:i/>
          <w:sz w:val="20"/>
          <w:szCs w:val="20"/>
          <w:lang w:val="es-CU"/>
        </w:rPr>
      </w:pPr>
    </w:p>
    <w:p w:rsidR="007C5F7E" w:rsidRDefault="00E955F7" w:rsidP="007C5F7E">
      <w:pPr>
        <w:pStyle w:val="BodyText"/>
        <w:spacing w:line="360" w:lineRule="auto"/>
        <w:ind w:firstLine="0"/>
        <w:rPr>
          <w:rFonts w:ascii="Arial" w:hAnsi="Arial" w:cs="Arial"/>
          <w:lang w:val="es-CU"/>
        </w:rPr>
      </w:pPr>
      <w:r>
        <w:rPr>
          <w:rFonts w:ascii="Arial" w:hAnsi="Arial" w:cs="Arial"/>
          <w:lang w:val="es-CU"/>
        </w:rPr>
        <w:t xml:space="preserve">Iadov presenta una escala de satisfación que permite hacer una valoración de la Satisfacción Individual (SI) de cada experto a partir de sus respuestas a las preguntas cerradas. Al </w:t>
      </w:r>
      <w:r>
        <w:rPr>
          <w:rFonts w:ascii="Arial" w:hAnsi="Arial" w:cs="Arial"/>
          <w:lang w:val="es-CU"/>
        </w:rPr>
        <w:lastRenderedPageBreak/>
        <w:t xml:space="preserve">interrelacionar </w:t>
      </w:r>
      <w:r w:rsidR="00E2084B">
        <w:rPr>
          <w:rFonts w:ascii="Arial" w:hAnsi="Arial" w:cs="Arial"/>
          <w:lang w:val="es-CU"/>
        </w:rPr>
        <w:t>las preguntas cerradas surge un número resultante que indica la posición de cada experto en la escala de satisfacción.</w:t>
      </w:r>
    </w:p>
    <w:p w:rsidR="00E2084B" w:rsidRDefault="00016E1C" w:rsidP="00016E1C">
      <w:pPr>
        <w:pStyle w:val="BodyText"/>
        <w:numPr>
          <w:ilvl w:val="0"/>
          <w:numId w:val="31"/>
        </w:numPr>
        <w:spacing w:line="360" w:lineRule="auto"/>
        <w:rPr>
          <w:rFonts w:ascii="Arial" w:hAnsi="Arial" w:cs="Arial"/>
          <w:lang w:val="es-CU"/>
        </w:rPr>
      </w:pPr>
      <w:r>
        <w:rPr>
          <w:rFonts w:ascii="Arial" w:hAnsi="Arial" w:cs="Arial"/>
          <w:lang w:val="es-CU"/>
        </w:rPr>
        <w:t xml:space="preserve">1. Clara satisfacción </w:t>
      </w:r>
    </w:p>
    <w:p w:rsidR="00016E1C" w:rsidRDefault="00016E1C" w:rsidP="00016E1C">
      <w:pPr>
        <w:pStyle w:val="BodyText"/>
        <w:numPr>
          <w:ilvl w:val="0"/>
          <w:numId w:val="31"/>
        </w:numPr>
        <w:spacing w:line="360" w:lineRule="auto"/>
        <w:rPr>
          <w:rFonts w:ascii="Arial" w:hAnsi="Arial" w:cs="Arial"/>
          <w:lang w:val="es-CU"/>
        </w:rPr>
      </w:pPr>
      <w:r>
        <w:rPr>
          <w:rFonts w:ascii="Arial" w:hAnsi="Arial" w:cs="Arial"/>
          <w:lang w:val="es-CU"/>
        </w:rPr>
        <w:t>2. Mas satisfecho que insatisfecho</w:t>
      </w:r>
    </w:p>
    <w:p w:rsidR="00016E1C" w:rsidRDefault="00016E1C" w:rsidP="00016E1C">
      <w:pPr>
        <w:pStyle w:val="BodyText"/>
        <w:numPr>
          <w:ilvl w:val="0"/>
          <w:numId w:val="31"/>
        </w:numPr>
        <w:spacing w:line="360" w:lineRule="auto"/>
        <w:rPr>
          <w:rFonts w:ascii="Arial" w:hAnsi="Arial" w:cs="Arial"/>
          <w:lang w:val="es-CU"/>
        </w:rPr>
      </w:pPr>
      <w:r>
        <w:rPr>
          <w:rFonts w:ascii="Arial" w:hAnsi="Arial" w:cs="Arial"/>
          <w:lang w:val="es-CU"/>
        </w:rPr>
        <w:t>3. No definida</w:t>
      </w:r>
    </w:p>
    <w:p w:rsidR="00016E1C" w:rsidRDefault="00016E1C" w:rsidP="00016E1C">
      <w:pPr>
        <w:pStyle w:val="BodyText"/>
        <w:numPr>
          <w:ilvl w:val="0"/>
          <w:numId w:val="31"/>
        </w:numPr>
        <w:spacing w:line="360" w:lineRule="auto"/>
        <w:rPr>
          <w:rFonts w:ascii="Arial" w:hAnsi="Arial" w:cs="Arial"/>
          <w:lang w:val="es-CU"/>
        </w:rPr>
      </w:pPr>
      <w:r>
        <w:rPr>
          <w:rFonts w:ascii="Arial" w:hAnsi="Arial" w:cs="Arial"/>
          <w:lang w:val="es-CU"/>
        </w:rPr>
        <w:t>4. Mas insatisfecho que satisfecho</w:t>
      </w:r>
    </w:p>
    <w:p w:rsidR="00016E1C" w:rsidRDefault="00016E1C" w:rsidP="00016E1C">
      <w:pPr>
        <w:pStyle w:val="BodyText"/>
        <w:numPr>
          <w:ilvl w:val="0"/>
          <w:numId w:val="31"/>
        </w:numPr>
        <w:spacing w:line="360" w:lineRule="auto"/>
        <w:rPr>
          <w:rFonts w:ascii="Arial" w:hAnsi="Arial" w:cs="Arial"/>
          <w:lang w:val="es-CU"/>
        </w:rPr>
      </w:pPr>
      <w:r>
        <w:rPr>
          <w:rFonts w:ascii="Arial" w:hAnsi="Arial" w:cs="Arial"/>
          <w:lang w:val="es-CU"/>
        </w:rPr>
        <w:t>5. Clara insatisfacción</w:t>
      </w:r>
    </w:p>
    <w:p w:rsidR="00016E1C" w:rsidRDefault="00016E1C" w:rsidP="00016E1C">
      <w:pPr>
        <w:pStyle w:val="BodyText"/>
        <w:numPr>
          <w:ilvl w:val="0"/>
          <w:numId w:val="31"/>
        </w:numPr>
        <w:spacing w:line="360" w:lineRule="auto"/>
        <w:rPr>
          <w:rFonts w:ascii="Arial" w:hAnsi="Arial" w:cs="Arial"/>
          <w:lang w:val="es-CU"/>
        </w:rPr>
      </w:pPr>
      <w:r>
        <w:rPr>
          <w:rFonts w:ascii="Arial" w:hAnsi="Arial" w:cs="Arial"/>
          <w:lang w:val="es-CU"/>
        </w:rPr>
        <w:t>6. Contradictoria</w:t>
      </w:r>
    </w:p>
    <w:p w:rsidR="00016E1C" w:rsidRDefault="00016E1C" w:rsidP="00016E1C">
      <w:pPr>
        <w:pStyle w:val="BodyText"/>
        <w:spacing w:line="360" w:lineRule="auto"/>
        <w:ind w:firstLine="0"/>
        <w:rPr>
          <w:rFonts w:ascii="Arial" w:hAnsi="Arial" w:cs="Arial"/>
          <w:lang w:val="es-CU"/>
        </w:rPr>
      </w:pPr>
      <w:r>
        <w:rPr>
          <w:rFonts w:ascii="Arial" w:hAnsi="Arial" w:cs="Arial"/>
          <w:lang w:val="es-CU"/>
        </w:rPr>
        <w:t>A su vez, con esta técnica también se puede obtener el (ISG) Índice de Satisfacción Grupal</w:t>
      </w:r>
      <w:r w:rsidR="00331151">
        <w:rPr>
          <w:rFonts w:ascii="Arial" w:hAnsi="Arial" w:cs="Arial"/>
          <w:lang w:val="es-CU"/>
        </w:rPr>
        <w:t xml:space="preserve"> a travéz de una escala numérica que oscila entre +1 y -1 y el uso de la fórmula a continuación.</w:t>
      </w:r>
    </w:p>
    <w:p w:rsidR="00331151" w:rsidRDefault="00331151" w:rsidP="00016E1C">
      <w:pPr>
        <w:pStyle w:val="BodyText"/>
        <w:spacing w:line="360" w:lineRule="auto"/>
        <w:ind w:firstLine="0"/>
        <w:rPr>
          <w:rFonts w:ascii="Arial" w:hAnsi="Arial" w:cs="Arial"/>
          <w:lang w:val="es-CU"/>
        </w:rPr>
      </w:pPr>
    </w:p>
    <w:p w:rsidR="00331151" w:rsidRDefault="00331151" w:rsidP="00331151">
      <w:pPr>
        <w:pStyle w:val="BodyText"/>
        <w:spacing w:line="360" w:lineRule="auto"/>
        <w:ind w:firstLine="0"/>
        <w:jc w:val="center"/>
        <w:rPr>
          <w:rFonts w:ascii="Arial" w:hAnsi="Arial" w:cs="Arial"/>
          <w:u w:val="single"/>
          <w:lang w:val="es-CU"/>
        </w:rPr>
      </w:pPr>
      <w:r>
        <w:rPr>
          <w:rFonts w:ascii="Arial" w:hAnsi="Arial" w:cs="Arial"/>
          <w:lang w:val="es-CU"/>
        </w:rPr>
        <w:t xml:space="preserve">ISG = </w:t>
      </w:r>
      <w:r w:rsidRPr="00331151">
        <w:rPr>
          <w:rFonts w:ascii="Arial" w:hAnsi="Arial" w:cs="Arial"/>
          <w:u w:val="single"/>
          <w:lang w:val="es-CU"/>
        </w:rPr>
        <w:t>A(+1) + B(+0.5) + C(0) + D(-0.5) + E(-1)</w:t>
      </w:r>
    </w:p>
    <w:p w:rsidR="00331151" w:rsidRDefault="00331151" w:rsidP="00331151">
      <w:pPr>
        <w:pStyle w:val="BodyText"/>
        <w:spacing w:line="360" w:lineRule="auto"/>
        <w:ind w:firstLine="0"/>
        <w:jc w:val="center"/>
        <w:rPr>
          <w:rFonts w:ascii="Arial" w:hAnsi="Arial" w:cs="Arial"/>
          <w:lang w:val="es-CU"/>
        </w:rPr>
      </w:pPr>
      <w:r>
        <w:rPr>
          <w:rFonts w:ascii="Arial" w:hAnsi="Arial" w:cs="Arial"/>
          <w:lang w:val="es-CU"/>
        </w:rPr>
        <w:t>N</w:t>
      </w:r>
    </w:p>
    <w:p w:rsidR="00331151" w:rsidRDefault="002A6955" w:rsidP="002A6955">
      <w:pPr>
        <w:pStyle w:val="BodyText"/>
        <w:spacing w:line="360" w:lineRule="auto"/>
        <w:ind w:firstLine="0"/>
        <w:jc w:val="both"/>
        <w:rPr>
          <w:rFonts w:ascii="Arial" w:hAnsi="Arial" w:cs="Arial"/>
        </w:rPr>
      </w:pPr>
      <w:r w:rsidRPr="002A6955">
        <w:rPr>
          <w:rFonts w:ascii="Arial" w:hAnsi="Arial" w:cs="Arial"/>
        </w:rPr>
        <w:t>En esta fórmula A, B, C, D, E, representan el número de sujetos con índice individual 1; 2; 3 ó 6; 4; 5 y donde N representa el número total de sujetos del grupo. El ISG arroja valores entre + 1 y - 1. Los valores que se encuentran comprendidos entre - 1 y - 0,5 indican insatisfacción; los comprendidos entre - 0,49 y + 0,49 evidencian contradicción y los que caen entre 0,5 y 1 indican que existe satisfacción.</w:t>
      </w:r>
    </w:p>
    <w:p w:rsidR="008A2B43" w:rsidRPr="002A6955" w:rsidRDefault="008A2B43" w:rsidP="002A6955">
      <w:pPr>
        <w:pStyle w:val="BodyText"/>
        <w:spacing w:line="360" w:lineRule="auto"/>
        <w:ind w:firstLine="0"/>
        <w:jc w:val="both"/>
        <w:rPr>
          <w:rFonts w:ascii="Arial" w:hAnsi="Arial" w:cs="Arial"/>
        </w:rPr>
      </w:pPr>
    </w:p>
    <w:tbl>
      <w:tblPr>
        <w:tblStyle w:val="TableGrid"/>
        <w:tblW w:w="9468" w:type="dxa"/>
        <w:tblInd w:w="720" w:type="dxa"/>
        <w:tblLook w:val="04A0" w:firstRow="1" w:lastRow="0" w:firstColumn="1" w:lastColumn="0" w:noHBand="0" w:noVBand="1"/>
      </w:tblPr>
      <w:tblGrid>
        <w:gridCol w:w="4720"/>
        <w:gridCol w:w="4748"/>
      </w:tblGrid>
      <w:tr w:rsidR="00331151" w:rsidTr="00331151">
        <w:trPr>
          <w:trHeight w:val="427"/>
        </w:trPr>
        <w:tc>
          <w:tcPr>
            <w:tcW w:w="4720" w:type="dxa"/>
          </w:tcPr>
          <w:p w:rsidR="00331151" w:rsidRPr="00AA5A3D" w:rsidRDefault="00331151" w:rsidP="00416A11">
            <w:pPr>
              <w:jc w:val="center"/>
              <w:rPr>
                <w:rFonts w:ascii="Arial" w:hAnsi="Arial" w:cs="Arial"/>
                <w:b/>
                <w:bCs/>
                <w:sz w:val="24"/>
                <w:szCs w:val="24"/>
              </w:rPr>
            </w:pPr>
            <w:r w:rsidRPr="00AA5A3D">
              <w:rPr>
                <w:rFonts w:ascii="Arial" w:hAnsi="Arial" w:cs="Arial"/>
                <w:b/>
                <w:bCs/>
                <w:sz w:val="24"/>
                <w:szCs w:val="24"/>
              </w:rPr>
              <w:t>Escala</w:t>
            </w:r>
          </w:p>
        </w:tc>
        <w:tc>
          <w:tcPr>
            <w:tcW w:w="4748" w:type="dxa"/>
          </w:tcPr>
          <w:p w:rsidR="00331151" w:rsidRPr="00AA5A3D" w:rsidRDefault="00331151" w:rsidP="00416A11">
            <w:pPr>
              <w:jc w:val="center"/>
              <w:rPr>
                <w:rFonts w:ascii="Arial" w:hAnsi="Arial" w:cs="Arial"/>
                <w:b/>
                <w:bCs/>
                <w:sz w:val="24"/>
                <w:szCs w:val="24"/>
              </w:rPr>
            </w:pPr>
            <w:r w:rsidRPr="00AA5A3D">
              <w:rPr>
                <w:rFonts w:ascii="Arial" w:hAnsi="Arial" w:cs="Arial"/>
                <w:b/>
                <w:bCs/>
                <w:sz w:val="24"/>
                <w:szCs w:val="24"/>
              </w:rPr>
              <w:t>Resultado</w:t>
            </w:r>
          </w:p>
        </w:tc>
      </w:tr>
      <w:tr w:rsidR="00331151" w:rsidTr="00331151">
        <w:trPr>
          <w:trHeight w:val="341"/>
        </w:trPr>
        <w:tc>
          <w:tcPr>
            <w:tcW w:w="4720" w:type="dxa"/>
          </w:tcPr>
          <w:p w:rsidR="00331151" w:rsidRPr="00AF1D45" w:rsidRDefault="00331151" w:rsidP="00416A11">
            <w:pPr>
              <w:jc w:val="center"/>
              <w:rPr>
                <w:rFonts w:ascii="Arial" w:hAnsi="Arial" w:cs="Arial"/>
                <w:lang w:val="en-US"/>
              </w:rPr>
            </w:pPr>
            <w:r w:rsidRPr="00AF1D45">
              <w:rPr>
                <w:rFonts w:ascii="Arial" w:hAnsi="Arial" w:cs="Arial"/>
                <w:lang w:val="en-US"/>
              </w:rPr>
              <w:t>+1</w:t>
            </w:r>
          </w:p>
        </w:tc>
        <w:tc>
          <w:tcPr>
            <w:tcW w:w="4748" w:type="dxa"/>
          </w:tcPr>
          <w:p w:rsidR="00331151" w:rsidRPr="00AF1D45" w:rsidRDefault="00331151" w:rsidP="00416A11">
            <w:pPr>
              <w:rPr>
                <w:rFonts w:ascii="Arial" w:hAnsi="Arial" w:cs="Arial"/>
                <w:lang w:val="es-MX"/>
              </w:rPr>
            </w:pPr>
            <w:r w:rsidRPr="00AF1D45">
              <w:rPr>
                <w:rFonts w:ascii="Arial" w:hAnsi="Arial" w:cs="Arial"/>
              </w:rPr>
              <w:t xml:space="preserve">Máximo de satisfacción </w:t>
            </w:r>
          </w:p>
        </w:tc>
      </w:tr>
      <w:tr w:rsidR="00331151" w:rsidTr="00331151">
        <w:trPr>
          <w:trHeight w:val="341"/>
        </w:trPr>
        <w:tc>
          <w:tcPr>
            <w:tcW w:w="4720" w:type="dxa"/>
          </w:tcPr>
          <w:p w:rsidR="00331151" w:rsidRPr="00AF1D45" w:rsidRDefault="00331151" w:rsidP="00416A11">
            <w:pPr>
              <w:jc w:val="center"/>
              <w:rPr>
                <w:rFonts w:ascii="Arial" w:hAnsi="Arial" w:cs="Arial"/>
              </w:rPr>
            </w:pPr>
            <w:r w:rsidRPr="00AF1D45">
              <w:rPr>
                <w:rFonts w:ascii="Arial" w:hAnsi="Arial" w:cs="Arial"/>
              </w:rPr>
              <w:t>0,5</w:t>
            </w:r>
          </w:p>
        </w:tc>
        <w:tc>
          <w:tcPr>
            <w:tcW w:w="4748" w:type="dxa"/>
          </w:tcPr>
          <w:p w:rsidR="00331151" w:rsidRPr="00AF1D45" w:rsidRDefault="00331151" w:rsidP="00416A11">
            <w:pPr>
              <w:rPr>
                <w:rFonts w:ascii="Arial" w:hAnsi="Arial" w:cs="Arial"/>
              </w:rPr>
            </w:pPr>
            <w:r w:rsidRPr="00AF1D45">
              <w:rPr>
                <w:rFonts w:ascii="Arial" w:hAnsi="Arial" w:cs="Arial"/>
              </w:rPr>
              <w:t xml:space="preserve">Más satisfecho que insatisfecho </w:t>
            </w:r>
          </w:p>
        </w:tc>
      </w:tr>
      <w:tr w:rsidR="00331151" w:rsidTr="00331151">
        <w:trPr>
          <w:trHeight w:val="362"/>
        </w:trPr>
        <w:tc>
          <w:tcPr>
            <w:tcW w:w="4720" w:type="dxa"/>
          </w:tcPr>
          <w:p w:rsidR="00331151" w:rsidRPr="00AF1D45" w:rsidRDefault="00331151" w:rsidP="00416A11">
            <w:pPr>
              <w:jc w:val="center"/>
              <w:rPr>
                <w:rFonts w:ascii="Arial" w:hAnsi="Arial" w:cs="Arial"/>
              </w:rPr>
            </w:pPr>
            <w:r w:rsidRPr="00AF1D45">
              <w:rPr>
                <w:rFonts w:ascii="Arial" w:hAnsi="Arial" w:cs="Arial"/>
              </w:rPr>
              <w:t>0</w:t>
            </w:r>
          </w:p>
        </w:tc>
        <w:tc>
          <w:tcPr>
            <w:tcW w:w="4748" w:type="dxa"/>
          </w:tcPr>
          <w:p w:rsidR="00331151" w:rsidRPr="00AF1D45" w:rsidRDefault="00331151" w:rsidP="00416A11">
            <w:pPr>
              <w:rPr>
                <w:rFonts w:ascii="Arial" w:hAnsi="Arial" w:cs="Arial"/>
              </w:rPr>
            </w:pPr>
            <w:r w:rsidRPr="00AF1D45">
              <w:rPr>
                <w:rFonts w:ascii="Arial" w:hAnsi="Arial" w:cs="Arial"/>
              </w:rPr>
              <w:t xml:space="preserve">No definido y contradictorio </w:t>
            </w:r>
          </w:p>
        </w:tc>
      </w:tr>
      <w:tr w:rsidR="00331151" w:rsidTr="00331151">
        <w:trPr>
          <w:trHeight w:val="341"/>
        </w:trPr>
        <w:tc>
          <w:tcPr>
            <w:tcW w:w="4720" w:type="dxa"/>
          </w:tcPr>
          <w:p w:rsidR="00331151" w:rsidRPr="00AF1D45" w:rsidRDefault="00331151" w:rsidP="00416A11">
            <w:pPr>
              <w:jc w:val="center"/>
              <w:rPr>
                <w:rFonts w:ascii="Arial" w:hAnsi="Arial" w:cs="Arial"/>
              </w:rPr>
            </w:pPr>
            <w:r w:rsidRPr="00AF1D45">
              <w:rPr>
                <w:rFonts w:ascii="Arial" w:hAnsi="Arial" w:cs="Arial"/>
              </w:rPr>
              <w:t>-0,5</w:t>
            </w:r>
          </w:p>
        </w:tc>
        <w:tc>
          <w:tcPr>
            <w:tcW w:w="4748" w:type="dxa"/>
          </w:tcPr>
          <w:p w:rsidR="00331151" w:rsidRPr="00AF1D45" w:rsidRDefault="00331151" w:rsidP="00416A11">
            <w:pPr>
              <w:rPr>
                <w:rFonts w:ascii="Arial" w:hAnsi="Arial" w:cs="Arial"/>
              </w:rPr>
            </w:pPr>
            <w:r w:rsidRPr="00AF1D45">
              <w:rPr>
                <w:rFonts w:ascii="Arial" w:hAnsi="Arial" w:cs="Arial"/>
              </w:rPr>
              <w:t xml:space="preserve">Más insatisfecho que satisfecho </w:t>
            </w:r>
          </w:p>
        </w:tc>
      </w:tr>
      <w:tr w:rsidR="00331151" w:rsidTr="00331151">
        <w:trPr>
          <w:trHeight w:val="362"/>
        </w:trPr>
        <w:tc>
          <w:tcPr>
            <w:tcW w:w="4720" w:type="dxa"/>
          </w:tcPr>
          <w:p w:rsidR="00331151" w:rsidRPr="00AF1D45" w:rsidRDefault="00331151" w:rsidP="00416A11">
            <w:pPr>
              <w:jc w:val="center"/>
              <w:rPr>
                <w:rFonts w:ascii="Arial" w:hAnsi="Arial" w:cs="Arial"/>
              </w:rPr>
            </w:pPr>
            <w:r w:rsidRPr="00AF1D45">
              <w:rPr>
                <w:rFonts w:ascii="Arial" w:hAnsi="Arial" w:cs="Arial"/>
              </w:rPr>
              <w:t>-1</w:t>
            </w:r>
          </w:p>
        </w:tc>
        <w:tc>
          <w:tcPr>
            <w:tcW w:w="4748" w:type="dxa"/>
          </w:tcPr>
          <w:p w:rsidR="00331151" w:rsidRPr="00AF1D45" w:rsidRDefault="00331151" w:rsidP="008F70D9">
            <w:pPr>
              <w:keepNext/>
              <w:rPr>
                <w:rFonts w:ascii="Arial" w:hAnsi="Arial" w:cs="Arial"/>
              </w:rPr>
            </w:pPr>
            <w:r w:rsidRPr="00AF1D45">
              <w:rPr>
                <w:rFonts w:ascii="Arial" w:hAnsi="Arial" w:cs="Arial"/>
              </w:rPr>
              <w:t xml:space="preserve">Máxima insatisfacción </w:t>
            </w:r>
          </w:p>
        </w:tc>
      </w:tr>
    </w:tbl>
    <w:p w:rsidR="008F70D9" w:rsidRPr="008F70D9" w:rsidRDefault="008F70D9" w:rsidP="008F70D9">
      <w:pPr>
        <w:pStyle w:val="Caption"/>
        <w:jc w:val="center"/>
        <w:rPr>
          <w:sz w:val="22"/>
        </w:rPr>
      </w:pPr>
      <w:bookmarkStart w:id="81" w:name="_Toc149387965"/>
      <w:r w:rsidRPr="008F70D9">
        <w:rPr>
          <w:sz w:val="22"/>
        </w:rPr>
        <w:t xml:space="preserve">Tabla </w:t>
      </w:r>
      <w:r w:rsidRPr="008F70D9">
        <w:rPr>
          <w:sz w:val="22"/>
        </w:rPr>
        <w:fldChar w:fldCharType="begin"/>
      </w:r>
      <w:r w:rsidRPr="008F70D9">
        <w:rPr>
          <w:sz w:val="22"/>
        </w:rPr>
        <w:instrText xml:space="preserve"> SEQ Tabla \* ARABIC </w:instrText>
      </w:r>
      <w:r w:rsidRPr="008F70D9">
        <w:rPr>
          <w:sz w:val="22"/>
        </w:rPr>
        <w:fldChar w:fldCharType="separate"/>
      </w:r>
      <w:r w:rsidRPr="008F70D9">
        <w:rPr>
          <w:noProof/>
          <w:sz w:val="22"/>
        </w:rPr>
        <w:t>23</w:t>
      </w:r>
      <w:r w:rsidRPr="008F70D9">
        <w:rPr>
          <w:sz w:val="22"/>
        </w:rPr>
        <w:fldChar w:fldCharType="end"/>
      </w:r>
      <w:r w:rsidRPr="008F70D9">
        <w:rPr>
          <w:sz w:val="22"/>
        </w:rPr>
        <w:t>: Niveles de Satisfacción</w:t>
      </w:r>
      <w:bookmarkEnd w:id="81"/>
    </w:p>
    <w:p w:rsidR="00BB1283" w:rsidRPr="00BB1283" w:rsidRDefault="00BB1283" w:rsidP="007C1537">
      <w:pPr>
        <w:pStyle w:val="BodyText"/>
        <w:spacing w:line="360" w:lineRule="auto"/>
        <w:ind w:firstLine="0"/>
        <w:jc w:val="both"/>
        <w:rPr>
          <w:rFonts w:ascii="Arial" w:hAnsi="Arial" w:cs="Arial"/>
          <w:lang w:val="es-CU"/>
        </w:rPr>
      </w:pPr>
    </w:p>
    <w:p w:rsidR="00232ED7" w:rsidRDefault="002766A0">
      <w:pPr>
        <w:pStyle w:val="Heading2"/>
        <w:rPr>
          <w:iCs w:val="0"/>
          <w:szCs w:val="24"/>
        </w:rPr>
      </w:pPr>
      <w:bookmarkStart w:id="82" w:name="__RefHeading___Toc1719_4066780807"/>
      <w:bookmarkStart w:id="83" w:name="_Toc149385670"/>
      <w:bookmarkEnd w:id="82"/>
      <w:r>
        <w:t>Conclusiones del capítulo</w:t>
      </w:r>
      <w:bookmarkEnd w:id="83"/>
    </w:p>
    <w:p w:rsidR="000A76B6" w:rsidRDefault="00AD069D">
      <w:pPr>
        <w:pStyle w:val="BodyText"/>
        <w:spacing w:line="360" w:lineRule="auto"/>
        <w:ind w:firstLine="0"/>
        <w:jc w:val="both"/>
        <w:rPr>
          <w:rFonts w:ascii="Arial" w:hAnsi="Arial" w:cs="Arial"/>
        </w:rPr>
        <w:sectPr w:rsidR="000A76B6">
          <w:headerReference w:type="even" r:id="rId81"/>
          <w:headerReference w:type="default" r:id="rId82"/>
          <w:footerReference w:type="even" r:id="rId83"/>
          <w:footerReference w:type="default" r:id="rId84"/>
          <w:pgSz w:w="12240" w:h="15840"/>
          <w:pgMar w:top="1359" w:right="1134" w:bottom="1700" w:left="1134" w:header="1134" w:footer="1134" w:gutter="0"/>
          <w:cols w:space="720"/>
          <w:formProt w:val="0"/>
          <w:docGrid w:linePitch="100"/>
        </w:sectPr>
      </w:pPr>
      <w:r>
        <w:rPr>
          <w:rFonts w:ascii="Arial" w:hAnsi="Arial" w:cs="Arial"/>
        </w:rPr>
        <w:t xml:space="preserve">Las pruebas realizadas al módulo de gestión de incidencias tecnológicas fueron exitosas y arrojaron resultados satisfactorios. La prueba de funcionalidad con Selenium </w:t>
      </w:r>
      <w:proofErr w:type="spellStart"/>
      <w:r>
        <w:rPr>
          <w:rFonts w:ascii="Arial" w:hAnsi="Arial" w:cs="Arial"/>
        </w:rPr>
        <w:t>Ide</w:t>
      </w:r>
      <w:proofErr w:type="spellEnd"/>
      <w:r>
        <w:rPr>
          <w:rFonts w:ascii="Arial" w:hAnsi="Arial" w:cs="Arial"/>
        </w:rPr>
        <w:t xml:space="preserve"> permitió </w:t>
      </w:r>
      <w:r>
        <w:rPr>
          <w:rFonts w:ascii="Arial" w:hAnsi="Arial" w:cs="Arial"/>
        </w:rPr>
        <w:lastRenderedPageBreak/>
        <w:t xml:space="preserve">verificar que todas las funciones del módulo se ejecutaban correctamente, garantizando su buen funcionamiento. La prueba de integridad con Acunetix trial Edition reveló solo un error de tipo medio lo cual indica que el módulo se encuentra en buen estado y cumple con los estándares de seguridad establecidos. La prueba de Rendimiento con Apache </w:t>
      </w:r>
      <w:proofErr w:type="spellStart"/>
      <w:r>
        <w:rPr>
          <w:rFonts w:ascii="Arial" w:hAnsi="Arial" w:cs="Arial"/>
        </w:rPr>
        <w:t>Jmeter</w:t>
      </w:r>
      <w:proofErr w:type="spellEnd"/>
      <w:r>
        <w:rPr>
          <w:rFonts w:ascii="Arial" w:hAnsi="Arial" w:cs="Arial"/>
        </w:rPr>
        <w:t xml:space="preserve"> demostró que el módulo es capaz de manejar una carga de trabajo adecuada sin experimentar problemas de rendimiento. En resumen, las pruebas realizadas confirmaron la calidad y eficiencia del módulo de gestión de incidencias tecnológicas de soporte. </w:t>
      </w:r>
    </w:p>
    <w:p w:rsidR="00232ED7" w:rsidRDefault="00232ED7">
      <w:pPr>
        <w:pStyle w:val="BodyText"/>
        <w:spacing w:line="360" w:lineRule="auto"/>
        <w:ind w:firstLine="0"/>
        <w:jc w:val="both"/>
      </w:pPr>
    </w:p>
    <w:p w:rsidR="00341FA9" w:rsidRDefault="00341FA9">
      <w:pPr>
        <w:pStyle w:val="BodyText"/>
        <w:spacing w:line="360" w:lineRule="auto"/>
        <w:ind w:firstLine="0"/>
        <w:jc w:val="both"/>
        <w:sectPr w:rsidR="00341FA9" w:rsidSect="000A76B6">
          <w:headerReference w:type="even" r:id="rId85"/>
          <w:type w:val="continuous"/>
          <w:pgSz w:w="12240" w:h="15840"/>
          <w:pgMar w:top="1359" w:right="1134" w:bottom="1700" w:left="1134" w:header="1134" w:footer="1134" w:gutter="0"/>
          <w:cols w:space="720"/>
          <w:formProt w:val="0"/>
          <w:docGrid w:linePitch="100"/>
        </w:sectPr>
      </w:pPr>
    </w:p>
    <w:p w:rsidR="00232ED7" w:rsidRDefault="00232ED7">
      <w:pPr>
        <w:pStyle w:val="BodyText"/>
        <w:spacing w:line="360" w:lineRule="auto"/>
        <w:ind w:firstLine="0"/>
        <w:jc w:val="both"/>
      </w:pPr>
    </w:p>
    <w:p w:rsidR="00232ED7" w:rsidRDefault="002766A0">
      <w:pPr>
        <w:pStyle w:val="Heading1"/>
      </w:pPr>
      <w:bookmarkStart w:id="84" w:name="__RefHeading___Toc1721_4066780807"/>
      <w:bookmarkStart w:id="85" w:name="_Toc149385671"/>
      <w:bookmarkEnd w:id="84"/>
      <w:r>
        <w:lastRenderedPageBreak/>
        <w:t>CONCLUSIONES FINALES</w:t>
      </w:r>
      <w:bookmarkEnd w:id="85"/>
    </w:p>
    <w:p w:rsidR="00873AF0" w:rsidRDefault="00873AF0" w:rsidP="00873AF0">
      <w:pPr>
        <w:pStyle w:val="BodyText"/>
        <w:spacing w:line="360" w:lineRule="auto"/>
        <w:ind w:firstLine="0"/>
        <w:jc w:val="both"/>
        <w:rPr>
          <w:rFonts w:ascii="Arial" w:hAnsi="Arial" w:cs="Arial"/>
        </w:rPr>
      </w:pPr>
      <w:r w:rsidRPr="00873AF0">
        <w:rPr>
          <w:rFonts w:ascii="Arial" w:hAnsi="Arial" w:cs="Arial"/>
        </w:rPr>
        <w:t>Después de realizar un estudio exhaustivo de sistemas homólogos y considerar las necesidades del cliente, se puede concluir que la elaboración de un módulo de gestión de incidencias tecnológicas para la plataforma informática del Centro de Soporte de la Universidad de las Ciencias Informáticas es una solución altamente beneficiosa.</w:t>
      </w:r>
      <w:r>
        <w:rPr>
          <w:rFonts w:ascii="Arial" w:hAnsi="Arial" w:cs="Arial"/>
        </w:rPr>
        <w:t xml:space="preserve"> </w:t>
      </w:r>
      <w:r w:rsidRPr="00873AF0">
        <w:rPr>
          <w:rFonts w:ascii="Arial" w:hAnsi="Arial" w:cs="Arial"/>
        </w:rPr>
        <w:t>El sistema anteriormente utilizado en el Centro carecía de una base de conocimiento y una sección de reportes, lo que dificultaba la resolución eficiente de las incidencias tecnológicas. Sin embargo, la propuesta de solución contempla estas funcionalidades, lo que mejorará significativamente la eficiencia y efectividad del Centro de Soporte.</w:t>
      </w:r>
      <w:r>
        <w:rPr>
          <w:rFonts w:ascii="Arial" w:hAnsi="Arial" w:cs="Arial"/>
        </w:rPr>
        <w:t xml:space="preserve"> </w:t>
      </w:r>
      <w:r w:rsidRPr="00873AF0">
        <w:rPr>
          <w:rFonts w:ascii="Arial" w:hAnsi="Arial" w:cs="Arial"/>
        </w:rPr>
        <w:t>La inclusión de una base de conocimiento en el nuevo módulo permitirá almacenar y organizar información relevante sobre las incidencias previamente resueltas, lo que facilitará la búsqueda y aplicación de soluciones en futuros casos similares. Esto ayudará a reducir el tiempo de resolución de incidencias, ya que los técnicos podrán acceder rápidamente a soluciones previamente implementadas.</w:t>
      </w:r>
      <w:r>
        <w:rPr>
          <w:rFonts w:ascii="Arial" w:hAnsi="Arial" w:cs="Arial"/>
        </w:rPr>
        <w:t xml:space="preserve"> Se escogieron herramientas informáticas, así como lenguajes de programación de gran utilidad para la elaboración de la solución propuesta. Se tuvieron en cuenta en todo momento los requisitos funci</w:t>
      </w:r>
      <w:r w:rsidR="00BD6113">
        <w:rPr>
          <w:rFonts w:ascii="Arial" w:hAnsi="Arial" w:cs="Arial"/>
        </w:rPr>
        <w:t>onales otorgados por el cliente, concluyendo la creación del módulo con el cumplimiento de los mismos. Para poder llegar a una correcta implementación</w:t>
      </w:r>
      <w:r w:rsidR="009A5D6B">
        <w:rPr>
          <w:rFonts w:ascii="Arial" w:hAnsi="Arial" w:cs="Arial"/>
        </w:rPr>
        <w:t xml:space="preserve"> se diseñaron diagramas necesarios que permitieron avanzar hacia </w:t>
      </w:r>
      <w:r w:rsidR="00540171">
        <w:rPr>
          <w:rFonts w:ascii="Arial" w:hAnsi="Arial" w:cs="Arial"/>
        </w:rPr>
        <w:t xml:space="preserve">la meta final. </w:t>
      </w:r>
      <w:r w:rsidR="00D31EF1">
        <w:rPr>
          <w:rFonts w:ascii="Arial" w:hAnsi="Arial" w:cs="Arial"/>
        </w:rPr>
        <w:t xml:space="preserve">Luego de la implementación se le realizaron al módulo pruebas de Integridad, Funcionalidad, Rendimiento, Integración y de validación y aceptación hacia el Usuario final, reafirmando que </w:t>
      </w:r>
      <w:r w:rsidR="00D31EF1" w:rsidRPr="00D31EF1">
        <w:rPr>
          <w:rFonts w:ascii="Arial" w:hAnsi="Arial" w:cs="Arial"/>
        </w:rPr>
        <w:t>la elaboración de un módulo de gestión de incidencias tecnológicas con base de conocimiento y sección de reportes es una propuesta sólida que aborda las necesidades del cliente y mejorará significativamente la eficiencia y efectividad del Centro de Soporte de la Universidad de las Ciencias Informáticas</w:t>
      </w:r>
      <w:r w:rsidR="00D31EF1">
        <w:rPr>
          <w:rFonts w:ascii="Arial" w:hAnsi="Arial" w:cs="Arial"/>
        </w:rPr>
        <w:t>.</w:t>
      </w:r>
    </w:p>
    <w:p w:rsidR="00341FA9" w:rsidRDefault="00341FA9">
      <w:pPr>
        <w:pStyle w:val="BodyText"/>
        <w:spacing w:line="360" w:lineRule="auto"/>
        <w:ind w:firstLine="0"/>
        <w:jc w:val="both"/>
        <w:sectPr w:rsidR="00341FA9" w:rsidSect="000A76B6">
          <w:headerReference w:type="default" r:id="rId86"/>
          <w:type w:val="continuous"/>
          <w:pgSz w:w="12240" w:h="15840"/>
          <w:pgMar w:top="1359" w:right="1134" w:bottom="1700" w:left="1134" w:header="1134" w:footer="1134" w:gutter="0"/>
          <w:cols w:space="720"/>
          <w:formProt w:val="0"/>
          <w:docGrid w:linePitch="100"/>
        </w:sectPr>
      </w:pPr>
    </w:p>
    <w:p w:rsidR="00232ED7" w:rsidRDefault="00232ED7">
      <w:pPr>
        <w:pStyle w:val="BodyText"/>
        <w:spacing w:line="360" w:lineRule="auto"/>
        <w:ind w:firstLine="0"/>
        <w:jc w:val="both"/>
        <w:sectPr w:rsidR="00232ED7" w:rsidSect="000A76B6">
          <w:type w:val="continuous"/>
          <w:pgSz w:w="12240" w:h="15840"/>
          <w:pgMar w:top="1359" w:right="1134" w:bottom="1700" w:left="1134" w:header="1134" w:footer="1134" w:gutter="0"/>
          <w:cols w:space="720"/>
          <w:formProt w:val="0"/>
          <w:docGrid w:linePitch="100"/>
        </w:sectPr>
      </w:pPr>
    </w:p>
    <w:p w:rsidR="00232ED7" w:rsidRDefault="002766A0">
      <w:pPr>
        <w:pStyle w:val="Heading1"/>
      </w:pPr>
      <w:bookmarkStart w:id="86" w:name="__RefHeading___Toc1723_4066780807"/>
      <w:bookmarkStart w:id="87" w:name="_Toc149385672"/>
      <w:bookmarkEnd w:id="86"/>
      <w:r>
        <w:lastRenderedPageBreak/>
        <w:t>RECOMENDACIONES</w:t>
      </w:r>
      <w:bookmarkEnd w:id="87"/>
    </w:p>
    <w:p w:rsidR="00232ED7" w:rsidRDefault="00782E5C">
      <w:pPr>
        <w:pStyle w:val="BodyText"/>
        <w:spacing w:line="360" w:lineRule="auto"/>
        <w:ind w:firstLine="0"/>
        <w:jc w:val="both"/>
        <w:rPr>
          <w:rFonts w:ascii="Arial" w:hAnsi="Arial" w:cs="Arial"/>
        </w:rPr>
      </w:pPr>
      <w:r w:rsidRPr="00782E5C">
        <w:rPr>
          <w:rFonts w:ascii="Arial" w:hAnsi="Arial" w:cs="Arial"/>
        </w:rPr>
        <w:t>En primer lugar, me gustaría destacar la importancia de contar con una herramienta eficiente y automatizada para gestionar las incidencias tecnológicas</w:t>
      </w:r>
      <w:r w:rsidR="00834DD2">
        <w:rPr>
          <w:rFonts w:ascii="Arial" w:hAnsi="Arial" w:cs="Arial"/>
        </w:rPr>
        <w:t>. Por lo que se recomienda la creación de u</w:t>
      </w:r>
      <w:r w:rsidR="00834DD2" w:rsidRPr="00834DD2">
        <w:rPr>
          <w:rFonts w:ascii="Arial" w:hAnsi="Arial" w:cs="Arial"/>
        </w:rPr>
        <w:t>na funcionalidad de gestión automatizada de incidencias tecnológicas</w:t>
      </w:r>
      <w:r w:rsidR="00834DD2">
        <w:rPr>
          <w:rFonts w:ascii="Arial" w:hAnsi="Arial" w:cs="Arial"/>
        </w:rPr>
        <w:t xml:space="preserve"> que</w:t>
      </w:r>
      <w:r w:rsidR="00834DD2" w:rsidRPr="00834DD2">
        <w:rPr>
          <w:rFonts w:ascii="Arial" w:hAnsi="Arial" w:cs="Arial"/>
        </w:rPr>
        <w:t xml:space="preserve"> permitirá al Centro de Soporte mejorar la eficiencia en la resolución de problemas. Al automatizar el proceso de registro, asignación y seguimiento de incidencias, se reducirá el tiempo de respuesta y se optimizará la asignación de recursos, lo que resultará en una mejora significativa en la experiencia del usuario.</w:t>
      </w:r>
      <w:r w:rsidR="00834DD2">
        <w:rPr>
          <w:rFonts w:ascii="Arial" w:hAnsi="Arial" w:cs="Arial"/>
        </w:rPr>
        <w:t xml:space="preserve"> Se a</w:t>
      </w:r>
      <w:r w:rsidR="0070778F">
        <w:rPr>
          <w:rFonts w:ascii="Arial" w:hAnsi="Arial" w:cs="Arial"/>
        </w:rPr>
        <w:t>grega también a modo de recomendaci</w:t>
      </w:r>
      <w:r w:rsidR="009A56D0">
        <w:rPr>
          <w:rFonts w:ascii="Arial" w:hAnsi="Arial" w:cs="Arial"/>
        </w:rPr>
        <w:t>ón</w:t>
      </w:r>
      <w:r w:rsidR="006E1032">
        <w:rPr>
          <w:rFonts w:ascii="Arial" w:hAnsi="Arial" w:cs="Arial"/>
        </w:rPr>
        <w:t xml:space="preserve"> lograr la exportación de conocimientos sobre las incidencias filtradas no solo por fecha de creaci</w:t>
      </w:r>
      <w:r w:rsidR="00917859">
        <w:rPr>
          <w:rFonts w:ascii="Arial" w:hAnsi="Arial" w:cs="Arial"/>
        </w:rPr>
        <w:t>ón, sino, por demás características.</w:t>
      </w:r>
    </w:p>
    <w:p w:rsidR="00341FA9" w:rsidRDefault="00341FA9">
      <w:pPr>
        <w:pStyle w:val="BodyText"/>
        <w:spacing w:line="360" w:lineRule="auto"/>
        <w:ind w:firstLine="0"/>
        <w:jc w:val="both"/>
        <w:rPr>
          <w:rFonts w:ascii="Arial" w:hAnsi="Arial" w:cs="Arial"/>
        </w:rPr>
        <w:sectPr w:rsidR="00341FA9">
          <w:headerReference w:type="even" r:id="rId87"/>
          <w:headerReference w:type="default" r:id="rId88"/>
          <w:footerReference w:type="even" r:id="rId89"/>
          <w:footerReference w:type="default" r:id="rId90"/>
          <w:pgSz w:w="12240" w:h="15840"/>
          <w:pgMar w:top="1303" w:right="1134" w:bottom="1700" w:left="1134" w:header="1134" w:footer="1134" w:gutter="0"/>
          <w:cols w:space="720"/>
          <w:formProt w:val="0"/>
          <w:docGrid w:linePitch="100"/>
        </w:sectPr>
      </w:pPr>
    </w:p>
    <w:p w:rsidR="00341FA9" w:rsidRDefault="00341FA9">
      <w:pPr>
        <w:pStyle w:val="BodyText"/>
        <w:spacing w:line="360" w:lineRule="auto"/>
        <w:ind w:firstLine="0"/>
        <w:jc w:val="both"/>
        <w:sectPr w:rsidR="00341FA9" w:rsidSect="00341FA9">
          <w:type w:val="continuous"/>
          <w:pgSz w:w="12240" w:h="15840"/>
          <w:pgMar w:top="1303" w:right="1134" w:bottom="1700" w:left="1134" w:header="1134" w:footer="1134" w:gutter="0"/>
          <w:cols w:space="720"/>
          <w:formProt w:val="0"/>
          <w:docGrid w:linePitch="100"/>
        </w:sectPr>
      </w:pPr>
    </w:p>
    <w:p w:rsidR="00341FA9" w:rsidRDefault="00341FA9">
      <w:pPr>
        <w:pStyle w:val="BodyText"/>
        <w:spacing w:line="360" w:lineRule="auto"/>
        <w:ind w:firstLine="0"/>
        <w:jc w:val="both"/>
        <w:sectPr w:rsidR="00341FA9" w:rsidSect="00341FA9">
          <w:type w:val="continuous"/>
          <w:pgSz w:w="12240" w:h="15840"/>
          <w:pgMar w:top="1303" w:right="1134" w:bottom="1700" w:left="1134" w:header="1134" w:footer="1134" w:gutter="0"/>
          <w:cols w:space="720"/>
          <w:formProt w:val="0"/>
          <w:docGrid w:linePitch="100"/>
        </w:sectPr>
      </w:pPr>
    </w:p>
    <w:p w:rsidR="00232ED7" w:rsidRDefault="002766A0">
      <w:pPr>
        <w:pStyle w:val="Heading1"/>
      </w:pPr>
      <w:bookmarkStart w:id="88" w:name="__RefHeading___Toc1725_4066780807"/>
      <w:bookmarkStart w:id="89" w:name="_Toc149385673"/>
      <w:bookmarkEnd w:id="88"/>
      <w:r>
        <w:lastRenderedPageBreak/>
        <w:t>REFERENCIAS BIBLIOGRÁFICAS</w:t>
      </w:r>
      <w:bookmarkEnd w:id="89"/>
    </w:p>
    <w:p w:rsidR="003B207C" w:rsidRPr="003B207C" w:rsidRDefault="00767725" w:rsidP="003B207C">
      <w:pPr>
        <w:pStyle w:val="Bibliography"/>
        <w:rPr>
          <w:sz w:val="24"/>
        </w:rPr>
      </w:pPr>
      <w:r>
        <w:fldChar w:fldCharType="begin"/>
      </w:r>
      <w:r w:rsidR="003B207C">
        <w:instrText xml:space="preserve"> ADDIN ZOTERO_BIBL {"uncited":[],"omitted":[],"custom":[]} CSL_BIBLIOGRAPHY </w:instrText>
      </w:r>
      <w:r>
        <w:fldChar w:fldCharType="separate"/>
      </w:r>
      <w:r w:rsidR="003B207C" w:rsidRPr="003B207C">
        <w:rPr>
          <w:sz w:val="24"/>
        </w:rPr>
        <w:t xml:space="preserve">Alfonso Benítez, D. (2017). </w:t>
      </w:r>
      <w:r w:rsidR="003B207C" w:rsidRPr="003B207C">
        <w:rPr>
          <w:i/>
          <w:iCs/>
          <w:sz w:val="24"/>
        </w:rPr>
        <w:t>Herramienta para generar productos de trabajos de la metodología vari</w:t>
      </w:r>
      <w:r w:rsidR="003B207C" w:rsidRPr="003B207C">
        <w:rPr>
          <w:i/>
          <w:iCs/>
          <w:sz w:val="24"/>
        </w:rPr>
        <w:t>a</w:t>
      </w:r>
      <w:r w:rsidR="003B207C" w:rsidRPr="003B207C">
        <w:rPr>
          <w:i/>
          <w:iCs/>
          <w:sz w:val="24"/>
        </w:rPr>
        <w:t>ción AUP-UCI</w:t>
      </w:r>
      <w:r w:rsidR="003B207C" w:rsidRPr="003B207C">
        <w:rPr>
          <w:sz w:val="24"/>
        </w:rPr>
        <w:t xml:space="preserve"> [B.S. thesis]. Universidad de las Ciencias Informáticas. Facultad 3.</w:t>
      </w:r>
    </w:p>
    <w:p w:rsidR="003B207C" w:rsidRPr="003B207C" w:rsidRDefault="003B207C" w:rsidP="003B207C">
      <w:pPr>
        <w:pStyle w:val="Bibliography"/>
        <w:rPr>
          <w:sz w:val="24"/>
        </w:rPr>
      </w:pPr>
      <w:r w:rsidRPr="003B207C">
        <w:rPr>
          <w:i/>
          <w:iCs/>
          <w:sz w:val="24"/>
        </w:rPr>
        <w:t>Apache JMeter—Apache JMeter</w:t>
      </w:r>
      <w:r w:rsidRPr="003B207C">
        <w:rPr>
          <w:i/>
          <w:iCs/>
          <w:sz w:val="24"/>
          <w:vertAlign w:val="superscript"/>
        </w:rPr>
        <w:t>TM</w:t>
      </w:r>
      <w:r w:rsidRPr="003B207C">
        <w:rPr>
          <w:sz w:val="24"/>
        </w:rPr>
        <w:t>. (s. f.). Recuperado 28 de septiembre de 2023, de https://jmeter.apache.org/</w:t>
      </w:r>
    </w:p>
    <w:p w:rsidR="003B207C" w:rsidRPr="003B207C" w:rsidRDefault="003B207C" w:rsidP="003B207C">
      <w:pPr>
        <w:pStyle w:val="Bibliography"/>
        <w:rPr>
          <w:sz w:val="24"/>
        </w:rPr>
      </w:pPr>
      <w:r w:rsidRPr="003B207C">
        <w:rPr>
          <w:sz w:val="24"/>
        </w:rPr>
        <w:t xml:space="preserve">Cassá, J. M. O., &amp; Ufano, P. A. O. D. (2012). </w:t>
      </w:r>
      <w:r w:rsidRPr="003B207C">
        <w:rPr>
          <w:i/>
          <w:iCs/>
          <w:sz w:val="24"/>
        </w:rPr>
        <w:t>Programación web en Java</w:t>
      </w:r>
      <w:r w:rsidRPr="003B207C">
        <w:rPr>
          <w:sz w:val="24"/>
        </w:rPr>
        <w:t>. Ministerio de Educación.</w:t>
      </w:r>
    </w:p>
    <w:p w:rsidR="003B207C" w:rsidRPr="003B207C" w:rsidRDefault="003B207C" w:rsidP="003B207C">
      <w:pPr>
        <w:pStyle w:val="Bibliography"/>
        <w:rPr>
          <w:sz w:val="24"/>
          <w:lang w:val="en-US"/>
        </w:rPr>
      </w:pPr>
      <w:r w:rsidRPr="003B207C">
        <w:rPr>
          <w:sz w:val="24"/>
        </w:rPr>
        <w:t>Dumas, M., La Rosa, M., Mendling, J., Reijers, H. A., Dumas, M., La Rosa, M., Mendling, J., &amp; Re</w:t>
      </w:r>
      <w:r w:rsidRPr="003B207C">
        <w:rPr>
          <w:sz w:val="24"/>
        </w:rPr>
        <w:t>i</w:t>
      </w:r>
      <w:r w:rsidRPr="003B207C">
        <w:rPr>
          <w:sz w:val="24"/>
        </w:rPr>
        <w:t xml:space="preserve">jers, H. A. (2018). </w:t>
      </w:r>
      <w:r w:rsidRPr="003B207C">
        <w:rPr>
          <w:sz w:val="24"/>
          <w:lang w:val="en-US"/>
        </w:rPr>
        <w:t xml:space="preserve">Introduction to business process management. </w:t>
      </w:r>
      <w:r w:rsidRPr="003B207C">
        <w:rPr>
          <w:i/>
          <w:iCs/>
          <w:sz w:val="24"/>
          <w:lang w:val="en-US"/>
        </w:rPr>
        <w:t>Fundamentals of business process management</w:t>
      </w:r>
      <w:r w:rsidRPr="003B207C">
        <w:rPr>
          <w:sz w:val="24"/>
          <w:lang w:val="en-US"/>
        </w:rPr>
        <w:t>, 1-33.</w:t>
      </w:r>
    </w:p>
    <w:p w:rsidR="003B207C" w:rsidRPr="003B207C" w:rsidRDefault="003B207C" w:rsidP="003B207C">
      <w:pPr>
        <w:pStyle w:val="Bibliography"/>
        <w:rPr>
          <w:sz w:val="24"/>
        </w:rPr>
      </w:pPr>
      <w:r w:rsidRPr="003B207C">
        <w:rPr>
          <w:sz w:val="24"/>
        </w:rPr>
        <w:t xml:space="preserve">Fontela, C. (2012). </w:t>
      </w:r>
      <w:r w:rsidRPr="003B207C">
        <w:rPr>
          <w:i/>
          <w:iCs/>
          <w:sz w:val="24"/>
        </w:rPr>
        <w:t>UML: Modelado de software para profesionales</w:t>
      </w:r>
      <w:r w:rsidRPr="003B207C">
        <w:rPr>
          <w:sz w:val="24"/>
        </w:rPr>
        <w:t>. Alpha Editorial.</w:t>
      </w:r>
    </w:p>
    <w:p w:rsidR="003B207C" w:rsidRPr="003B207C" w:rsidRDefault="003B207C" w:rsidP="003B207C">
      <w:pPr>
        <w:pStyle w:val="Bibliography"/>
        <w:rPr>
          <w:sz w:val="24"/>
        </w:rPr>
      </w:pPr>
      <w:r w:rsidRPr="003B207C">
        <w:rPr>
          <w:sz w:val="24"/>
        </w:rPr>
        <w:t xml:space="preserve">Gómez, M. (2017). Procesamiento digital de señales. </w:t>
      </w:r>
      <w:r w:rsidRPr="003B207C">
        <w:rPr>
          <w:i/>
          <w:iCs/>
          <w:sz w:val="24"/>
        </w:rPr>
        <w:t>Estadística, probabilidad y ruido</w:t>
      </w:r>
      <w:r w:rsidRPr="003B207C">
        <w:rPr>
          <w:sz w:val="24"/>
        </w:rPr>
        <w:t>.</w:t>
      </w:r>
    </w:p>
    <w:p w:rsidR="003B207C" w:rsidRPr="003B207C" w:rsidRDefault="003B207C" w:rsidP="003B207C">
      <w:pPr>
        <w:pStyle w:val="Bibliography"/>
        <w:rPr>
          <w:sz w:val="24"/>
        </w:rPr>
      </w:pPr>
      <w:r w:rsidRPr="003B207C">
        <w:rPr>
          <w:sz w:val="24"/>
        </w:rPr>
        <w:t xml:space="preserve">Hiberus. (2023, enero 10). Cómo automatizar pruebas funcionales con Selenium. </w:t>
      </w:r>
      <w:r w:rsidRPr="003B207C">
        <w:rPr>
          <w:i/>
          <w:iCs/>
          <w:sz w:val="24"/>
        </w:rPr>
        <w:t>Blog de Hiberus Te</w:t>
      </w:r>
      <w:r w:rsidRPr="003B207C">
        <w:rPr>
          <w:i/>
          <w:iCs/>
          <w:sz w:val="24"/>
        </w:rPr>
        <w:t>c</w:t>
      </w:r>
      <w:r w:rsidRPr="003B207C">
        <w:rPr>
          <w:i/>
          <w:iCs/>
          <w:sz w:val="24"/>
        </w:rPr>
        <w:t>nología</w:t>
      </w:r>
      <w:r w:rsidRPr="003B207C">
        <w:rPr>
          <w:sz w:val="24"/>
        </w:rPr>
        <w:t>. https://www.hiberus.com/crecemos-contigo/como-automatizar-pruebas-funcionales-con-selenium/</w:t>
      </w:r>
    </w:p>
    <w:p w:rsidR="003B207C" w:rsidRPr="003B207C" w:rsidRDefault="003B207C" w:rsidP="003B207C">
      <w:pPr>
        <w:pStyle w:val="Bibliography"/>
        <w:rPr>
          <w:sz w:val="24"/>
        </w:rPr>
      </w:pPr>
      <w:r w:rsidRPr="003B207C">
        <w:rPr>
          <w:sz w:val="24"/>
        </w:rPr>
        <w:t xml:space="preserve">Juanes, V. G., Villar, M. C., González, S. F., Gómez, J. A., Alcántara, M. C., de Marino Gómez-Sandoval, M. A., &amp; Caldentey, C. V. (2000). Análisis del consumo de medicamentos utilizando indicadores de calidad en la prescripción. </w:t>
      </w:r>
      <w:r w:rsidRPr="003B207C">
        <w:rPr>
          <w:i/>
          <w:iCs/>
          <w:sz w:val="24"/>
        </w:rPr>
        <w:t>Atención primaria</w:t>
      </w:r>
      <w:r w:rsidRPr="003B207C">
        <w:rPr>
          <w:sz w:val="24"/>
        </w:rPr>
        <w:t xml:space="preserve">, </w:t>
      </w:r>
      <w:r w:rsidRPr="003B207C">
        <w:rPr>
          <w:i/>
          <w:iCs/>
          <w:sz w:val="24"/>
        </w:rPr>
        <w:t>25</w:t>
      </w:r>
      <w:r w:rsidRPr="003B207C">
        <w:rPr>
          <w:sz w:val="24"/>
        </w:rPr>
        <w:t>(9), 618-624.</w:t>
      </w:r>
    </w:p>
    <w:p w:rsidR="003B207C" w:rsidRPr="003B207C" w:rsidRDefault="003B207C" w:rsidP="003B207C">
      <w:pPr>
        <w:pStyle w:val="Bibliography"/>
        <w:rPr>
          <w:sz w:val="24"/>
        </w:rPr>
      </w:pPr>
      <w:r w:rsidRPr="003B207C">
        <w:rPr>
          <w:sz w:val="24"/>
        </w:rPr>
        <w:t>López Vargas, Y., &amp; Vázquez Chávez, A. (2016). La Gestión de Servicios de soporte técnico en el c</w:t>
      </w:r>
      <w:r w:rsidRPr="003B207C">
        <w:rPr>
          <w:sz w:val="24"/>
        </w:rPr>
        <w:t>i</w:t>
      </w:r>
      <w:r w:rsidRPr="003B207C">
        <w:rPr>
          <w:sz w:val="24"/>
        </w:rPr>
        <w:t xml:space="preserve">clo de vida del desarrollo de software. </w:t>
      </w:r>
      <w:r w:rsidRPr="003B207C">
        <w:rPr>
          <w:i/>
          <w:iCs/>
          <w:sz w:val="24"/>
        </w:rPr>
        <w:t>Revista Cubana de Ciencias Informáticas</w:t>
      </w:r>
      <w:r w:rsidRPr="003B207C">
        <w:rPr>
          <w:sz w:val="24"/>
        </w:rPr>
        <w:t xml:space="preserve">, </w:t>
      </w:r>
      <w:r w:rsidRPr="003B207C">
        <w:rPr>
          <w:i/>
          <w:iCs/>
          <w:sz w:val="24"/>
        </w:rPr>
        <w:t>10</w:t>
      </w:r>
      <w:r w:rsidRPr="003B207C">
        <w:rPr>
          <w:sz w:val="24"/>
        </w:rPr>
        <w:t>, 46-60.</w:t>
      </w:r>
    </w:p>
    <w:p w:rsidR="003B207C" w:rsidRPr="003B207C" w:rsidRDefault="003B207C" w:rsidP="003B207C">
      <w:pPr>
        <w:pStyle w:val="Bibliography"/>
        <w:rPr>
          <w:sz w:val="24"/>
        </w:rPr>
      </w:pPr>
      <w:r w:rsidRPr="003B207C">
        <w:rPr>
          <w:sz w:val="24"/>
        </w:rPr>
        <w:t xml:space="preserve">Luna, F., Millahual, C. P., &amp; Iacono, M. (2018). </w:t>
      </w:r>
      <w:r w:rsidRPr="003B207C">
        <w:rPr>
          <w:i/>
          <w:iCs/>
          <w:sz w:val="24"/>
        </w:rPr>
        <w:t>PROGRAMACION WEB Full Stack 24-Salida laboral: Desarrollo frontend y backend-Curso visual y práctico</w:t>
      </w:r>
      <w:r w:rsidRPr="003B207C">
        <w:rPr>
          <w:sz w:val="24"/>
        </w:rPr>
        <w:t xml:space="preserve"> (Vol. 24). RedUsers.</w:t>
      </w:r>
    </w:p>
    <w:p w:rsidR="003B207C" w:rsidRPr="003B207C" w:rsidRDefault="003B207C" w:rsidP="003B207C">
      <w:pPr>
        <w:pStyle w:val="Bibliography"/>
        <w:rPr>
          <w:sz w:val="24"/>
        </w:rPr>
      </w:pPr>
      <w:r w:rsidRPr="003B207C">
        <w:rPr>
          <w:sz w:val="24"/>
        </w:rPr>
        <w:t xml:space="preserve">Paredes Colmenar, M. del P. (2020). </w:t>
      </w:r>
      <w:r w:rsidRPr="003B207C">
        <w:rPr>
          <w:i/>
          <w:iCs/>
          <w:sz w:val="24"/>
        </w:rPr>
        <w:t>Aplicaciones web</w:t>
      </w:r>
      <w:r w:rsidRPr="003B207C">
        <w:rPr>
          <w:sz w:val="24"/>
        </w:rPr>
        <w:t>. Sintesis.</w:t>
      </w:r>
    </w:p>
    <w:p w:rsidR="003B207C" w:rsidRPr="003B207C" w:rsidRDefault="003B207C" w:rsidP="003B207C">
      <w:pPr>
        <w:pStyle w:val="Bibliography"/>
        <w:rPr>
          <w:sz w:val="24"/>
          <w:lang w:val="en-US"/>
        </w:rPr>
      </w:pPr>
      <w:r w:rsidRPr="003B207C">
        <w:rPr>
          <w:sz w:val="24"/>
        </w:rPr>
        <w:lastRenderedPageBreak/>
        <w:t xml:space="preserve">Puebla, J. H., Osorio, M. D. L. A., Robaina, F. G., Yunier Díaz Pérez, &amp; Revista Ingeniería Agrícola. </w:t>
      </w:r>
      <w:r w:rsidRPr="003B207C">
        <w:rPr>
          <w:sz w:val="24"/>
          <w:lang w:val="en-US"/>
        </w:rPr>
        <w:t xml:space="preserve">(2016). </w:t>
      </w:r>
      <w:r w:rsidRPr="003B207C">
        <w:rPr>
          <w:i/>
          <w:iCs/>
          <w:sz w:val="24"/>
          <w:lang w:val="en-US"/>
        </w:rPr>
        <w:t>Grain sorghum (Sorgum vulgare L. Monech) response to irrigation time and nitrogen fertilizer during two plantation dates</w:t>
      </w:r>
      <w:r w:rsidRPr="003B207C">
        <w:rPr>
          <w:sz w:val="24"/>
          <w:lang w:val="en-US"/>
        </w:rPr>
        <w:t>. https://doi.org/10.13140/RG.2.2.28326.32325</w:t>
      </w:r>
    </w:p>
    <w:p w:rsidR="003B207C" w:rsidRPr="003B207C" w:rsidRDefault="003B207C" w:rsidP="003B207C">
      <w:pPr>
        <w:pStyle w:val="Bibliography"/>
        <w:rPr>
          <w:sz w:val="24"/>
          <w:lang w:val="en-US"/>
        </w:rPr>
      </w:pPr>
      <w:r w:rsidRPr="003B207C">
        <w:rPr>
          <w:i/>
          <w:iCs/>
          <w:sz w:val="24"/>
        </w:rPr>
        <w:t>¿Que es Acunetix?, Pruebas de Vulnerabilidad Web</w:t>
      </w:r>
      <w:r w:rsidRPr="003B207C">
        <w:rPr>
          <w:sz w:val="24"/>
        </w:rPr>
        <w:t xml:space="preserve">. </w:t>
      </w:r>
      <w:r w:rsidRPr="003B207C">
        <w:rPr>
          <w:sz w:val="24"/>
          <w:lang w:val="en-US"/>
        </w:rPr>
        <w:t>(2021, julio 16). NORTH NETWORKS. https://www.north-networks.com/que-es-acunetix/</w:t>
      </w:r>
    </w:p>
    <w:p w:rsidR="003B207C" w:rsidRPr="003B207C" w:rsidRDefault="003B207C" w:rsidP="003B207C">
      <w:pPr>
        <w:pStyle w:val="Bibliography"/>
        <w:rPr>
          <w:sz w:val="24"/>
        </w:rPr>
      </w:pPr>
      <w:r w:rsidRPr="003B207C">
        <w:rPr>
          <w:sz w:val="24"/>
        </w:rPr>
        <w:t xml:space="preserve">Sanz, M. L. (2016). </w:t>
      </w:r>
      <w:r w:rsidRPr="003B207C">
        <w:rPr>
          <w:i/>
          <w:iCs/>
          <w:sz w:val="24"/>
        </w:rPr>
        <w:t>MF0491_3 Programación web en el Entorno Cliente.</w:t>
      </w:r>
      <w:r w:rsidRPr="003B207C">
        <w:rPr>
          <w:sz w:val="24"/>
        </w:rPr>
        <w:t xml:space="preserve"> Ra-Ma Editorial.</w:t>
      </w:r>
    </w:p>
    <w:p w:rsidR="003B207C" w:rsidRPr="003B207C" w:rsidRDefault="003B207C" w:rsidP="003B207C">
      <w:pPr>
        <w:pStyle w:val="Bibliography"/>
        <w:rPr>
          <w:sz w:val="24"/>
        </w:rPr>
      </w:pPr>
      <w:r w:rsidRPr="003B207C">
        <w:rPr>
          <w:sz w:val="24"/>
        </w:rPr>
        <w:t xml:space="preserve">Tabares, R. B. (2010). Patrones Grasp y Anti-Patrones: Un Enfoque Orientado a Objetos desde Lógica de Programación. </w:t>
      </w:r>
      <w:r w:rsidRPr="003B207C">
        <w:rPr>
          <w:i/>
          <w:iCs/>
          <w:sz w:val="24"/>
        </w:rPr>
        <w:t>Entre Ciencia e Ingeniería</w:t>
      </w:r>
      <w:r w:rsidRPr="003B207C">
        <w:rPr>
          <w:sz w:val="24"/>
        </w:rPr>
        <w:t xml:space="preserve">, </w:t>
      </w:r>
      <w:r w:rsidRPr="003B207C">
        <w:rPr>
          <w:i/>
          <w:iCs/>
          <w:sz w:val="24"/>
        </w:rPr>
        <w:t>4</w:t>
      </w:r>
      <w:r w:rsidRPr="003B207C">
        <w:rPr>
          <w:sz w:val="24"/>
        </w:rPr>
        <w:t>(8), Article 8.</w:t>
      </w:r>
    </w:p>
    <w:p w:rsidR="003B207C" w:rsidRPr="003B207C" w:rsidRDefault="003B207C" w:rsidP="003B207C">
      <w:pPr>
        <w:pStyle w:val="Bibliography"/>
        <w:rPr>
          <w:sz w:val="24"/>
        </w:rPr>
      </w:pPr>
      <w:r w:rsidRPr="003B207C">
        <w:rPr>
          <w:sz w:val="24"/>
        </w:rPr>
        <w:t xml:space="preserve">TEAM, A. (s. f.). </w:t>
      </w:r>
      <w:r w:rsidRPr="003B207C">
        <w:rPr>
          <w:i/>
          <w:iCs/>
          <w:sz w:val="24"/>
        </w:rPr>
        <w:t>Metodología ITIL: Gestión de incidencias y objetivos</w:t>
      </w:r>
      <w:r w:rsidRPr="003B207C">
        <w:rPr>
          <w:sz w:val="24"/>
        </w:rPr>
        <w:t>. Recuperado 17 de mayo de 2023, de https://www.ambit-bst.com/blog/metodología-itil-gestión-de-incidencias-y-objetivos</w:t>
      </w:r>
    </w:p>
    <w:p w:rsidR="003B207C" w:rsidRPr="003B207C" w:rsidRDefault="003B207C" w:rsidP="003B207C">
      <w:pPr>
        <w:pStyle w:val="Bibliography"/>
        <w:rPr>
          <w:sz w:val="24"/>
        </w:rPr>
      </w:pPr>
      <w:r w:rsidRPr="003B207C">
        <w:rPr>
          <w:sz w:val="24"/>
        </w:rPr>
        <w:t>Vidal-Silva, C. L., Pham, T. T., Sepúlveda, S. M., &amp; Carter, L. E. (2019). En Búsqueda de un Proced</w:t>
      </w:r>
      <w:r w:rsidRPr="003B207C">
        <w:rPr>
          <w:sz w:val="24"/>
        </w:rPr>
        <w:t>i</w:t>
      </w:r>
      <w:r w:rsidRPr="003B207C">
        <w:rPr>
          <w:sz w:val="24"/>
        </w:rPr>
        <w:t>miento de Desarrollo de Software Modular. Simbiosis entre Programación Orientada a la Cara</w:t>
      </w:r>
      <w:r w:rsidRPr="003B207C">
        <w:rPr>
          <w:sz w:val="24"/>
        </w:rPr>
        <w:t>c</w:t>
      </w:r>
      <w:r w:rsidRPr="003B207C">
        <w:rPr>
          <w:sz w:val="24"/>
        </w:rPr>
        <w:t xml:space="preserve">terística y Programación Orientada a Aspectos JPI. </w:t>
      </w:r>
      <w:r w:rsidRPr="003B207C">
        <w:rPr>
          <w:i/>
          <w:iCs/>
          <w:sz w:val="24"/>
        </w:rPr>
        <w:t>Información tecnológica</w:t>
      </w:r>
      <w:r w:rsidRPr="003B207C">
        <w:rPr>
          <w:sz w:val="24"/>
        </w:rPr>
        <w:t xml:space="preserve">, </w:t>
      </w:r>
      <w:r w:rsidRPr="003B207C">
        <w:rPr>
          <w:i/>
          <w:iCs/>
          <w:sz w:val="24"/>
        </w:rPr>
        <w:t>30</w:t>
      </w:r>
      <w:r w:rsidRPr="003B207C">
        <w:rPr>
          <w:sz w:val="24"/>
        </w:rPr>
        <w:t>(3), 95-104.</w:t>
      </w:r>
    </w:p>
    <w:p w:rsidR="003B207C" w:rsidRPr="003B207C" w:rsidRDefault="003B207C" w:rsidP="003B207C">
      <w:pPr>
        <w:pStyle w:val="Bibliography"/>
        <w:rPr>
          <w:sz w:val="24"/>
        </w:rPr>
      </w:pPr>
      <w:r w:rsidRPr="003B207C">
        <w:rPr>
          <w:sz w:val="24"/>
        </w:rPr>
        <w:t xml:space="preserve">Vilchez Velasquez, D. M. (2022). </w:t>
      </w:r>
      <w:r w:rsidRPr="003B207C">
        <w:rPr>
          <w:i/>
          <w:iCs/>
          <w:sz w:val="24"/>
        </w:rPr>
        <w:t>Metodología ITIL v3 en la gestión de incidencias de la oficina de soporte técnico de una universidad privada, Lima 2022</w:t>
      </w:r>
      <w:r w:rsidRPr="003B207C">
        <w:rPr>
          <w:sz w:val="24"/>
        </w:rPr>
        <w:t>.</w:t>
      </w:r>
    </w:p>
    <w:p w:rsidR="00767725" w:rsidRDefault="00767725" w:rsidP="00767725">
      <w:pPr>
        <w:pStyle w:val="BodyText"/>
        <w:ind w:firstLine="0"/>
      </w:pPr>
      <w:r>
        <w:fldChar w:fldCharType="end"/>
      </w:r>
      <w:bookmarkStart w:id="90" w:name="__RefHeading___Toc1727_4066780807"/>
      <w:bookmarkEnd w:id="90"/>
    </w:p>
    <w:p w:rsidR="00341FA9" w:rsidRDefault="00341FA9" w:rsidP="00767725">
      <w:pPr>
        <w:pStyle w:val="BodyText"/>
        <w:ind w:firstLine="0"/>
        <w:sectPr w:rsidR="00341FA9">
          <w:headerReference w:type="even" r:id="rId91"/>
          <w:headerReference w:type="default" r:id="rId92"/>
          <w:footerReference w:type="even" r:id="rId93"/>
          <w:footerReference w:type="default" r:id="rId94"/>
          <w:pgSz w:w="12240" w:h="15840"/>
          <w:pgMar w:top="1415" w:right="1134" w:bottom="1701" w:left="1134" w:header="1134" w:footer="1134" w:gutter="0"/>
          <w:cols w:space="720"/>
          <w:formProt w:val="0"/>
          <w:docGrid w:linePitch="100"/>
        </w:sectPr>
      </w:pPr>
    </w:p>
    <w:p w:rsidR="00767725" w:rsidRDefault="00767725" w:rsidP="00767725">
      <w:pPr>
        <w:pStyle w:val="BodyText"/>
        <w:ind w:firstLine="0"/>
      </w:pPr>
      <w:bookmarkStart w:id="91" w:name="_GoBack"/>
      <w:bookmarkEnd w:id="91"/>
    </w:p>
    <w:p w:rsidR="00767725" w:rsidRDefault="00767725" w:rsidP="00767725">
      <w:pPr>
        <w:pStyle w:val="BodyText"/>
        <w:ind w:firstLine="0"/>
      </w:pPr>
    </w:p>
    <w:p w:rsidR="00767725" w:rsidRDefault="00767725" w:rsidP="00767725">
      <w:pPr>
        <w:pStyle w:val="BodyText"/>
        <w:ind w:firstLine="0"/>
      </w:pPr>
    </w:p>
    <w:p w:rsidR="00767725" w:rsidRDefault="00767725" w:rsidP="00767725">
      <w:pPr>
        <w:pStyle w:val="BodyText"/>
        <w:ind w:firstLine="0"/>
      </w:pPr>
    </w:p>
    <w:p w:rsidR="00767725" w:rsidRDefault="00767725" w:rsidP="00767725">
      <w:pPr>
        <w:pStyle w:val="BodyText"/>
        <w:ind w:firstLine="0"/>
      </w:pPr>
    </w:p>
    <w:p w:rsidR="000A76B6" w:rsidRDefault="000A76B6" w:rsidP="00767725">
      <w:pPr>
        <w:pStyle w:val="BodyText"/>
        <w:ind w:firstLine="0"/>
        <w:sectPr w:rsidR="000A76B6" w:rsidSect="00341FA9">
          <w:type w:val="continuous"/>
          <w:pgSz w:w="12240" w:h="15840"/>
          <w:pgMar w:top="1415" w:right="1134" w:bottom="1701" w:left="1134" w:header="1134" w:footer="1134" w:gutter="0"/>
          <w:cols w:space="720"/>
          <w:formProt w:val="0"/>
          <w:docGrid w:linePitch="100"/>
        </w:sectPr>
      </w:pPr>
    </w:p>
    <w:p w:rsidR="00767725" w:rsidRDefault="00767725" w:rsidP="00767725">
      <w:pPr>
        <w:pStyle w:val="BodyText"/>
        <w:ind w:firstLine="0"/>
      </w:pPr>
    </w:p>
    <w:p w:rsidR="00767725" w:rsidRDefault="00767725" w:rsidP="00767725">
      <w:pPr>
        <w:pStyle w:val="BodyText"/>
        <w:ind w:firstLine="0"/>
      </w:pPr>
    </w:p>
    <w:p w:rsidR="00767725" w:rsidRDefault="00767725" w:rsidP="00767725">
      <w:pPr>
        <w:pStyle w:val="BodyText"/>
        <w:ind w:firstLine="0"/>
      </w:pPr>
    </w:p>
    <w:p w:rsidR="00232ED7" w:rsidRDefault="002766A0" w:rsidP="00767725">
      <w:pPr>
        <w:pStyle w:val="BodyText"/>
        <w:ind w:firstLine="0"/>
      </w:pPr>
      <w:r>
        <w:t>ANEXOS</w:t>
      </w:r>
    </w:p>
    <w:p w:rsidR="00F5346F" w:rsidRDefault="00F5346F" w:rsidP="00767725">
      <w:pPr>
        <w:pStyle w:val="BodyText"/>
        <w:ind w:firstLine="0"/>
      </w:pPr>
    </w:p>
    <w:p w:rsidR="00232ED7" w:rsidRDefault="002766A0">
      <w:pPr>
        <w:pStyle w:val="BodyText"/>
        <w:spacing w:line="240" w:lineRule="auto"/>
        <w:ind w:firstLine="0"/>
        <w:jc w:val="both"/>
        <w:rPr>
          <w:rFonts w:ascii="Arial" w:hAnsi="Arial"/>
          <w:sz w:val="22"/>
          <w:szCs w:val="22"/>
        </w:rPr>
      </w:pPr>
      <w:r>
        <w:rPr>
          <w:rFonts w:ascii="Arial" w:hAnsi="Arial"/>
          <w:sz w:val="22"/>
          <w:szCs w:val="22"/>
        </w:rPr>
        <w:t>&lt;Contenido de los anexos con igual tipo de fuente Arial, pero a tamaño 11 puntos e interlineado 1.0 puntos. Debe tratar de sólo utilizarse aquellos anexos imprescindibles para complementar lo presentado en la memoria escrita y que no excedan las ocho (8) o diez (10 páginas). Deben aparecer uno a continuación del otro sin necesidad de saltos de página entre estos&gt;</w:t>
      </w:r>
    </w:p>
    <w:p w:rsidR="00232ED7" w:rsidRDefault="00232ED7">
      <w:pPr>
        <w:pStyle w:val="BodyText"/>
        <w:spacing w:line="240" w:lineRule="auto"/>
        <w:ind w:firstLine="0"/>
        <w:jc w:val="both"/>
      </w:pPr>
    </w:p>
    <w:sectPr w:rsidR="00232ED7" w:rsidSect="000A76B6">
      <w:headerReference w:type="even" r:id="rId95"/>
      <w:headerReference w:type="default" r:id="rId96"/>
      <w:type w:val="continuous"/>
      <w:pgSz w:w="12240" w:h="15840"/>
      <w:pgMar w:top="1415" w:right="1134" w:bottom="1701" w:left="1134" w:header="1134" w:footer="1134"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48DE" w:rsidRDefault="006348DE">
      <w:pPr>
        <w:spacing w:line="240" w:lineRule="auto"/>
      </w:pPr>
      <w:r>
        <w:separator/>
      </w:r>
    </w:p>
  </w:endnote>
  <w:endnote w:type="continuationSeparator" w:id="0">
    <w:p w:rsidR="006348DE" w:rsidRDefault="006348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PingFang SC">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等线">
    <w:altName w:val="MS Gothic"/>
    <w:panose1 w:val="00000000000000000000"/>
    <w:charset w:val="80"/>
    <w:family w:val="roman"/>
    <w:notTrueType/>
    <w:pitch w:val="default"/>
  </w:font>
  <w:font w:name="0">
    <w:altName w:val="DejaVu Sans"/>
    <w:charset w:val="00"/>
    <w:family w:val="auto"/>
    <w:pitch w:val="default"/>
  </w:font>
  <w:font w:name="等线 Light">
    <w:altName w:val="MS Gothic"/>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Footer"/>
      <w:jc w:val="center"/>
      <w:rPr>
        <w:rFonts w:ascii="Arial" w:hAnsi="Arial"/>
      </w:rPr>
    </w:pPr>
    <w:r>
      <w:fldChar w:fldCharType="begin"/>
    </w:r>
    <w:r>
      <w:instrText xml:space="preserve"> PAGE </w:instrText>
    </w:r>
    <w:r>
      <w:fldChar w:fldCharType="separate"/>
    </w:r>
    <w:r w:rsidR="00341FA9">
      <w:rPr>
        <w:noProof/>
      </w:rPr>
      <w:t>v</w:t>
    </w:r>
    <w: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Footer"/>
      <w:jc w:val="center"/>
      <w:rPr>
        <w:rFonts w:ascii="Arial" w:hAnsi="Arial"/>
      </w:rPr>
    </w:pPr>
    <w:r>
      <w:fldChar w:fldCharType="begin"/>
    </w:r>
    <w:r>
      <w:instrText xml:space="preserve"> PAGE </w:instrText>
    </w:r>
    <w:r>
      <w:fldChar w:fldCharType="separate"/>
    </w:r>
    <w:r>
      <w:rPr>
        <w:noProof/>
      </w:rPr>
      <w:t>viii</w:t>
    </w:r>
    <w: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Footer"/>
      <w:jc w:val="center"/>
      <w:rPr>
        <w:rFonts w:ascii="Arial" w:hAnsi="Arial"/>
      </w:rPr>
    </w:pPr>
    <w:r>
      <w:fldChar w:fldCharType="begin"/>
    </w:r>
    <w:r>
      <w:instrText xml:space="preserve"> PAGE </w:instrText>
    </w:r>
    <w:r>
      <w:fldChar w:fldCharType="separate"/>
    </w:r>
    <w:r w:rsidR="00341FA9">
      <w:rPr>
        <w:noProof/>
      </w:rPr>
      <w:t>ix</w:t>
    </w:r>
    <w: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Footer"/>
      <w:jc w:val="center"/>
      <w:rPr>
        <w:rFonts w:ascii="Arial" w:hAnsi="Arial"/>
      </w:rPr>
    </w:pPr>
    <w:r>
      <w:fldChar w:fldCharType="begin"/>
    </w:r>
    <w:r>
      <w:instrText xml:space="preserve"> PAGE </w:instrText>
    </w:r>
    <w:r>
      <w:fldChar w:fldCharType="separate"/>
    </w:r>
    <w:r w:rsidR="00341FA9">
      <w:rPr>
        <w:noProof/>
      </w:rPr>
      <w:t>x</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Footer"/>
      <w:jc w:val="center"/>
      <w:rPr>
        <w:rFonts w:ascii="Arial" w:hAnsi="Arial"/>
      </w:rPr>
    </w:pPr>
    <w:r>
      <w:fldChar w:fldCharType="begin"/>
    </w:r>
    <w:r>
      <w:instrText xml:space="preserve"> PAGE </w:instrText>
    </w:r>
    <w:r>
      <w:fldChar w:fldCharType="separate"/>
    </w:r>
    <w:r>
      <w:rPr>
        <w:noProof/>
      </w:rPr>
      <w:t>ix</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Footer"/>
      <w:jc w:val="center"/>
      <w:rPr>
        <w:rFonts w:ascii="Arial" w:hAnsi="Arial"/>
      </w:rPr>
    </w:pPr>
    <w:r>
      <w:fldChar w:fldCharType="begin"/>
    </w:r>
    <w:r>
      <w:instrText xml:space="preserve"> PAGE </w:instrText>
    </w:r>
    <w:r>
      <w:fldChar w:fldCharType="separate"/>
    </w:r>
    <w:r w:rsidR="00341FA9">
      <w:rPr>
        <w:noProof/>
      </w:rPr>
      <w:t>11</w:t>
    </w:r>
    <w: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Footer"/>
      <w:jc w:val="center"/>
      <w:rPr>
        <w:rFonts w:ascii="Arial" w:hAnsi="Arial"/>
      </w:rPr>
    </w:pPr>
    <w:r>
      <w:fldChar w:fldCharType="begin"/>
    </w:r>
    <w:r>
      <w:instrText xml:space="preserve"> PAGE </w:instrText>
    </w:r>
    <w:r>
      <w:fldChar w:fldCharType="separate"/>
    </w:r>
    <w:r w:rsidR="00341FA9">
      <w:rPr>
        <w:noProof/>
      </w:rPr>
      <w:t>59</w:t>
    </w:r>
    <w: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sidR="00341FA9">
      <w:rPr>
        <w:rFonts w:ascii="Arial" w:hAnsi="Arial"/>
        <w:noProof/>
      </w:rPr>
      <w:t>i</w:t>
    </w:r>
    <w:r>
      <w:rPr>
        <w:rFonts w:ascii="Arial" w:hAnsi="Arial"/>
      </w:rP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Footer"/>
      <w:jc w:val="center"/>
      <w:rPr>
        <w:rFonts w:ascii="Arial" w:hAnsi="Arial"/>
      </w:rPr>
    </w:pPr>
    <w:r>
      <w:fldChar w:fldCharType="begin"/>
    </w:r>
    <w:r>
      <w:instrText xml:space="preserve"> PAGE </w:instrText>
    </w:r>
    <w:r>
      <w:fldChar w:fldCharType="separate"/>
    </w:r>
    <w:r w:rsidR="004E538E">
      <w:rPr>
        <w:noProof/>
      </w:rPr>
      <w:t>71</w:t>
    </w:r>
    <w: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Footer"/>
      <w:jc w:val="center"/>
      <w:rPr>
        <w:rFonts w:ascii="Arial" w:hAnsi="Arial"/>
      </w:rPr>
    </w:pPr>
    <w:r>
      <w:fldChar w:fldCharType="begin"/>
    </w:r>
    <w:r>
      <w:instrText xml:space="preserve"> PAGE </w:instrText>
    </w:r>
    <w:r>
      <w:fldChar w:fldCharType="separate"/>
    </w:r>
    <w:r w:rsidR="00341FA9">
      <w:rPr>
        <w:noProof/>
      </w:rPr>
      <w:t>74</w:t>
    </w:r>
    <w:r>
      <w:fldChar w:fldCharType="end"/>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Footer"/>
      <w:jc w:val="center"/>
      <w:rPr>
        <w:rFonts w:ascii="Arial" w:hAnsi="Arial"/>
      </w:rPr>
    </w:pPr>
    <w:r>
      <w:fldChar w:fldCharType="begin"/>
    </w:r>
    <w:r>
      <w:instrText xml:space="preserve"> PAGE </w:instrText>
    </w:r>
    <w:r>
      <w:fldChar w:fldCharType="separate"/>
    </w:r>
    <w:r w:rsidR="00341FA9">
      <w:rPr>
        <w:noProof/>
      </w:rPr>
      <w:t>73</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iii</w:t>
    </w:r>
    <w:r>
      <w:rPr>
        <w:rFonts w:ascii="Arial" w:hAnsi="Aria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sidR="00341FA9">
      <w:rPr>
        <w:rFonts w:ascii="Arial" w:hAnsi="Arial"/>
        <w:noProof/>
      </w:rPr>
      <w:t>iii</w:t>
    </w:r>
    <w:r>
      <w:rPr>
        <w:rFonts w:ascii="Arial" w:hAnsi="Arial"/>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v</w:t>
    </w:r>
    <w:r>
      <w:rPr>
        <w:rFonts w:ascii="Arial" w:hAnsi="Arial"/>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48DE" w:rsidRDefault="006348DE">
      <w:pPr>
        <w:spacing w:line="240" w:lineRule="auto"/>
      </w:pPr>
      <w:r>
        <w:separator/>
      </w:r>
    </w:p>
  </w:footnote>
  <w:footnote w:type="continuationSeparator" w:id="0">
    <w:p w:rsidR="006348DE" w:rsidRDefault="006348DE">
      <w:pPr>
        <w:spacing w:line="240" w:lineRule="auto"/>
      </w:pPr>
      <w:r>
        <w:continuationSeparator/>
      </w:r>
    </w:p>
  </w:footnote>
  <w:footnote w:id="1">
    <w:p w:rsidR="00D709D3" w:rsidRPr="00A6259B" w:rsidRDefault="00D709D3">
      <w:pPr>
        <w:pStyle w:val="FootnoteText"/>
        <w:rPr>
          <w:lang w:val="en-US"/>
        </w:rPr>
      </w:pPr>
      <w:r>
        <w:rPr>
          <w:rStyle w:val="FootnoteReference"/>
        </w:rPr>
        <w:footnoteRef/>
      </w:r>
      <w:r w:rsidRPr="00A6259B">
        <w:rPr>
          <w:lang w:val="en-US"/>
        </w:rPr>
        <w:t xml:space="preserve"> CSS3 (Cascading Style Sheet)</w:t>
      </w:r>
    </w:p>
  </w:footnote>
  <w:footnote w:id="2">
    <w:p w:rsidR="00D709D3" w:rsidRPr="00FB5D28" w:rsidRDefault="00D709D3">
      <w:pPr>
        <w:pStyle w:val="FootnoteText"/>
        <w:rPr>
          <w:lang w:val="en-US"/>
        </w:rPr>
      </w:pPr>
      <w:r>
        <w:rPr>
          <w:rStyle w:val="FootnoteReference"/>
        </w:rPr>
        <w:footnoteRef/>
      </w:r>
      <w:r w:rsidRPr="00FB5D28">
        <w:rPr>
          <w:lang w:val="en-US"/>
        </w:rPr>
        <w:t xml:space="preserve"> HTML5 (</w:t>
      </w:r>
      <w:r>
        <w:rPr>
          <w:lang w:val="en-US"/>
        </w:rPr>
        <w:t xml:space="preserve">Hyper </w:t>
      </w:r>
      <w:r w:rsidRPr="00FB5D28">
        <w:rPr>
          <w:lang w:val="en-US"/>
        </w:rPr>
        <w:t>Text Markup Language)</w:t>
      </w:r>
    </w:p>
  </w:footnote>
  <w:footnote w:id="3">
    <w:p w:rsidR="00D709D3" w:rsidRPr="00A6259B" w:rsidRDefault="00D709D3">
      <w:pPr>
        <w:pStyle w:val="FootnoteText"/>
        <w:rPr>
          <w:lang w:val="en-US"/>
        </w:rPr>
      </w:pPr>
      <w:r>
        <w:rPr>
          <w:rStyle w:val="FootnoteReference"/>
        </w:rPr>
        <w:footnoteRef/>
      </w:r>
      <w:r w:rsidRPr="00A6259B">
        <w:rPr>
          <w:lang w:val="en-US"/>
        </w:rPr>
        <w:t xml:space="preserve"> </w:t>
      </w:r>
      <w:r>
        <w:rPr>
          <w:lang w:val="en-US"/>
        </w:rPr>
        <w:t>HTTPS</w:t>
      </w:r>
      <w:r w:rsidRPr="00A6259B">
        <w:rPr>
          <w:lang w:val="en-US"/>
        </w:rPr>
        <w:t xml:space="preserve"> (</w:t>
      </w:r>
      <w:r>
        <w:rPr>
          <w:lang w:val="en-US"/>
        </w:rPr>
        <w:t>Hyper Text Transfer Protocol Secure</w:t>
      </w:r>
      <w:r w:rsidRPr="00A6259B">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Header"/>
      <w:spacing w:after="0"/>
      <w:jc w:val="right"/>
      <w:rPr>
        <w:rFonts w:ascii="Arial" w:hAnsi="Arial"/>
        <w:i/>
        <w:iCs/>
        <w:sz w:val="20"/>
        <w:szCs w:val="20"/>
      </w:rPr>
    </w:pPr>
    <w:r>
      <w:rPr>
        <w:rFonts w:ascii="Arial" w:hAnsi="Arial"/>
        <w:i/>
        <w:iCs/>
        <w:sz w:val="20"/>
        <w:szCs w:val="20"/>
      </w:rPr>
      <w:t>Índices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HeaderLeft"/>
      <w:spacing w:after="0"/>
      <w:jc w:val="right"/>
      <w:rPr>
        <w:rFonts w:ascii="Arial" w:hAnsi="Arial"/>
        <w:i/>
        <w:iCs/>
        <w:sz w:val="20"/>
        <w:szCs w:val="20"/>
      </w:rPr>
    </w:pPr>
    <w:r>
      <w:rPr>
        <w:rFonts w:ascii="Arial" w:hAnsi="Arial"/>
        <w:i/>
        <w:iCs/>
        <w:sz w:val="20"/>
        <w:szCs w:val="20"/>
      </w:rPr>
      <w:t>Opinión del(os) tutor(es)</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HeaderLeft"/>
      <w:spacing w:after="0"/>
      <w:jc w:val="right"/>
      <w:rPr>
        <w:rFonts w:ascii="Arial" w:hAnsi="Arial"/>
        <w:i/>
        <w:iCs/>
        <w:sz w:val="20"/>
        <w:szCs w:val="20"/>
      </w:rPr>
    </w:pPr>
    <w:r>
      <w:rPr>
        <w:rFonts w:ascii="Arial" w:hAnsi="Arial"/>
        <w:i/>
        <w:iCs/>
        <w:sz w:val="20"/>
        <w:szCs w:val="20"/>
      </w:rPr>
      <w:t>Opinión del(os) tutor(es)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HeaderLeft"/>
      <w:spacing w:after="0"/>
      <w:jc w:val="right"/>
      <w:rPr>
        <w:rFonts w:ascii="Arial" w:hAnsi="Arial"/>
        <w:i/>
        <w:iCs/>
        <w:sz w:val="20"/>
        <w:szCs w:val="20"/>
      </w:rPr>
    </w:pPr>
    <w:r>
      <w:rPr>
        <w:rFonts w:ascii="Arial" w:hAnsi="Arial"/>
        <w:i/>
        <w:iCs/>
        <w:sz w:val="20"/>
        <w:szCs w:val="20"/>
      </w:rPr>
      <w:t>Aval del cliente</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HeaderLeft"/>
      <w:spacing w:after="0"/>
      <w:jc w:val="right"/>
      <w:rPr>
        <w:rFonts w:ascii="Arial" w:hAnsi="Arial"/>
        <w:i/>
        <w:iCs/>
        <w:sz w:val="20"/>
        <w:szCs w:val="20"/>
      </w:rPr>
    </w:pPr>
    <w:r>
      <w:rPr>
        <w:rFonts w:ascii="Arial" w:hAnsi="Arial"/>
        <w:i/>
        <w:iCs/>
        <w:sz w:val="20"/>
        <w:szCs w:val="20"/>
      </w:rPr>
      <w:t>Aval del cliente</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Pr="003566A7" w:rsidRDefault="00D709D3" w:rsidP="003566A7">
    <w:pPr>
      <w:pStyle w:val="Header"/>
      <w:jc w:val="right"/>
      <w:rPr>
        <w:rFonts w:ascii="Arial" w:hAnsi="Arial" w:cs="Arial"/>
        <w:i/>
        <w:sz w:val="20"/>
        <w:szCs w:val="20"/>
        <w:lang w:val="es-CU"/>
      </w:rPr>
    </w:pPr>
    <w:r>
      <w:rPr>
        <w:rFonts w:ascii="Arial" w:hAnsi="Arial" w:cs="Arial"/>
        <w:i/>
        <w:sz w:val="20"/>
        <w:szCs w:val="20"/>
        <w:lang w:val="es-CU"/>
      </w:rPr>
      <w:t>Introducción</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Pr="005A57B4" w:rsidRDefault="00D709D3">
    <w:pPr>
      <w:pStyle w:val="HeaderLeft"/>
      <w:spacing w:after="0" w:line="240" w:lineRule="auto"/>
      <w:jc w:val="right"/>
      <w:rPr>
        <w:rFonts w:ascii="Arial" w:hAnsi="Arial"/>
        <w:i/>
        <w:iCs/>
        <w:sz w:val="20"/>
        <w:szCs w:val="20"/>
        <w:lang w:val="es-CU"/>
      </w:rPr>
    </w:pPr>
    <w:r>
      <w:rPr>
        <w:rFonts w:ascii="Arial" w:hAnsi="Arial"/>
        <w:i/>
        <w:iCs/>
        <w:sz w:val="20"/>
        <w:szCs w:val="20"/>
        <w:lang w:val="es-CU"/>
      </w:rPr>
      <w:t>Introducción</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Pr="005A57B4" w:rsidRDefault="00D709D3">
    <w:pPr>
      <w:pStyle w:val="HeaderLeft"/>
      <w:spacing w:after="0" w:line="240" w:lineRule="auto"/>
      <w:jc w:val="right"/>
      <w:rPr>
        <w:rFonts w:ascii="Arial" w:hAnsi="Arial"/>
        <w:i/>
        <w:iCs/>
        <w:sz w:val="20"/>
        <w:szCs w:val="20"/>
        <w:lang w:val="es-CU"/>
      </w:rPr>
    </w:pPr>
    <w:r>
      <w:rPr>
        <w:rFonts w:ascii="Arial" w:hAnsi="Arial"/>
        <w:i/>
        <w:iCs/>
        <w:sz w:val="20"/>
        <w:szCs w:val="20"/>
        <w:lang w:val="es-CU"/>
      </w:rPr>
      <w:t>Capítulo I</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Pr="003566A7" w:rsidRDefault="00D709D3" w:rsidP="003566A7">
    <w:pPr>
      <w:pStyle w:val="Header"/>
      <w:jc w:val="right"/>
      <w:rPr>
        <w:rFonts w:ascii="Arial" w:hAnsi="Arial" w:cs="Arial"/>
        <w:i/>
        <w:sz w:val="20"/>
        <w:szCs w:val="20"/>
        <w:lang w:val="es-CU"/>
      </w:rPr>
    </w:pPr>
    <w:r>
      <w:rPr>
        <w:rFonts w:ascii="Arial" w:hAnsi="Arial" w:cs="Arial"/>
        <w:i/>
        <w:sz w:val="20"/>
        <w:szCs w:val="20"/>
        <w:lang w:val="es-CU"/>
      </w:rPr>
      <w:t>Capítulo I</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Pr="003566A7" w:rsidRDefault="00D709D3" w:rsidP="003566A7">
    <w:pPr>
      <w:pStyle w:val="Header"/>
      <w:jc w:val="right"/>
      <w:rPr>
        <w:rFonts w:ascii="Arial" w:hAnsi="Arial" w:cs="Arial"/>
        <w:i/>
        <w:sz w:val="20"/>
        <w:szCs w:val="20"/>
        <w:lang w:val="es-CU"/>
      </w:rPr>
    </w:pPr>
    <w:r>
      <w:rPr>
        <w:rFonts w:ascii="Arial" w:hAnsi="Arial" w:cs="Arial"/>
        <w:i/>
        <w:sz w:val="20"/>
        <w:szCs w:val="20"/>
        <w:lang w:val="es-CU"/>
      </w:rPr>
      <w:t>Capítulo II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Header"/>
      <w:spacing w:after="0"/>
      <w:jc w:val="right"/>
      <w:rPr>
        <w:rFonts w:ascii="Arial" w:hAnsi="Arial"/>
        <w:i/>
        <w:iCs/>
        <w:sz w:val="20"/>
        <w:szCs w:val="20"/>
      </w:rPr>
    </w:pPr>
    <w:r>
      <w:rPr>
        <w:rFonts w:ascii="Arial" w:hAnsi="Arial"/>
        <w:i/>
        <w:iCs/>
        <w:sz w:val="20"/>
        <w:szCs w:val="20"/>
      </w:rPr>
      <w:t>Declaración de autoría</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Pr="005A57B4" w:rsidRDefault="00D709D3">
    <w:pPr>
      <w:pStyle w:val="HeaderLeft"/>
      <w:spacing w:after="0" w:line="240" w:lineRule="auto"/>
      <w:jc w:val="right"/>
      <w:rPr>
        <w:rFonts w:ascii="Arial" w:hAnsi="Arial"/>
        <w:i/>
        <w:iCs/>
        <w:sz w:val="20"/>
        <w:szCs w:val="20"/>
        <w:lang w:val="es-CU"/>
      </w:rPr>
    </w:pPr>
    <w:r>
      <w:rPr>
        <w:rFonts w:ascii="Arial" w:hAnsi="Arial"/>
        <w:i/>
        <w:iCs/>
        <w:sz w:val="20"/>
        <w:szCs w:val="20"/>
        <w:lang w:val="es-CU"/>
      </w:rPr>
      <w:t>Capítulo II</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Pr="003566A7" w:rsidRDefault="00D709D3" w:rsidP="003566A7">
    <w:pPr>
      <w:pStyle w:val="Header"/>
      <w:jc w:val="right"/>
      <w:rPr>
        <w:rFonts w:ascii="Arial" w:hAnsi="Arial" w:cs="Arial"/>
        <w:i/>
        <w:sz w:val="20"/>
        <w:szCs w:val="20"/>
        <w:lang w:val="es-CU"/>
      </w:rPr>
    </w:pPr>
    <w:r w:rsidRPr="003566A7">
      <w:rPr>
        <w:rFonts w:ascii="Arial" w:hAnsi="Arial" w:cs="Arial"/>
        <w:i/>
        <w:sz w:val="20"/>
        <w:szCs w:val="20"/>
        <w:lang w:val="es-CU"/>
      </w:rPr>
      <w:t>Capítulo III</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Pr="003566A7" w:rsidRDefault="00D709D3" w:rsidP="003566A7">
    <w:pPr>
      <w:pStyle w:val="HeaderLeft"/>
      <w:spacing w:after="0"/>
      <w:jc w:val="right"/>
      <w:rPr>
        <w:rFonts w:ascii="Arial" w:hAnsi="Arial"/>
        <w:i/>
        <w:iCs/>
        <w:sz w:val="20"/>
        <w:szCs w:val="20"/>
        <w:lang w:val="es-CU"/>
      </w:rPr>
    </w:pPr>
    <w:r>
      <w:rPr>
        <w:rFonts w:ascii="Arial" w:hAnsi="Arial"/>
        <w:i/>
        <w:iCs/>
        <w:sz w:val="20"/>
        <w:szCs w:val="20"/>
        <w:lang w:val="en-US"/>
      </w:rPr>
      <w:t>Cap</w:t>
    </w:r>
    <w:r>
      <w:rPr>
        <w:rFonts w:ascii="Arial" w:hAnsi="Arial"/>
        <w:i/>
        <w:iCs/>
        <w:sz w:val="20"/>
        <w:szCs w:val="20"/>
        <w:lang w:val="es-CU"/>
      </w:rPr>
      <w:t>ítulo III</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Pr="003566A7" w:rsidRDefault="00D709D3" w:rsidP="003566A7">
    <w:pPr>
      <w:pStyle w:val="Header"/>
      <w:jc w:val="right"/>
      <w:rPr>
        <w:rFonts w:ascii="Arial" w:hAnsi="Arial" w:cs="Arial"/>
        <w:i/>
        <w:sz w:val="20"/>
        <w:szCs w:val="20"/>
        <w:lang w:val="es-CU"/>
      </w:rPr>
    </w:pPr>
    <w:r>
      <w:rPr>
        <w:rFonts w:ascii="Arial" w:hAnsi="Arial" w:cs="Arial"/>
        <w:i/>
        <w:sz w:val="20"/>
        <w:szCs w:val="20"/>
        <w:lang w:val="es-CU"/>
      </w:rPr>
      <w:t>Conclusiones</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1FA9" w:rsidRPr="003566A7" w:rsidRDefault="00341FA9" w:rsidP="003566A7">
    <w:pPr>
      <w:pStyle w:val="HeaderLeft"/>
      <w:spacing w:after="0"/>
      <w:jc w:val="right"/>
      <w:rPr>
        <w:rFonts w:ascii="Arial" w:hAnsi="Arial"/>
        <w:i/>
        <w:iCs/>
        <w:sz w:val="20"/>
        <w:szCs w:val="20"/>
        <w:lang w:val="es-CU"/>
      </w:rPr>
    </w:pPr>
    <w:r w:rsidRPr="00341FA9">
      <w:rPr>
        <w:rFonts w:ascii="Arial" w:hAnsi="Arial"/>
        <w:i/>
        <w:iCs/>
        <w:sz w:val="20"/>
        <w:szCs w:val="20"/>
        <w:lang w:val="es-CU"/>
      </w:rPr>
      <w:t>Conclusiones</w:t>
    </w:r>
    <w:r>
      <w:rPr>
        <w:rFonts w:ascii="Arial" w:hAnsi="Arial"/>
        <w:i/>
        <w:iCs/>
        <w:sz w:val="20"/>
        <w:szCs w:val="20"/>
        <w:lang w:val="en-US"/>
      </w:rPr>
      <w:t xml:space="preserve"> Finales</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Pr="00341FA9" w:rsidRDefault="00341FA9" w:rsidP="00341FA9">
    <w:pPr>
      <w:pStyle w:val="Header"/>
      <w:jc w:val="right"/>
      <w:rPr>
        <w:rFonts w:ascii="Arial" w:hAnsi="Arial" w:cs="Arial"/>
        <w:sz w:val="20"/>
        <w:szCs w:val="20"/>
        <w:lang w:val="es-CU"/>
      </w:rPr>
    </w:pPr>
    <w:r>
      <w:rPr>
        <w:rFonts w:ascii="Arial" w:hAnsi="Arial" w:cs="Arial"/>
        <w:sz w:val="20"/>
        <w:szCs w:val="20"/>
        <w:lang w:val="es-CU"/>
      </w:rPr>
      <w:t>Recomendaciones</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HeaderLeft"/>
      <w:spacing w:after="0"/>
      <w:jc w:val="right"/>
      <w:rPr>
        <w:rFonts w:ascii="Arial" w:hAnsi="Arial"/>
        <w:i/>
        <w:iCs/>
        <w:sz w:val="20"/>
      </w:rPr>
    </w:pPr>
    <w:r>
      <w:rPr>
        <w:rFonts w:ascii="Arial" w:hAnsi="Arial"/>
        <w:i/>
        <w:iCs/>
        <w:sz w:val="20"/>
      </w:rPr>
      <w:t>Recomendaciones</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1FA9" w:rsidRPr="00341FA9" w:rsidRDefault="00341FA9" w:rsidP="00341FA9">
    <w:pPr>
      <w:pStyle w:val="Header"/>
      <w:jc w:val="right"/>
      <w:rPr>
        <w:rFonts w:ascii="Arial" w:hAnsi="Arial" w:cs="Arial"/>
        <w:sz w:val="20"/>
        <w:szCs w:val="20"/>
        <w:lang w:val="es-CU"/>
      </w:rPr>
    </w:pPr>
    <w:r>
      <w:rPr>
        <w:rFonts w:ascii="Arial" w:hAnsi="Arial" w:cs="Arial"/>
        <w:sz w:val="20"/>
        <w:szCs w:val="20"/>
        <w:lang w:val="es-CU"/>
      </w:rPr>
      <w:t>Referencias Bibliográficas</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Pr="000A76B6" w:rsidRDefault="00D709D3">
    <w:pPr>
      <w:pStyle w:val="HeaderLeft"/>
      <w:spacing w:after="0"/>
      <w:jc w:val="right"/>
      <w:rPr>
        <w:rFonts w:ascii="Arial" w:hAnsi="Arial"/>
        <w:i/>
        <w:iCs/>
        <w:sz w:val="20"/>
        <w:szCs w:val="20"/>
        <w:lang w:val="es-CU"/>
      </w:rPr>
    </w:pPr>
    <w:r>
      <w:rPr>
        <w:rFonts w:ascii="Arial" w:hAnsi="Arial"/>
        <w:i/>
        <w:iCs/>
        <w:sz w:val="20"/>
        <w:szCs w:val="20"/>
        <w:lang w:val="es-CU"/>
      </w:rPr>
      <w:t>Referencias Bibliográficas</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Pr="003566A7" w:rsidRDefault="00D709D3">
    <w:pPr>
      <w:pStyle w:val="HeaderLeft"/>
      <w:spacing w:after="0"/>
      <w:jc w:val="right"/>
      <w:rPr>
        <w:rFonts w:ascii="Arial" w:hAnsi="Arial"/>
        <w:i/>
        <w:iCs/>
        <w:sz w:val="20"/>
        <w:szCs w:val="20"/>
        <w:lang w:val="es-CU"/>
      </w:rPr>
    </w:pPr>
    <w:r>
      <w:rPr>
        <w:rFonts w:ascii="Arial" w:hAnsi="Arial"/>
        <w:i/>
        <w:iCs/>
        <w:sz w:val="20"/>
        <w:szCs w:val="20"/>
        <w:lang w:val="es-CU"/>
      </w:rPr>
      <w:t>Anexos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Pr="005A57B4" w:rsidRDefault="00D709D3" w:rsidP="003566A7">
    <w:pPr>
      <w:pStyle w:val="Header"/>
      <w:jc w:val="right"/>
      <w:rPr>
        <w:rFonts w:ascii="Arial" w:hAnsi="Arial" w:cs="Arial"/>
        <w:i/>
        <w:sz w:val="20"/>
        <w:szCs w:val="20"/>
        <w:lang w:val="es-CU"/>
      </w:rPr>
    </w:pPr>
    <w:r>
      <w:rPr>
        <w:rFonts w:ascii="Arial" w:hAnsi="Arial" w:cs="Arial"/>
        <w:i/>
        <w:sz w:val="20"/>
        <w:szCs w:val="20"/>
        <w:lang w:val="es-CU"/>
      </w:rPr>
      <w:t>Datos de Contacto</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1FA9" w:rsidRPr="000A76B6" w:rsidRDefault="00341FA9">
    <w:pPr>
      <w:pStyle w:val="HeaderLeft"/>
      <w:spacing w:after="0"/>
      <w:jc w:val="right"/>
      <w:rPr>
        <w:rFonts w:ascii="Arial" w:hAnsi="Arial"/>
        <w:i/>
        <w:iCs/>
        <w:sz w:val="20"/>
        <w:szCs w:val="20"/>
        <w:lang w:val="es-CU"/>
      </w:rPr>
    </w:pPr>
    <w:r>
      <w:rPr>
        <w:rFonts w:ascii="Arial" w:hAnsi="Arial"/>
        <w:i/>
        <w:iCs/>
        <w:sz w:val="20"/>
        <w:szCs w:val="20"/>
        <w:lang w:val="es-CU"/>
      </w:rPr>
      <w:t>Anexos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jc w:val="right"/>
      <w:rPr>
        <w:rFonts w:ascii="Arial" w:hAnsi="Arial"/>
        <w:i/>
        <w:iCs/>
      </w:rPr>
    </w:pPr>
    <w:r>
      <w:rPr>
        <w:rFonts w:ascii="Arial" w:hAnsi="Arial"/>
        <w:i/>
        <w:iCs/>
      </w:rPr>
      <w:t>Datos de contacto</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Header"/>
      <w:spacing w:after="0" w:line="240" w:lineRule="auto"/>
      <w:jc w:val="right"/>
      <w:rPr>
        <w:rFonts w:ascii="Arial" w:hAnsi="Arial"/>
        <w:i/>
        <w:iCs/>
        <w:sz w:val="20"/>
        <w:szCs w:val="20"/>
      </w:rPr>
    </w:pPr>
    <w:r>
      <w:rPr>
        <w:rFonts w:ascii="Arial" w:hAnsi="Arial"/>
        <w:i/>
        <w:iCs/>
        <w:sz w:val="20"/>
        <w:szCs w:val="20"/>
      </w:rPr>
      <w:t>Agradecimientos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Pr="005A57B4" w:rsidRDefault="00D709D3" w:rsidP="005A57B4">
    <w:pPr>
      <w:pStyle w:val="Header"/>
      <w:jc w:val="right"/>
      <w:rPr>
        <w:rFonts w:ascii="Arial" w:hAnsi="Arial" w:cs="Arial"/>
        <w:i/>
        <w:sz w:val="20"/>
        <w:szCs w:val="20"/>
        <w:lang w:val="es-CU"/>
      </w:rPr>
    </w:pPr>
    <w:r>
      <w:rPr>
        <w:rFonts w:ascii="Arial" w:hAnsi="Arial" w:cs="Arial"/>
        <w:i/>
        <w:sz w:val="20"/>
        <w:szCs w:val="20"/>
        <w:lang w:val="es-CU"/>
      </w:rPr>
      <w:t>Dedicatoria</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Header"/>
      <w:spacing w:after="0" w:line="240" w:lineRule="auto"/>
      <w:jc w:val="right"/>
      <w:rPr>
        <w:rFonts w:ascii="Arial" w:hAnsi="Arial"/>
        <w:i/>
        <w:iCs/>
        <w:sz w:val="20"/>
        <w:szCs w:val="20"/>
      </w:rPr>
    </w:pPr>
    <w:r>
      <w:rPr>
        <w:rFonts w:ascii="Arial" w:hAnsi="Arial"/>
        <w:i/>
        <w:iCs/>
        <w:sz w:val="20"/>
        <w:szCs w:val="20"/>
      </w:rPr>
      <w:t>Dedicatoria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9D3" w:rsidRDefault="00D709D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E306ED"/>
    <w:multiLevelType w:val="multilevel"/>
    <w:tmpl w:val="B5E306ED"/>
    <w:lvl w:ilvl="0">
      <w:start w:val="1"/>
      <w:numFmt w:val="bullet"/>
      <w:lvlText w:val=""/>
      <w:lvlJc w:val="left"/>
      <w:pPr>
        <w:tabs>
          <w:tab w:val="left" w:pos="707"/>
        </w:tabs>
        <w:ind w:left="707" w:hanging="283"/>
      </w:pPr>
      <w:rPr>
        <w:rFonts w:ascii="Symbol" w:hAnsi="Symbol" w:cs="Symbol" w:hint="default"/>
      </w:rPr>
    </w:lvl>
    <w:lvl w:ilvl="1">
      <w:start w:val="1"/>
      <w:numFmt w:val="bullet"/>
      <w:lvlText w:val=""/>
      <w:lvlJc w:val="left"/>
      <w:pPr>
        <w:tabs>
          <w:tab w:val="left" w:pos="1414"/>
        </w:tabs>
        <w:ind w:left="1414" w:hanging="283"/>
      </w:pPr>
      <w:rPr>
        <w:rFonts w:ascii="Symbol" w:hAnsi="Symbol" w:cs="Symbol" w:hint="default"/>
      </w:rPr>
    </w:lvl>
    <w:lvl w:ilvl="2">
      <w:start w:val="1"/>
      <w:numFmt w:val="bullet"/>
      <w:lvlText w:val=""/>
      <w:lvlJc w:val="left"/>
      <w:pPr>
        <w:tabs>
          <w:tab w:val="left" w:pos="2121"/>
        </w:tabs>
        <w:ind w:left="2121" w:hanging="283"/>
      </w:pPr>
      <w:rPr>
        <w:rFonts w:ascii="Symbol" w:hAnsi="Symbol" w:cs="Symbol" w:hint="default"/>
      </w:rPr>
    </w:lvl>
    <w:lvl w:ilvl="3">
      <w:start w:val="1"/>
      <w:numFmt w:val="bullet"/>
      <w:lvlText w:val=""/>
      <w:lvlJc w:val="left"/>
      <w:pPr>
        <w:tabs>
          <w:tab w:val="left" w:pos="2828"/>
        </w:tabs>
        <w:ind w:left="2828" w:hanging="283"/>
      </w:pPr>
      <w:rPr>
        <w:rFonts w:ascii="Symbol" w:hAnsi="Symbol" w:cs="Symbol" w:hint="default"/>
      </w:rPr>
    </w:lvl>
    <w:lvl w:ilvl="4">
      <w:start w:val="1"/>
      <w:numFmt w:val="bullet"/>
      <w:lvlText w:val=""/>
      <w:lvlJc w:val="left"/>
      <w:pPr>
        <w:tabs>
          <w:tab w:val="left" w:pos="3535"/>
        </w:tabs>
        <w:ind w:left="3535" w:hanging="283"/>
      </w:pPr>
      <w:rPr>
        <w:rFonts w:ascii="Symbol" w:hAnsi="Symbol" w:cs="Symbol" w:hint="default"/>
      </w:rPr>
    </w:lvl>
    <w:lvl w:ilvl="5">
      <w:start w:val="1"/>
      <w:numFmt w:val="bullet"/>
      <w:lvlText w:val=""/>
      <w:lvlJc w:val="left"/>
      <w:pPr>
        <w:tabs>
          <w:tab w:val="left" w:pos="4242"/>
        </w:tabs>
        <w:ind w:left="4242" w:hanging="283"/>
      </w:pPr>
      <w:rPr>
        <w:rFonts w:ascii="Symbol" w:hAnsi="Symbol" w:cs="Symbol" w:hint="default"/>
      </w:rPr>
    </w:lvl>
    <w:lvl w:ilvl="6">
      <w:start w:val="1"/>
      <w:numFmt w:val="bullet"/>
      <w:lvlText w:val=""/>
      <w:lvlJc w:val="left"/>
      <w:pPr>
        <w:tabs>
          <w:tab w:val="left" w:pos="4949"/>
        </w:tabs>
        <w:ind w:left="4949" w:hanging="283"/>
      </w:pPr>
      <w:rPr>
        <w:rFonts w:ascii="Symbol" w:hAnsi="Symbol" w:cs="Symbol" w:hint="default"/>
      </w:rPr>
    </w:lvl>
    <w:lvl w:ilvl="7">
      <w:start w:val="1"/>
      <w:numFmt w:val="bullet"/>
      <w:lvlText w:val=""/>
      <w:lvlJc w:val="left"/>
      <w:pPr>
        <w:tabs>
          <w:tab w:val="left" w:pos="5656"/>
        </w:tabs>
        <w:ind w:left="5656" w:hanging="283"/>
      </w:pPr>
      <w:rPr>
        <w:rFonts w:ascii="Symbol" w:hAnsi="Symbol" w:cs="Symbol" w:hint="default"/>
      </w:rPr>
    </w:lvl>
    <w:lvl w:ilvl="8">
      <w:start w:val="1"/>
      <w:numFmt w:val="bullet"/>
      <w:lvlText w:val=""/>
      <w:lvlJc w:val="left"/>
      <w:pPr>
        <w:tabs>
          <w:tab w:val="left" w:pos="6363"/>
        </w:tabs>
        <w:ind w:left="6363" w:hanging="283"/>
      </w:pPr>
      <w:rPr>
        <w:rFonts w:ascii="Symbol" w:hAnsi="Symbol" w:cs="Symbol" w:hint="default"/>
      </w:rPr>
    </w:lvl>
  </w:abstractNum>
  <w:abstractNum w:abstractNumId="1">
    <w:nsid w:val="BC92A251"/>
    <w:multiLevelType w:val="singleLevel"/>
    <w:tmpl w:val="BC92A251"/>
    <w:lvl w:ilvl="0">
      <w:start w:val="1"/>
      <w:numFmt w:val="bullet"/>
      <w:lvlText w:val=""/>
      <w:lvlJc w:val="left"/>
      <w:pPr>
        <w:tabs>
          <w:tab w:val="left" w:pos="420"/>
        </w:tabs>
        <w:ind w:left="420" w:hanging="420"/>
      </w:pPr>
      <w:rPr>
        <w:rFonts w:ascii="Wingdings" w:hAnsi="Wingdings" w:hint="default"/>
      </w:rPr>
    </w:lvl>
  </w:abstractNum>
  <w:abstractNum w:abstractNumId="2">
    <w:nsid w:val="BF205925"/>
    <w:multiLevelType w:val="multilevel"/>
    <w:tmpl w:val="BF205925"/>
    <w:lvl w:ilvl="0">
      <w:start w:val="1"/>
      <w:numFmt w:val="bullet"/>
      <w:lvlText w:val=""/>
      <w:lvlJc w:val="left"/>
      <w:pPr>
        <w:tabs>
          <w:tab w:val="left" w:pos="707"/>
        </w:tabs>
        <w:ind w:left="707" w:hanging="283"/>
      </w:pPr>
      <w:rPr>
        <w:rFonts w:ascii="Symbol" w:hAnsi="Symbol" w:cs="Symbol" w:hint="default"/>
      </w:rPr>
    </w:lvl>
    <w:lvl w:ilvl="1">
      <w:start w:val="1"/>
      <w:numFmt w:val="bullet"/>
      <w:lvlText w:val=""/>
      <w:lvlJc w:val="left"/>
      <w:pPr>
        <w:tabs>
          <w:tab w:val="left" w:pos="1414"/>
        </w:tabs>
        <w:ind w:left="1414" w:hanging="283"/>
      </w:pPr>
      <w:rPr>
        <w:rFonts w:ascii="Symbol" w:hAnsi="Symbol" w:cs="Symbol" w:hint="default"/>
      </w:rPr>
    </w:lvl>
    <w:lvl w:ilvl="2">
      <w:start w:val="1"/>
      <w:numFmt w:val="bullet"/>
      <w:lvlText w:val=""/>
      <w:lvlJc w:val="left"/>
      <w:pPr>
        <w:tabs>
          <w:tab w:val="left" w:pos="2121"/>
        </w:tabs>
        <w:ind w:left="2121" w:hanging="283"/>
      </w:pPr>
      <w:rPr>
        <w:rFonts w:ascii="Symbol" w:hAnsi="Symbol" w:cs="Symbol" w:hint="default"/>
      </w:rPr>
    </w:lvl>
    <w:lvl w:ilvl="3">
      <w:start w:val="1"/>
      <w:numFmt w:val="bullet"/>
      <w:lvlText w:val=""/>
      <w:lvlJc w:val="left"/>
      <w:pPr>
        <w:tabs>
          <w:tab w:val="left" w:pos="2828"/>
        </w:tabs>
        <w:ind w:left="2828" w:hanging="283"/>
      </w:pPr>
      <w:rPr>
        <w:rFonts w:ascii="Symbol" w:hAnsi="Symbol" w:cs="Symbol" w:hint="default"/>
      </w:rPr>
    </w:lvl>
    <w:lvl w:ilvl="4">
      <w:start w:val="1"/>
      <w:numFmt w:val="bullet"/>
      <w:lvlText w:val=""/>
      <w:lvlJc w:val="left"/>
      <w:pPr>
        <w:tabs>
          <w:tab w:val="left" w:pos="3535"/>
        </w:tabs>
        <w:ind w:left="3535" w:hanging="283"/>
      </w:pPr>
      <w:rPr>
        <w:rFonts w:ascii="Symbol" w:hAnsi="Symbol" w:cs="Symbol" w:hint="default"/>
      </w:rPr>
    </w:lvl>
    <w:lvl w:ilvl="5">
      <w:start w:val="1"/>
      <w:numFmt w:val="bullet"/>
      <w:lvlText w:val=""/>
      <w:lvlJc w:val="left"/>
      <w:pPr>
        <w:tabs>
          <w:tab w:val="left" w:pos="4242"/>
        </w:tabs>
        <w:ind w:left="4242" w:hanging="283"/>
      </w:pPr>
      <w:rPr>
        <w:rFonts w:ascii="Symbol" w:hAnsi="Symbol" w:cs="Symbol" w:hint="default"/>
      </w:rPr>
    </w:lvl>
    <w:lvl w:ilvl="6">
      <w:start w:val="1"/>
      <w:numFmt w:val="bullet"/>
      <w:lvlText w:val=""/>
      <w:lvlJc w:val="left"/>
      <w:pPr>
        <w:tabs>
          <w:tab w:val="left" w:pos="4949"/>
        </w:tabs>
        <w:ind w:left="4949" w:hanging="283"/>
      </w:pPr>
      <w:rPr>
        <w:rFonts w:ascii="Symbol" w:hAnsi="Symbol" w:cs="Symbol" w:hint="default"/>
      </w:rPr>
    </w:lvl>
    <w:lvl w:ilvl="7">
      <w:start w:val="1"/>
      <w:numFmt w:val="bullet"/>
      <w:lvlText w:val=""/>
      <w:lvlJc w:val="left"/>
      <w:pPr>
        <w:tabs>
          <w:tab w:val="left" w:pos="5656"/>
        </w:tabs>
        <w:ind w:left="5656" w:hanging="283"/>
      </w:pPr>
      <w:rPr>
        <w:rFonts w:ascii="Symbol" w:hAnsi="Symbol" w:cs="Symbol" w:hint="default"/>
      </w:rPr>
    </w:lvl>
    <w:lvl w:ilvl="8">
      <w:start w:val="1"/>
      <w:numFmt w:val="bullet"/>
      <w:lvlText w:val=""/>
      <w:lvlJc w:val="left"/>
      <w:pPr>
        <w:tabs>
          <w:tab w:val="left" w:pos="6363"/>
        </w:tabs>
        <w:ind w:left="6363" w:hanging="283"/>
      </w:pPr>
      <w:rPr>
        <w:rFonts w:ascii="Symbol" w:hAnsi="Symbol" w:cs="Symbol" w:hint="default"/>
      </w:rPr>
    </w:lvl>
  </w:abstractNum>
  <w:abstractNum w:abstractNumId="3">
    <w:nsid w:val="CF092B84"/>
    <w:multiLevelType w:val="multilevel"/>
    <w:tmpl w:val="CF092B84"/>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Wingdings" w:hAnsi="Wingdings" w:cs="Wingdings"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4">
    <w:nsid w:val="F02EAD2A"/>
    <w:multiLevelType w:val="singleLevel"/>
    <w:tmpl w:val="F02EAD2A"/>
    <w:lvl w:ilvl="0">
      <w:start w:val="1"/>
      <w:numFmt w:val="bullet"/>
      <w:lvlText w:val=""/>
      <w:lvlJc w:val="left"/>
      <w:pPr>
        <w:tabs>
          <w:tab w:val="left" w:pos="420"/>
        </w:tabs>
        <w:ind w:left="420" w:hanging="420"/>
      </w:pPr>
      <w:rPr>
        <w:rFonts w:ascii="Wingdings" w:hAnsi="Wingdings" w:hint="default"/>
      </w:rPr>
    </w:lvl>
  </w:abstractNum>
  <w:abstractNum w:abstractNumId="5">
    <w:nsid w:val="0053208E"/>
    <w:multiLevelType w:val="multilevel"/>
    <w:tmpl w:val="0053208E"/>
    <w:lvl w:ilvl="0">
      <w:start w:val="1"/>
      <w:numFmt w:val="none"/>
      <w:pStyle w:val="Heading1"/>
      <w:suff w:val="nothing"/>
      <w:lvlText w:val=""/>
      <w:lvlJc w:val="left"/>
      <w:pPr>
        <w:tabs>
          <w:tab w:val="left" w:pos="0"/>
        </w:tabs>
        <w:ind w:left="0" w:firstLine="0"/>
      </w:pPr>
    </w:lvl>
    <w:lvl w:ilvl="1">
      <w:start w:val="1"/>
      <w:numFmt w:val="none"/>
      <w:pStyle w:val="Heading2"/>
      <w:suff w:val="nothing"/>
      <w:lvlText w:val=""/>
      <w:lvlJc w:val="left"/>
      <w:pPr>
        <w:tabs>
          <w:tab w:val="left" w:pos="0"/>
        </w:tabs>
        <w:ind w:left="0" w:firstLine="0"/>
      </w:pPr>
    </w:lvl>
    <w:lvl w:ilvl="2">
      <w:start w:val="1"/>
      <w:numFmt w:val="none"/>
      <w:suff w:val="nothing"/>
      <w:lvlText w:val=""/>
      <w:lvlJc w:val="left"/>
      <w:pPr>
        <w:tabs>
          <w:tab w:val="left" w:pos="0"/>
        </w:tabs>
        <w:ind w:left="0" w:firstLine="0"/>
      </w:pPr>
    </w:lvl>
    <w:lvl w:ilvl="3">
      <w:start w:val="1"/>
      <w:numFmt w:val="none"/>
      <w:suff w:val="nothing"/>
      <w:lvlText w:val=""/>
      <w:lvlJc w:val="left"/>
      <w:pPr>
        <w:tabs>
          <w:tab w:val="left" w:pos="0"/>
        </w:tabs>
        <w:ind w:left="0" w:firstLine="0"/>
      </w:pPr>
    </w:lvl>
    <w:lvl w:ilvl="4">
      <w:start w:val="1"/>
      <w:numFmt w:val="none"/>
      <w:suff w:val="nothing"/>
      <w:lvlText w:val=""/>
      <w:lvlJc w:val="left"/>
      <w:pPr>
        <w:tabs>
          <w:tab w:val="left" w:pos="0"/>
        </w:tabs>
        <w:ind w:left="0" w:firstLine="0"/>
      </w:pPr>
    </w:lvl>
    <w:lvl w:ilvl="5">
      <w:start w:val="1"/>
      <w:numFmt w:val="none"/>
      <w:suff w:val="nothing"/>
      <w:lvlText w:val=""/>
      <w:lvlJc w:val="left"/>
      <w:pPr>
        <w:tabs>
          <w:tab w:val="left" w:pos="0"/>
        </w:tabs>
        <w:ind w:left="0" w:firstLine="0"/>
      </w:pPr>
    </w:lvl>
    <w:lvl w:ilvl="6">
      <w:start w:val="1"/>
      <w:numFmt w:val="none"/>
      <w:suff w:val="nothing"/>
      <w:lvlText w:val=""/>
      <w:lvlJc w:val="left"/>
      <w:pPr>
        <w:tabs>
          <w:tab w:val="left" w:pos="0"/>
        </w:tabs>
        <w:ind w:left="0" w:firstLine="0"/>
      </w:pPr>
    </w:lvl>
    <w:lvl w:ilvl="7">
      <w:start w:val="1"/>
      <w:numFmt w:val="none"/>
      <w:suff w:val="nothing"/>
      <w:lvlText w:val=""/>
      <w:lvlJc w:val="left"/>
      <w:pPr>
        <w:tabs>
          <w:tab w:val="left" w:pos="0"/>
        </w:tabs>
        <w:ind w:left="0" w:firstLine="0"/>
      </w:pPr>
    </w:lvl>
    <w:lvl w:ilvl="8">
      <w:start w:val="1"/>
      <w:numFmt w:val="none"/>
      <w:pStyle w:val="Heading9"/>
      <w:suff w:val="nothing"/>
      <w:lvlText w:val=""/>
      <w:lvlJc w:val="left"/>
      <w:pPr>
        <w:tabs>
          <w:tab w:val="left" w:pos="0"/>
        </w:tabs>
        <w:ind w:left="0" w:firstLine="0"/>
      </w:pPr>
    </w:lvl>
  </w:abstractNum>
  <w:abstractNum w:abstractNumId="6">
    <w:nsid w:val="01A9BAD1"/>
    <w:multiLevelType w:val="singleLevel"/>
    <w:tmpl w:val="01A9BAD1"/>
    <w:lvl w:ilvl="0">
      <w:start w:val="1"/>
      <w:numFmt w:val="decimal"/>
      <w:lvlText w:val="%1)"/>
      <w:lvlJc w:val="left"/>
      <w:pPr>
        <w:tabs>
          <w:tab w:val="left" w:pos="425"/>
        </w:tabs>
        <w:ind w:left="425" w:hanging="425"/>
      </w:pPr>
      <w:rPr>
        <w:rFonts w:hint="default"/>
      </w:rPr>
    </w:lvl>
  </w:abstractNum>
  <w:abstractNum w:abstractNumId="7">
    <w:nsid w:val="08706DC8"/>
    <w:multiLevelType w:val="hybridMultilevel"/>
    <w:tmpl w:val="5B2645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91A712F"/>
    <w:multiLevelType w:val="singleLevel"/>
    <w:tmpl w:val="091A712F"/>
    <w:lvl w:ilvl="0">
      <w:start w:val="1"/>
      <w:numFmt w:val="bullet"/>
      <w:lvlText w:val=""/>
      <w:lvlJc w:val="left"/>
      <w:pPr>
        <w:tabs>
          <w:tab w:val="left" w:pos="420"/>
        </w:tabs>
        <w:ind w:left="420" w:hanging="420"/>
      </w:pPr>
      <w:rPr>
        <w:rFonts w:ascii="Wingdings" w:hAnsi="Wingdings" w:hint="default"/>
      </w:rPr>
    </w:lvl>
  </w:abstractNum>
  <w:abstractNum w:abstractNumId="9">
    <w:nsid w:val="09344E0C"/>
    <w:multiLevelType w:val="hybridMultilevel"/>
    <w:tmpl w:val="06507D5A"/>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0">
    <w:nsid w:val="0D7E52CC"/>
    <w:multiLevelType w:val="hybridMultilevel"/>
    <w:tmpl w:val="4C2E06E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11DC5C7B"/>
    <w:multiLevelType w:val="hybridMultilevel"/>
    <w:tmpl w:val="34400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2B390E"/>
    <w:multiLevelType w:val="hybridMultilevel"/>
    <w:tmpl w:val="53D227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D0A0A16"/>
    <w:multiLevelType w:val="hybridMultilevel"/>
    <w:tmpl w:val="22047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345AFC"/>
    <w:multiLevelType w:val="hybridMultilevel"/>
    <w:tmpl w:val="A1BAD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696329"/>
    <w:multiLevelType w:val="hybridMultilevel"/>
    <w:tmpl w:val="D390C1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711177"/>
    <w:multiLevelType w:val="hybridMultilevel"/>
    <w:tmpl w:val="92C86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8CF1AD2"/>
    <w:multiLevelType w:val="hybridMultilevel"/>
    <w:tmpl w:val="D6FE8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733E32"/>
    <w:multiLevelType w:val="hybridMultilevel"/>
    <w:tmpl w:val="9B1E67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B090592"/>
    <w:multiLevelType w:val="hybridMultilevel"/>
    <w:tmpl w:val="E9AE46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F9023A"/>
    <w:multiLevelType w:val="hybridMultilevel"/>
    <w:tmpl w:val="4F68B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1BEC986"/>
    <w:multiLevelType w:val="singleLevel"/>
    <w:tmpl w:val="41BEC986"/>
    <w:lvl w:ilvl="0">
      <w:start w:val="1"/>
      <w:numFmt w:val="bullet"/>
      <w:lvlText w:val=""/>
      <w:lvlJc w:val="left"/>
      <w:pPr>
        <w:tabs>
          <w:tab w:val="left" w:pos="420"/>
        </w:tabs>
        <w:ind w:left="420" w:hanging="420"/>
      </w:pPr>
      <w:rPr>
        <w:rFonts w:ascii="Wingdings" w:hAnsi="Wingdings" w:hint="default"/>
      </w:rPr>
    </w:lvl>
  </w:abstractNum>
  <w:abstractNum w:abstractNumId="22">
    <w:nsid w:val="421B45A2"/>
    <w:multiLevelType w:val="hybridMultilevel"/>
    <w:tmpl w:val="4BEE79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A389F5"/>
    <w:multiLevelType w:val="singleLevel"/>
    <w:tmpl w:val="44A389F5"/>
    <w:lvl w:ilvl="0">
      <w:start w:val="1"/>
      <w:numFmt w:val="decimal"/>
      <w:suff w:val="space"/>
      <w:lvlText w:val="%1-"/>
      <w:lvlJc w:val="left"/>
    </w:lvl>
  </w:abstractNum>
  <w:abstractNum w:abstractNumId="24">
    <w:nsid w:val="4A3940D2"/>
    <w:multiLevelType w:val="hybridMultilevel"/>
    <w:tmpl w:val="D338A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0305E3"/>
    <w:multiLevelType w:val="hybridMultilevel"/>
    <w:tmpl w:val="972017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B1A78AB"/>
    <w:multiLevelType w:val="hybridMultilevel"/>
    <w:tmpl w:val="2292A3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0046A2C"/>
    <w:multiLevelType w:val="hybridMultilevel"/>
    <w:tmpl w:val="B25260B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17C400E"/>
    <w:multiLevelType w:val="hybridMultilevel"/>
    <w:tmpl w:val="602628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3F6047"/>
    <w:multiLevelType w:val="hybridMultilevel"/>
    <w:tmpl w:val="7EFE6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37C0967"/>
    <w:multiLevelType w:val="hybridMultilevel"/>
    <w:tmpl w:val="66367A86"/>
    <w:lvl w:ilvl="0" w:tplc="AE86BC1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1">
    <w:nsid w:val="53FD5D52"/>
    <w:multiLevelType w:val="hybridMultilevel"/>
    <w:tmpl w:val="D6FE8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9ADCABA"/>
    <w:multiLevelType w:val="multilevel"/>
    <w:tmpl w:val="59ADCABA"/>
    <w:lvl w:ilvl="0">
      <w:start w:val="1"/>
      <w:numFmt w:val="none"/>
      <w:suff w:val="nothing"/>
      <w:lvlText w:val=""/>
      <w:lvlJc w:val="left"/>
      <w:pPr>
        <w:tabs>
          <w:tab w:val="left" w:pos="0"/>
        </w:tabs>
        <w:ind w:left="0" w:firstLine="0"/>
      </w:pPr>
    </w:lvl>
    <w:lvl w:ilvl="1">
      <w:start w:val="1"/>
      <w:numFmt w:val="none"/>
      <w:suff w:val="nothing"/>
      <w:lvlText w:val=""/>
      <w:lvlJc w:val="left"/>
      <w:pPr>
        <w:tabs>
          <w:tab w:val="left" w:pos="0"/>
        </w:tabs>
        <w:ind w:left="0" w:firstLine="0"/>
      </w:pPr>
    </w:lvl>
    <w:lvl w:ilvl="2">
      <w:start w:val="1"/>
      <w:numFmt w:val="none"/>
      <w:suff w:val="nothing"/>
      <w:lvlText w:val=""/>
      <w:lvlJc w:val="left"/>
      <w:pPr>
        <w:tabs>
          <w:tab w:val="left" w:pos="0"/>
        </w:tabs>
        <w:ind w:left="0" w:firstLine="0"/>
      </w:pPr>
    </w:lvl>
    <w:lvl w:ilvl="3">
      <w:start w:val="1"/>
      <w:numFmt w:val="none"/>
      <w:suff w:val="nothing"/>
      <w:lvlText w:val=""/>
      <w:lvlJc w:val="left"/>
      <w:pPr>
        <w:tabs>
          <w:tab w:val="left" w:pos="0"/>
        </w:tabs>
        <w:ind w:left="0" w:firstLine="0"/>
      </w:pPr>
    </w:lvl>
    <w:lvl w:ilvl="4">
      <w:start w:val="1"/>
      <w:numFmt w:val="none"/>
      <w:suff w:val="nothing"/>
      <w:lvlText w:val=""/>
      <w:lvlJc w:val="left"/>
      <w:pPr>
        <w:tabs>
          <w:tab w:val="left" w:pos="0"/>
        </w:tabs>
        <w:ind w:left="0" w:firstLine="0"/>
      </w:pPr>
    </w:lvl>
    <w:lvl w:ilvl="5">
      <w:start w:val="1"/>
      <w:numFmt w:val="none"/>
      <w:suff w:val="nothing"/>
      <w:lvlText w:val=""/>
      <w:lvlJc w:val="left"/>
      <w:pPr>
        <w:tabs>
          <w:tab w:val="left" w:pos="0"/>
        </w:tabs>
        <w:ind w:left="0" w:firstLine="0"/>
      </w:pPr>
    </w:lvl>
    <w:lvl w:ilvl="6">
      <w:start w:val="1"/>
      <w:numFmt w:val="none"/>
      <w:suff w:val="nothing"/>
      <w:lvlText w:val=""/>
      <w:lvlJc w:val="left"/>
      <w:pPr>
        <w:tabs>
          <w:tab w:val="left" w:pos="0"/>
        </w:tabs>
        <w:ind w:left="0" w:firstLine="0"/>
      </w:pPr>
    </w:lvl>
    <w:lvl w:ilvl="7">
      <w:start w:val="1"/>
      <w:numFmt w:val="none"/>
      <w:suff w:val="nothing"/>
      <w:lvlText w:val=""/>
      <w:lvlJc w:val="left"/>
      <w:pPr>
        <w:tabs>
          <w:tab w:val="left" w:pos="0"/>
        </w:tabs>
        <w:ind w:left="0" w:firstLine="0"/>
      </w:pPr>
    </w:lvl>
    <w:lvl w:ilvl="8">
      <w:start w:val="1"/>
      <w:numFmt w:val="none"/>
      <w:suff w:val="nothing"/>
      <w:lvlText w:val=""/>
      <w:lvlJc w:val="left"/>
      <w:pPr>
        <w:tabs>
          <w:tab w:val="left" w:pos="0"/>
        </w:tabs>
        <w:ind w:left="0" w:firstLine="0"/>
      </w:pPr>
    </w:lvl>
  </w:abstractNum>
  <w:abstractNum w:abstractNumId="33">
    <w:nsid w:val="5A17796E"/>
    <w:multiLevelType w:val="hybridMultilevel"/>
    <w:tmpl w:val="7D6AB34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65F078AB"/>
    <w:multiLevelType w:val="hybridMultilevel"/>
    <w:tmpl w:val="D6FE8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7360F5"/>
    <w:multiLevelType w:val="hybridMultilevel"/>
    <w:tmpl w:val="904C22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CF6EC7"/>
    <w:multiLevelType w:val="hybridMultilevel"/>
    <w:tmpl w:val="D6FE8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293502E"/>
    <w:multiLevelType w:val="hybridMultilevel"/>
    <w:tmpl w:val="6CAC9DE8"/>
    <w:lvl w:ilvl="0" w:tplc="0409000F">
      <w:start w:val="1"/>
      <w:numFmt w:val="decimal"/>
      <w:lvlText w:val="%1."/>
      <w:lvlJc w:val="left"/>
      <w:pPr>
        <w:ind w:left="2205" w:hanging="360"/>
      </w:p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38">
    <w:nsid w:val="7E241862"/>
    <w:multiLevelType w:val="singleLevel"/>
    <w:tmpl w:val="7E241862"/>
    <w:lvl w:ilvl="0">
      <w:start w:val="1"/>
      <w:numFmt w:val="bullet"/>
      <w:lvlText w:val=""/>
      <w:lvlJc w:val="left"/>
      <w:pPr>
        <w:tabs>
          <w:tab w:val="left" w:pos="420"/>
        </w:tabs>
        <w:ind w:left="420" w:hanging="420"/>
      </w:pPr>
      <w:rPr>
        <w:rFonts w:ascii="Wingdings" w:hAnsi="Wingdings" w:hint="default"/>
      </w:rPr>
    </w:lvl>
  </w:abstractNum>
  <w:num w:numId="1">
    <w:abstractNumId w:val="5"/>
  </w:num>
  <w:num w:numId="2">
    <w:abstractNumId w:val="3"/>
  </w:num>
  <w:num w:numId="3">
    <w:abstractNumId w:val="32"/>
  </w:num>
  <w:num w:numId="4">
    <w:abstractNumId w:val="23"/>
  </w:num>
  <w:num w:numId="5">
    <w:abstractNumId w:val="21"/>
  </w:num>
  <w:num w:numId="6">
    <w:abstractNumId w:val="4"/>
  </w:num>
  <w:num w:numId="7">
    <w:abstractNumId w:val="6"/>
  </w:num>
  <w:num w:numId="8">
    <w:abstractNumId w:val="8"/>
  </w:num>
  <w:num w:numId="9">
    <w:abstractNumId w:val="1"/>
  </w:num>
  <w:num w:numId="10">
    <w:abstractNumId w:val="38"/>
  </w:num>
  <w:num w:numId="11">
    <w:abstractNumId w:val="2"/>
  </w:num>
  <w:num w:numId="12">
    <w:abstractNumId w:val="0"/>
  </w:num>
  <w:num w:numId="13">
    <w:abstractNumId w:val="20"/>
  </w:num>
  <w:num w:numId="14">
    <w:abstractNumId w:val="16"/>
  </w:num>
  <w:num w:numId="15">
    <w:abstractNumId w:val="29"/>
  </w:num>
  <w:num w:numId="16">
    <w:abstractNumId w:val="25"/>
  </w:num>
  <w:num w:numId="17">
    <w:abstractNumId w:val="33"/>
  </w:num>
  <w:num w:numId="18">
    <w:abstractNumId w:val="18"/>
  </w:num>
  <w:num w:numId="19">
    <w:abstractNumId w:val="7"/>
  </w:num>
  <w:num w:numId="20">
    <w:abstractNumId w:val="30"/>
  </w:num>
  <w:num w:numId="21">
    <w:abstractNumId w:val="9"/>
  </w:num>
  <w:num w:numId="22">
    <w:abstractNumId w:val="37"/>
  </w:num>
  <w:num w:numId="23">
    <w:abstractNumId w:val="14"/>
  </w:num>
  <w:num w:numId="24">
    <w:abstractNumId w:val="26"/>
  </w:num>
  <w:num w:numId="25">
    <w:abstractNumId w:val="10"/>
  </w:num>
  <w:num w:numId="26">
    <w:abstractNumId w:val="24"/>
  </w:num>
  <w:num w:numId="27">
    <w:abstractNumId w:val="31"/>
  </w:num>
  <w:num w:numId="28">
    <w:abstractNumId w:val="36"/>
  </w:num>
  <w:num w:numId="29">
    <w:abstractNumId w:val="34"/>
  </w:num>
  <w:num w:numId="30">
    <w:abstractNumId w:val="17"/>
  </w:num>
  <w:num w:numId="31">
    <w:abstractNumId w:val="11"/>
  </w:num>
  <w:num w:numId="32">
    <w:abstractNumId w:val="22"/>
  </w:num>
  <w:num w:numId="33">
    <w:abstractNumId w:val="28"/>
  </w:num>
  <w:num w:numId="34">
    <w:abstractNumId w:val="35"/>
  </w:num>
  <w:num w:numId="35">
    <w:abstractNumId w:val="27"/>
  </w:num>
  <w:num w:numId="36">
    <w:abstractNumId w:val="15"/>
  </w:num>
  <w:num w:numId="37">
    <w:abstractNumId w:val="13"/>
  </w:num>
  <w:num w:numId="38">
    <w:abstractNumId w:val="12"/>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s-ES" w:vendorID="64" w:dllVersion="131078" w:nlCheck="1" w:checkStyle="0"/>
  <w:activeWritingStyle w:appName="MSWord" w:lang="es-MX" w:vendorID="64" w:dllVersion="131078" w:nlCheck="1" w:checkStyle="0"/>
  <w:activeWritingStyle w:appName="MSWord" w:lang="en-US" w:vendorID="64" w:dllVersion="131078" w:nlCheck="1" w:checkStyle="1"/>
  <w:proofState w:spelling="clean" w:grammar="clean"/>
  <w:defaultTabStop w:val="708"/>
  <w:autoHyphenation/>
  <w:hyphenationZone w:val="425"/>
  <w:evenAndOddHeaders/>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2ED7"/>
    <w:rsid w:val="000072D7"/>
    <w:rsid w:val="00016E1C"/>
    <w:rsid w:val="000172BC"/>
    <w:rsid w:val="00023505"/>
    <w:rsid w:val="00027722"/>
    <w:rsid w:val="000334EF"/>
    <w:rsid w:val="00043CD6"/>
    <w:rsid w:val="00043FEC"/>
    <w:rsid w:val="00047434"/>
    <w:rsid w:val="00051D6B"/>
    <w:rsid w:val="000538C5"/>
    <w:rsid w:val="00054FE3"/>
    <w:rsid w:val="00073498"/>
    <w:rsid w:val="00077544"/>
    <w:rsid w:val="000A76B6"/>
    <w:rsid w:val="000B0E08"/>
    <w:rsid w:val="000B369B"/>
    <w:rsid w:val="000B57F7"/>
    <w:rsid w:val="000E3B26"/>
    <w:rsid w:val="000F4CE4"/>
    <w:rsid w:val="0011089A"/>
    <w:rsid w:val="001119F3"/>
    <w:rsid w:val="00111A35"/>
    <w:rsid w:val="001132A9"/>
    <w:rsid w:val="00114975"/>
    <w:rsid w:val="00115459"/>
    <w:rsid w:val="0011581B"/>
    <w:rsid w:val="00123398"/>
    <w:rsid w:val="001274FA"/>
    <w:rsid w:val="00136BB9"/>
    <w:rsid w:val="001403A1"/>
    <w:rsid w:val="00141BD9"/>
    <w:rsid w:val="00157855"/>
    <w:rsid w:val="00167E4E"/>
    <w:rsid w:val="001773F7"/>
    <w:rsid w:val="0017756A"/>
    <w:rsid w:val="001922EA"/>
    <w:rsid w:val="00196664"/>
    <w:rsid w:val="001A09A2"/>
    <w:rsid w:val="001A3BB1"/>
    <w:rsid w:val="001B11AA"/>
    <w:rsid w:val="001B4A43"/>
    <w:rsid w:val="001D276F"/>
    <w:rsid w:val="001D5EF5"/>
    <w:rsid w:val="001F0224"/>
    <w:rsid w:val="001F0B3A"/>
    <w:rsid w:val="00203244"/>
    <w:rsid w:val="00204227"/>
    <w:rsid w:val="0021370D"/>
    <w:rsid w:val="00232CC3"/>
    <w:rsid w:val="00232ED7"/>
    <w:rsid w:val="00241B67"/>
    <w:rsid w:val="00242AFF"/>
    <w:rsid w:val="0024620E"/>
    <w:rsid w:val="002668C5"/>
    <w:rsid w:val="00266F13"/>
    <w:rsid w:val="00267B1F"/>
    <w:rsid w:val="00271421"/>
    <w:rsid w:val="0027225D"/>
    <w:rsid w:val="00272550"/>
    <w:rsid w:val="0027484A"/>
    <w:rsid w:val="002766A0"/>
    <w:rsid w:val="00281FC6"/>
    <w:rsid w:val="00291B7E"/>
    <w:rsid w:val="00297EF0"/>
    <w:rsid w:val="002A09FA"/>
    <w:rsid w:val="002A2305"/>
    <w:rsid w:val="002A3168"/>
    <w:rsid w:val="002A6955"/>
    <w:rsid w:val="002B00A2"/>
    <w:rsid w:val="002B3AFF"/>
    <w:rsid w:val="002C3DFB"/>
    <w:rsid w:val="002D0313"/>
    <w:rsid w:val="002D08AE"/>
    <w:rsid w:val="002D0CE1"/>
    <w:rsid w:val="002D65DF"/>
    <w:rsid w:val="002D71F6"/>
    <w:rsid w:val="002D7DFD"/>
    <w:rsid w:val="002E1236"/>
    <w:rsid w:val="002E13C4"/>
    <w:rsid w:val="002E295A"/>
    <w:rsid w:val="002E35E3"/>
    <w:rsid w:val="002E42DE"/>
    <w:rsid w:val="002E6E19"/>
    <w:rsid w:val="002F2225"/>
    <w:rsid w:val="003014D5"/>
    <w:rsid w:val="00302CC0"/>
    <w:rsid w:val="00304A88"/>
    <w:rsid w:val="00305341"/>
    <w:rsid w:val="003067F2"/>
    <w:rsid w:val="00306E72"/>
    <w:rsid w:val="0031132E"/>
    <w:rsid w:val="00313E42"/>
    <w:rsid w:val="00317313"/>
    <w:rsid w:val="00331151"/>
    <w:rsid w:val="0033275C"/>
    <w:rsid w:val="00333668"/>
    <w:rsid w:val="003336A5"/>
    <w:rsid w:val="0033489E"/>
    <w:rsid w:val="00336964"/>
    <w:rsid w:val="00340F47"/>
    <w:rsid w:val="00341FA9"/>
    <w:rsid w:val="003566A7"/>
    <w:rsid w:val="00357F74"/>
    <w:rsid w:val="00363275"/>
    <w:rsid w:val="00370963"/>
    <w:rsid w:val="00371962"/>
    <w:rsid w:val="003750AE"/>
    <w:rsid w:val="00375F54"/>
    <w:rsid w:val="003768D3"/>
    <w:rsid w:val="00386DA2"/>
    <w:rsid w:val="003970E8"/>
    <w:rsid w:val="003A6742"/>
    <w:rsid w:val="003A7DD6"/>
    <w:rsid w:val="003B0857"/>
    <w:rsid w:val="003B207C"/>
    <w:rsid w:val="003B4587"/>
    <w:rsid w:val="003C04CD"/>
    <w:rsid w:val="003C0A5E"/>
    <w:rsid w:val="003C39BB"/>
    <w:rsid w:val="003C6DCF"/>
    <w:rsid w:val="003D0CA5"/>
    <w:rsid w:val="003D5A6E"/>
    <w:rsid w:val="003E0C78"/>
    <w:rsid w:val="003E2179"/>
    <w:rsid w:val="003E50CF"/>
    <w:rsid w:val="003E660F"/>
    <w:rsid w:val="003F31E0"/>
    <w:rsid w:val="003F523D"/>
    <w:rsid w:val="00404194"/>
    <w:rsid w:val="004153FD"/>
    <w:rsid w:val="00416A11"/>
    <w:rsid w:val="00416A68"/>
    <w:rsid w:val="00417322"/>
    <w:rsid w:val="00417DB4"/>
    <w:rsid w:val="00420830"/>
    <w:rsid w:val="00424DB2"/>
    <w:rsid w:val="00425312"/>
    <w:rsid w:val="0043480A"/>
    <w:rsid w:val="00446246"/>
    <w:rsid w:val="00450919"/>
    <w:rsid w:val="004533C6"/>
    <w:rsid w:val="004568E7"/>
    <w:rsid w:val="0046172E"/>
    <w:rsid w:val="004656C2"/>
    <w:rsid w:val="00467287"/>
    <w:rsid w:val="004845D7"/>
    <w:rsid w:val="0049238A"/>
    <w:rsid w:val="00492736"/>
    <w:rsid w:val="00494C72"/>
    <w:rsid w:val="00494DA3"/>
    <w:rsid w:val="004A2C58"/>
    <w:rsid w:val="004A3505"/>
    <w:rsid w:val="004A5CC8"/>
    <w:rsid w:val="004B3DB0"/>
    <w:rsid w:val="004D5A61"/>
    <w:rsid w:val="004D6325"/>
    <w:rsid w:val="004E538E"/>
    <w:rsid w:val="004F3038"/>
    <w:rsid w:val="004F38F0"/>
    <w:rsid w:val="004F7B47"/>
    <w:rsid w:val="00500031"/>
    <w:rsid w:val="00507EB0"/>
    <w:rsid w:val="00511951"/>
    <w:rsid w:val="0052013E"/>
    <w:rsid w:val="00520498"/>
    <w:rsid w:val="005224F0"/>
    <w:rsid w:val="00524DB2"/>
    <w:rsid w:val="0053075C"/>
    <w:rsid w:val="0053268B"/>
    <w:rsid w:val="00533395"/>
    <w:rsid w:val="00534675"/>
    <w:rsid w:val="00536EAF"/>
    <w:rsid w:val="00540171"/>
    <w:rsid w:val="00540A2F"/>
    <w:rsid w:val="0054131D"/>
    <w:rsid w:val="005506F2"/>
    <w:rsid w:val="00550B73"/>
    <w:rsid w:val="0055713B"/>
    <w:rsid w:val="00557A62"/>
    <w:rsid w:val="0056147D"/>
    <w:rsid w:val="005623F8"/>
    <w:rsid w:val="00567335"/>
    <w:rsid w:val="00571AF2"/>
    <w:rsid w:val="0058139A"/>
    <w:rsid w:val="005824EE"/>
    <w:rsid w:val="00586730"/>
    <w:rsid w:val="0058697D"/>
    <w:rsid w:val="00595583"/>
    <w:rsid w:val="005A57B4"/>
    <w:rsid w:val="005C08B9"/>
    <w:rsid w:val="005C1F0C"/>
    <w:rsid w:val="005C3881"/>
    <w:rsid w:val="005D01C5"/>
    <w:rsid w:val="005D492F"/>
    <w:rsid w:val="005E3C92"/>
    <w:rsid w:val="005E61A9"/>
    <w:rsid w:val="005F3A3C"/>
    <w:rsid w:val="005F6DDF"/>
    <w:rsid w:val="005F72C0"/>
    <w:rsid w:val="0060227C"/>
    <w:rsid w:val="0061777E"/>
    <w:rsid w:val="00624169"/>
    <w:rsid w:val="00624A4E"/>
    <w:rsid w:val="0062650D"/>
    <w:rsid w:val="006347D1"/>
    <w:rsid w:val="006348DE"/>
    <w:rsid w:val="00641280"/>
    <w:rsid w:val="006419AB"/>
    <w:rsid w:val="0064385A"/>
    <w:rsid w:val="00645A24"/>
    <w:rsid w:val="006500E4"/>
    <w:rsid w:val="00657B65"/>
    <w:rsid w:val="00667E15"/>
    <w:rsid w:val="0067484D"/>
    <w:rsid w:val="00674B4C"/>
    <w:rsid w:val="006751E2"/>
    <w:rsid w:val="00685FAE"/>
    <w:rsid w:val="00692C47"/>
    <w:rsid w:val="00692E58"/>
    <w:rsid w:val="006A3207"/>
    <w:rsid w:val="006C0BE6"/>
    <w:rsid w:val="006E1032"/>
    <w:rsid w:val="006E3BC9"/>
    <w:rsid w:val="006F369F"/>
    <w:rsid w:val="0070778F"/>
    <w:rsid w:val="007118E7"/>
    <w:rsid w:val="007243CD"/>
    <w:rsid w:val="00725869"/>
    <w:rsid w:val="00736DD2"/>
    <w:rsid w:val="007416DC"/>
    <w:rsid w:val="00742F6C"/>
    <w:rsid w:val="007439EA"/>
    <w:rsid w:val="00747E0F"/>
    <w:rsid w:val="007566FF"/>
    <w:rsid w:val="00756CD8"/>
    <w:rsid w:val="00761469"/>
    <w:rsid w:val="0076586F"/>
    <w:rsid w:val="00767725"/>
    <w:rsid w:val="00775CC6"/>
    <w:rsid w:val="00780996"/>
    <w:rsid w:val="00782A5F"/>
    <w:rsid w:val="00782A82"/>
    <w:rsid w:val="00782E5C"/>
    <w:rsid w:val="007854AA"/>
    <w:rsid w:val="0079696A"/>
    <w:rsid w:val="007A208E"/>
    <w:rsid w:val="007A7862"/>
    <w:rsid w:val="007B0F69"/>
    <w:rsid w:val="007B1530"/>
    <w:rsid w:val="007B1675"/>
    <w:rsid w:val="007B234A"/>
    <w:rsid w:val="007B69B4"/>
    <w:rsid w:val="007B7CCA"/>
    <w:rsid w:val="007C1537"/>
    <w:rsid w:val="007C29ED"/>
    <w:rsid w:val="007C4E8A"/>
    <w:rsid w:val="007C5F7E"/>
    <w:rsid w:val="007D0454"/>
    <w:rsid w:val="007E2FBD"/>
    <w:rsid w:val="007E35E4"/>
    <w:rsid w:val="007E3F2D"/>
    <w:rsid w:val="007F2E71"/>
    <w:rsid w:val="007F6776"/>
    <w:rsid w:val="008012DE"/>
    <w:rsid w:val="0080731A"/>
    <w:rsid w:val="00811CD4"/>
    <w:rsid w:val="008124E8"/>
    <w:rsid w:val="0081295F"/>
    <w:rsid w:val="00820A34"/>
    <w:rsid w:val="008261CC"/>
    <w:rsid w:val="00826456"/>
    <w:rsid w:val="00826AA7"/>
    <w:rsid w:val="0083454A"/>
    <w:rsid w:val="008346DD"/>
    <w:rsid w:val="00834DD2"/>
    <w:rsid w:val="0083753D"/>
    <w:rsid w:val="00847B83"/>
    <w:rsid w:val="00866389"/>
    <w:rsid w:val="0087196A"/>
    <w:rsid w:val="008720FA"/>
    <w:rsid w:val="00873AF0"/>
    <w:rsid w:val="008808AD"/>
    <w:rsid w:val="00892586"/>
    <w:rsid w:val="008950D2"/>
    <w:rsid w:val="008A0198"/>
    <w:rsid w:val="008A0680"/>
    <w:rsid w:val="008A2B43"/>
    <w:rsid w:val="008A378C"/>
    <w:rsid w:val="008B2368"/>
    <w:rsid w:val="008D2464"/>
    <w:rsid w:val="008D704F"/>
    <w:rsid w:val="008E416F"/>
    <w:rsid w:val="008F4BD0"/>
    <w:rsid w:val="008F4E2A"/>
    <w:rsid w:val="008F70D9"/>
    <w:rsid w:val="009019F3"/>
    <w:rsid w:val="00902AAB"/>
    <w:rsid w:val="00917859"/>
    <w:rsid w:val="00920701"/>
    <w:rsid w:val="009228B1"/>
    <w:rsid w:val="009233E1"/>
    <w:rsid w:val="00924227"/>
    <w:rsid w:val="00924CE9"/>
    <w:rsid w:val="00933BC8"/>
    <w:rsid w:val="009426FF"/>
    <w:rsid w:val="009432B4"/>
    <w:rsid w:val="00944A85"/>
    <w:rsid w:val="00947038"/>
    <w:rsid w:val="00951BF4"/>
    <w:rsid w:val="0095231B"/>
    <w:rsid w:val="0095309F"/>
    <w:rsid w:val="00956A30"/>
    <w:rsid w:val="0096056A"/>
    <w:rsid w:val="00961074"/>
    <w:rsid w:val="009628FA"/>
    <w:rsid w:val="00974761"/>
    <w:rsid w:val="00976CF7"/>
    <w:rsid w:val="009814D9"/>
    <w:rsid w:val="00983E9A"/>
    <w:rsid w:val="0098616F"/>
    <w:rsid w:val="0099010C"/>
    <w:rsid w:val="0099654A"/>
    <w:rsid w:val="009973EC"/>
    <w:rsid w:val="009A56D0"/>
    <w:rsid w:val="009A5D6B"/>
    <w:rsid w:val="009A744C"/>
    <w:rsid w:val="009C0512"/>
    <w:rsid w:val="009D4846"/>
    <w:rsid w:val="009D4C16"/>
    <w:rsid w:val="009D54BA"/>
    <w:rsid w:val="009E050A"/>
    <w:rsid w:val="009F1BAC"/>
    <w:rsid w:val="009F64E6"/>
    <w:rsid w:val="00A202C4"/>
    <w:rsid w:val="00A22425"/>
    <w:rsid w:val="00A22638"/>
    <w:rsid w:val="00A24588"/>
    <w:rsid w:val="00A50169"/>
    <w:rsid w:val="00A6259B"/>
    <w:rsid w:val="00A63779"/>
    <w:rsid w:val="00A64D4F"/>
    <w:rsid w:val="00A67225"/>
    <w:rsid w:val="00A7469C"/>
    <w:rsid w:val="00A81D80"/>
    <w:rsid w:val="00A83D97"/>
    <w:rsid w:val="00A843D0"/>
    <w:rsid w:val="00A941BE"/>
    <w:rsid w:val="00AA0687"/>
    <w:rsid w:val="00AA1CBB"/>
    <w:rsid w:val="00AB1965"/>
    <w:rsid w:val="00AB79D9"/>
    <w:rsid w:val="00AC571D"/>
    <w:rsid w:val="00AD069D"/>
    <w:rsid w:val="00AD79F7"/>
    <w:rsid w:val="00AE7E34"/>
    <w:rsid w:val="00AF3CBD"/>
    <w:rsid w:val="00AF412F"/>
    <w:rsid w:val="00AF577E"/>
    <w:rsid w:val="00B071F6"/>
    <w:rsid w:val="00B12BFD"/>
    <w:rsid w:val="00B12EBE"/>
    <w:rsid w:val="00B24128"/>
    <w:rsid w:val="00B2586B"/>
    <w:rsid w:val="00B3298C"/>
    <w:rsid w:val="00B3781D"/>
    <w:rsid w:val="00B47AD3"/>
    <w:rsid w:val="00B51F90"/>
    <w:rsid w:val="00B520FE"/>
    <w:rsid w:val="00B54581"/>
    <w:rsid w:val="00B55759"/>
    <w:rsid w:val="00B573C2"/>
    <w:rsid w:val="00B57BD5"/>
    <w:rsid w:val="00B57F0F"/>
    <w:rsid w:val="00B612F6"/>
    <w:rsid w:val="00B63C68"/>
    <w:rsid w:val="00B641A9"/>
    <w:rsid w:val="00B678E2"/>
    <w:rsid w:val="00B76314"/>
    <w:rsid w:val="00B802A5"/>
    <w:rsid w:val="00B86A2D"/>
    <w:rsid w:val="00B91E59"/>
    <w:rsid w:val="00B944A5"/>
    <w:rsid w:val="00B96DFD"/>
    <w:rsid w:val="00BA09AC"/>
    <w:rsid w:val="00BA0E21"/>
    <w:rsid w:val="00BA2FF8"/>
    <w:rsid w:val="00BA3484"/>
    <w:rsid w:val="00BB1283"/>
    <w:rsid w:val="00BB46A1"/>
    <w:rsid w:val="00BB5D14"/>
    <w:rsid w:val="00BC0CC0"/>
    <w:rsid w:val="00BC27D8"/>
    <w:rsid w:val="00BD0D86"/>
    <w:rsid w:val="00BD37C4"/>
    <w:rsid w:val="00BD5B4C"/>
    <w:rsid w:val="00BD6113"/>
    <w:rsid w:val="00BF5F12"/>
    <w:rsid w:val="00BF7FF4"/>
    <w:rsid w:val="00C11768"/>
    <w:rsid w:val="00C1619C"/>
    <w:rsid w:val="00C17C3D"/>
    <w:rsid w:val="00C2105C"/>
    <w:rsid w:val="00C269C5"/>
    <w:rsid w:val="00C26BB9"/>
    <w:rsid w:val="00C449CF"/>
    <w:rsid w:val="00C45A34"/>
    <w:rsid w:val="00C6426D"/>
    <w:rsid w:val="00C65C6B"/>
    <w:rsid w:val="00C6742F"/>
    <w:rsid w:val="00C737A9"/>
    <w:rsid w:val="00C8293F"/>
    <w:rsid w:val="00C846D7"/>
    <w:rsid w:val="00CD043A"/>
    <w:rsid w:val="00CD0D62"/>
    <w:rsid w:val="00CD426E"/>
    <w:rsid w:val="00CE445B"/>
    <w:rsid w:val="00CF2ADD"/>
    <w:rsid w:val="00CF4D99"/>
    <w:rsid w:val="00CF7064"/>
    <w:rsid w:val="00D008B0"/>
    <w:rsid w:val="00D0251A"/>
    <w:rsid w:val="00D03A95"/>
    <w:rsid w:val="00D04938"/>
    <w:rsid w:val="00D122B1"/>
    <w:rsid w:val="00D13E32"/>
    <w:rsid w:val="00D141B6"/>
    <w:rsid w:val="00D17730"/>
    <w:rsid w:val="00D23D29"/>
    <w:rsid w:val="00D26DCD"/>
    <w:rsid w:val="00D3109F"/>
    <w:rsid w:val="00D31EF1"/>
    <w:rsid w:val="00D324F4"/>
    <w:rsid w:val="00D3614C"/>
    <w:rsid w:val="00D412F9"/>
    <w:rsid w:val="00D479C1"/>
    <w:rsid w:val="00D50F1D"/>
    <w:rsid w:val="00D52D63"/>
    <w:rsid w:val="00D54CE0"/>
    <w:rsid w:val="00D55422"/>
    <w:rsid w:val="00D56C47"/>
    <w:rsid w:val="00D62453"/>
    <w:rsid w:val="00D66432"/>
    <w:rsid w:val="00D67D57"/>
    <w:rsid w:val="00D709D3"/>
    <w:rsid w:val="00D70A88"/>
    <w:rsid w:val="00D720E2"/>
    <w:rsid w:val="00D76518"/>
    <w:rsid w:val="00D93C63"/>
    <w:rsid w:val="00D9688D"/>
    <w:rsid w:val="00D96A1A"/>
    <w:rsid w:val="00DA1E09"/>
    <w:rsid w:val="00DA2430"/>
    <w:rsid w:val="00DA3456"/>
    <w:rsid w:val="00DA6174"/>
    <w:rsid w:val="00DB371D"/>
    <w:rsid w:val="00DC2C76"/>
    <w:rsid w:val="00DC7996"/>
    <w:rsid w:val="00DD78C1"/>
    <w:rsid w:val="00DE2E89"/>
    <w:rsid w:val="00DE37D2"/>
    <w:rsid w:val="00DF646B"/>
    <w:rsid w:val="00DF68B8"/>
    <w:rsid w:val="00E05869"/>
    <w:rsid w:val="00E07641"/>
    <w:rsid w:val="00E110D0"/>
    <w:rsid w:val="00E2084B"/>
    <w:rsid w:val="00E21D18"/>
    <w:rsid w:val="00E21DC8"/>
    <w:rsid w:val="00E266BD"/>
    <w:rsid w:val="00E314C7"/>
    <w:rsid w:val="00E32BA5"/>
    <w:rsid w:val="00E40D8A"/>
    <w:rsid w:val="00E41289"/>
    <w:rsid w:val="00E42875"/>
    <w:rsid w:val="00E437D0"/>
    <w:rsid w:val="00E563F1"/>
    <w:rsid w:val="00E64023"/>
    <w:rsid w:val="00E91523"/>
    <w:rsid w:val="00E91603"/>
    <w:rsid w:val="00E91B18"/>
    <w:rsid w:val="00E94204"/>
    <w:rsid w:val="00E955F7"/>
    <w:rsid w:val="00EA103B"/>
    <w:rsid w:val="00EA6410"/>
    <w:rsid w:val="00EA6F17"/>
    <w:rsid w:val="00EA781F"/>
    <w:rsid w:val="00EB18B3"/>
    <w:rsid w:val="00EB3102"/>
    <w:rsid w:val="00EB7C20"/>
    <w:rsid w:val="00EC4552"/>
    <w:rsid w:val="00ED0FBC"/>
    <w:rsid w:val="00ED3CC4"/>
    <w:rsid w:val="00EE7556"/>
    <w:rsid w:val="00EF3482"/>
    <w:rsid w:val="00EF5538"/>
    <w:rsid w:val="00F0111D"/>
    <w:rsid w:val="00F02690"/>
    <w:rsid w:val="00F15B89"/>
    <w:rsid w:val="00F15D05"/>
    <w:rsid w:val="00F2082D"/>
    <w:rsid w:val="00F22596"/>
    <w:rsid w:val="00F235F6"/>
    <w:rsid w:val="00F25AF2"/>
    <w:rsid w:val="00F36B54"/>
    <w:rsid w:val="00F421B1"/>
    <w:rsid w:val="00F477C4"/>
    <w:rsid w:val="00F47B6E"/>
    <w:rsid w:val="00F5346F"/>
    <w:rsid w:val="00F53690"/>
    <w:rsid w:val="00F673D4"/>
    <w:rsid w:val="00F72321"/>
    <w:rsid w:val="00F77C5D"/>
    <w:rsid w:val="00F848FB"/>
    <w:rsid w:val="00F854AB"/>
    <w:rsid w:val="00F861E0"/>
    <w:rsid w:val="00F86D60"/>
    <w:rsid w:val="00F90DD6"/>
    <w:rsid w:val="00F922B3"/>
    <w:rsid w:val="00F95803"/>
    <w:rsid w:val="00FA0C75"/>
    <w:rsid w:val="00FA5FF6"/>
    <w:rsid w:val="00FB020A"/>
    <w:rsid w:val="00FB52C9"/>
    <w:rsid w:val="00FB5D28"/>
    <w:rsid w:val="00FB5DE1"/>
    <w:rsid w:val="00FC2A86"/>
    <w:rsid w:val="00FC2EBA"/>
    <w:rsid w:val="00FD31FC"/>
    <w:rsid w:val="00FD4BAD"/>
    <w:rsid w:val="00FD7D8E"/>
    <w:rsid w:val="00FE4983"/>
    <w:rsid w:val="00FE6C69"/>
    <w:rsid w:val="00FF20C0"/>
    <w:rsid w:val="00FF4AAD"/>
    <w:rsid w:val="05572D11"/>
    <w:rsid w:val="0CB77CCC"/>
    <w:rsid w:val="196D5CDB"/>
    <w:rsid w:val="204E0391"/>
    <w:rsid w:val="2DDD21AE"/>
    <w:rsid w:val="368C3163"/>
    <w:rsid w:val="3CC15505"/>
    <w:rsid w:val="3D2207C1"/>
    <w:rsid w:val="42550101"/>
    <w:rsid w:val="4C4C619D"/>
    <w:rsid w:val="4EAC6146"/>
    <w:rsid w:val="515C381B"/>
    <w:rsid w:val="5CAB23E9"/>
    <w:rsid w:val="718578BD"/>
    <w:rsid w:val="738C64E5"/>
    <w:rsid w:val="76CC23BB"/>
    <w:rsid w:val="7A5718A5"/>
  </w:rsids>
  <m:mathPr>
    <m:mathFont m:val="Cambria Math"/>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0" w:uiPriority="0" w:unhideWhenUsed="0" w:qFormat="1"/>
    <w:lsdException w:name="toc 1" w:semiHidden="0" w:uiPriority="39" w:unhideWhenUsed="0" w:qFormat="1"/>
    <w:lsdException w:name="toc 2" w:semiHidden="0" w:uiPriority="39" w:unhideWhenUsed="0" w:qFormat="1"/>
    <w:lsdException w:name="toc 3" w:uiPriority="39"/>
    <w:lsdException w:name="toc 4" w:uiPriority="39"/>
    <w:lsdException w:name="toc 5" w:uiPriority="39"/>
    <w:lsdException w:name="toc 6" w:uiPriority="39"/>
    <w:lsdException w:name="toc 7" w:uiPriority="39"/>
    <w:lsdException w:name="toc 8" w:uiPriority="39"/>
    <w:lsdException w:name="toc 9" w:semiHidden="0" w:uiPriority="0" w:unhideWhenUsed="0" w:qFormat="1"/>
    <w:lsdException w:name="annotation text" w:semiHidden="0" w:uiPriority="0" w:unhideWhenUsed="0" w:qFormat="1"/>
    <w:lsdException w:name="header" w:semiHidden="0" w:uiPriority="0" w:unhideWhenUsed="0" w:qFormat="1"/>
    <w:lsdException w:name="footer" w:semiHidden="0" w:uiPriority="0" w:unhideWhenUsed="0" w:qFormat="1"/>
    <w:lsdException w:name="caption" w:semiHidden="0" w:uiPriority="0" w:unhideWhenUsed="0" w:qFormat="1"/>
    <w:lsdException w:name="annotation reference" w:semiHidden="0" w:uiPriority="0" w:unhideWhenUsed="0" w:qFormat="1"/>
    <w:lsdException w:name="line number" w:semiHidden="0" w:uiPriority="0" w:unhideWhenUsed="0" w:qFormat="1"/>
    <w:lsdException w:name="page number" w:semiHidden="0" w:uiPriority="0" w:unhideWhenUsed="0" w:qFormat="1"/>
    <w:lsdException w:name="List" w:semiHidden="0" w:uiPriority="0" w:unhideWhenUsed="0" w:qFormat="1"/>
    <w:lsdException w:name="Title" w:semiHidden="0" w:uiPriority="10" w:unhideWhenUsed="0" w:qFormat="1"/>
    <w:lsdException w:name="Default Paragraph Font" w:uiPriority="1" w:qFormat="1"/>
    <w:lsdException w:name="Body Text" w:semiHidden="0" w:uiPriority="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uiPriority="0" w:unhideWhenUsed="0" w:qFormat="1"/>
    <w:lsdException w:name="Normal Table" w:qFormat="1"/>
    <w:lsdException w:name="annotation subject" w:semiHidden="0" w:uiPriority="0" w:unhideWhenUsed="0" w:qFormat="1"/>
    <w:lsdException w:name="Balloon Text" w:semiHidden="0" w:uiPriority="0" w:unhideWhenUsed="0" w:qFormat="1"/>
    <w:lsdException w:name="Table Grid" w:semiHidden="0" w:uiPriority="3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pPr>
    <w:rPr>
      <w:rFonts w:eastAsia="Times New Roman"/>
    </w:rPr>
  </w:style>
  <w:style w:type="paragraph" w:styleId="Heading1">
    <w:name w:val="heading 1"/>
    <w:basedOn w:val="LO-Normal"/>
    <w:next w:val="BodyText"/>
    <w:uiPriority w:val="9"/>
    <w:qFormat/>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uiPriority w:val="9"/>
    <w:unhideWhenUsed/>
    <w:qFormat/>
    <w:pPr>
      <w:keepNext/>
      <w:keepLines/>
      <w:numPr>
        <w:ilvl w:val="1"/>
        <w:numId w:val="1"/>
      </w:numPr>
      <w:spacing w:before="113" w:after="113" w:line="360" w:lineRule="auto"/>
      <w:jc w:val="both"/>
      <w:outlineLvl w:val="1"/>
    </w:pPr>
    <w:rPr>
      <w:rFonts w:ascii="Arial" w:hAnsi="Arial" w:cs="Arial"/>
      <w:b/>
      <w:bCs/>
      <w:iCs/>
      <w:szCs w:val="28"/>
    </w:rPr>
  </w:style>
  <w:style w:type="paragraph" w:styleId="Heading9">
    <w:name w:val="heading 9"/>
    <w:basedOn w:val="LO-Normal"/>
    <w:next w:val="LO-Normal"/>
    <w:qFormat/>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Normal">
    <w:name w:val="LO-Normal"/>
    <w:qFormat/>
    <w:pPr>
      <w:suppressAutoHyphens/>
      <w:spacing w:after="0"/>
    </w:pPr>
    <w:rPr>
      <w:rFonts w:eastAsia="Times New Roman"/>
      <w:sz w:val="24"/>
      <w:szCs w:val="24"/>
      <w:lang w:eastAsia="en-US"/>
    </w:rPr>
  </w:style>
  <w:style w:type="paragraph" w:styleId="BodyText">
    <w:name w:val="Body Text"/>
    <w:basedOn w:val="LO-Normal"/>
    <w:qFormat/>
    <w:pPr>
      <w:spacing w:line="480" w:lineRule="auto"/>
      <w:ind w:firstLine="720"/>
    </w:pPr>
  </w:style>
  <w:style w:type="paragraph" w:styleId="BalloonText">
    <w:name w:val="Balloon Text"/>
    <w:basedOn w:val="LO-Normal"/>
    <w:qFormat/>
    <w:rPr>
      <w:rFonts w:ascii="Tahoma" w:hAnsi="Tahoma"/>
      <w:sz w:val="16"/>
      <w:szCs w:val="16"/>
    </w:rPr>
  </w:style>
  <w:style w:type="paragraph" w:styleId="Caption">
    <w:name w:val="caption"/>
    <w:basedOn w:val="Normal"/>
    <w:next w:val="Normal"/>
    <w:qFormat/>
    <w:pPr>
      <w:suppressLineNumbers/>
      <w:spacing w:before="120" w:after="120"/>
    </w:pPr>
    <w:rPr>
      <w:rFonts w:ascii="Helvetica" w:hAnsi="Helvetica" w:cs="Arial Unicode MS"/>
      <w:i/>
      <w:iCs/>
      <w:sz w:val="24"/>
      <w:szCs w:val="24"/>
    </w:rPr>
  </w:style>
  <w:style w:type="paragraph" w:styleId="CommentText">
    <w:name w:val="annotation text"/>
    <w:basedOn w:val="LO-Normal"/>
    <w:qFormat/>
    <w:rPr>
      <w:sz w:val="20"/>
      <w:szCs w:val="20"/>
    </w:rPr>
  </w:style>
  <w:style w:type="paragraph" w:styleId="CommentSubject">
    <w:name w:val="annotation subject"/>
    <w:basedOn w:val="CommentText"/>
    <w:next w:val="CommentText"/>
    <w:qFormat/>
    <w:rPr>
      <w:b/>
      <w:bCs/>
    </w:rPr>
  </w:style>
  <w:style w:type="paragraph" w:styleId="Footer">
    <w:name w:val="footer"/>
    <w:basedOn w:val="LO-Normal"/>
    <w:qFormat/>
    <w:pPr>
      <w:tabs>
        <w:tab w:val="center" w:pos="4320"/>
        <w:tab w:val="right" w:pos="8640"/>
      </w:tabs>
    </w:pPr>
  </w:style>
  <w:style w:type="paragraph" w:styleId="Header">
    <w:name w:val="header"/>
    <w:basedOn w:val="LO-Normal"/>
    <w:qFormat/>
    <w:pPr>
      <w:tabs>
        <w:tab w:val="center" w:pos="4320"/>
        <w:tab w:val="right" w:pos="8640"/>
      </w:tabs>
      <w:spacing w:after="240"/>
    </w:pPr>
  </w:style>
  <w:style w:type="paragraph" w:styleId="List">
    <w:name w:val="List"/>
    <w:basedOn w:val="BodyText"/>
    <w:qFormat/>
    <w:rPr>
      <w:rFonts w:ascii="Helvetica" w:hAnsi="Helvetica" w:cs="Arial Unicode MS"/>
    </w:rPr>
  </w:style>
  <w:style w:type="paragraph" w:styleId="NormalWeb">
    <w:name w:val="Normal (Web)"/>
    <w:basedOn w:val="Normal"/>
    <w:qFormat/>
    <w:pPr>
      <w:spacing w:before="280" w:after="280" w:line="240" w:lineRule="auto"/>
    </w:pPr>
    <w:rPr>
      <w:color w:val="000000"/>
      <w:szCs w:val="24"/>
    </w:rPr>
  </w:style>
  <w:style w:type="paragraph" w:styleId="Title">
    <w:name w:val="Title"/>
    <w:basedOn w:val="LO-Normal"/>
    <w:link w:val="TitleChar"/>
    <w:uiPriority w:val="10"/>
    <w:qFormat/>
    <w:pPr>
      <w:spacing w:line="480" w:lineRule="auto"/>
      <w:jc w:val="center"/>
    </w:pPr>
    <w:rPr>
      <w:rFonts w:cs="Arial"/>
      <w:bCs/>
      <w:kern w:val="2"/>
      <w:szCs w:val="32"/>
    </w:rPr>
  </w:style>
  <w:style w:type="paragraph" w:styleId="TOC1">
    <w:name w:val="toc 1"/>
    <w:basedOn w:val="LO-Normal"/>
    <w:next w:val="LO-Normal"/>
    <w:uiPriority w:val="39"/>
    <w:qFormat/>
    <w:pPr>
      <w:tabs>
        <w:tab w:val="right" w:leader="dot" w:pos="10083"/>
      </w:tabs>
      <w:spacing w:line="360" w:lineRule="auto"/>
    </w:pPr>
    <w:rPr>
      <w:caps/>
    </w:rPr>
  </w:style>
  <w:style w:type="paragraph" w:styleId="TOC2">
    <w:name w:val="toc 2"/>
    <w:basedOn w:val="ndice"/>
    <w:next w:val="Normal"/>
    <w:uiPriority w:val="39"/>
    <w:qFormat/>
    <w:pPr>
      <w:tabs>
        <w:tab w:val="right" w:leader="dot" w:pos="9689"/>
      </w:tabs>
      <w:ind w:left="283"/>
    </w:pPr>
  </w:style>
  <w:style w:type="paragraph" w:customStyle="1" w:styleId="ndice">
    <w:name w:val="Índice"/>
    <w:basedOn w:val="Normal"/>
    <w:qFormat/>
    <w:pPr>
      <w:suppressLineNumbers/>
    </w:pPr>
    <w:rPr>
      <w:rFonts w:ascii="Helvetica" w:hAnsi="Helvetica" w:cs="Arial Unicode MS"/>
    </w:rPr>
  </w:style>
  <w:style w:type="paragraph" w:styleId="TOC9">
    <w:name w:val="toc 9"/>
    <w:basedOn w:val="ndice"/>
    <w:next w:val="Normal"/>
    <w:qFormat/>
    <w:pPr>
      <w:tabs>
        <w:tab w:val="right" w:leader="dot" w:pos="8162"/>
      </w:tabs>
      <w:ind w:left="2264"/>
    </w:pPr>
  </w:style>
  <w:style w:type="character" w:styleId="CommentReference">
    <w:name w:val="annotation reference"/>
    <w:qFormat/>
    <w:rPr>
      <w:sz w:val="16"/>
      <w:szCs w:val="16"/>
    </w:rPr>
  </w:style>
  <w:style w:type="character" w:styleId="LineNumber">
    <w:name w:val="line number"/>
    <w:basedOn w:val="DefaultParagraphFont"/>
    <w:qFormat/>
  </w:style>
  <w:style w:type="character" w:styleId="PageNumber">
    <w:name w:val="page number"/>
    <w:basedOn w:val="DefaultParagraphFont"/>
    <w:qFormat/>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nlacedeInternet">
    <w:name w:val="Enlace de Internet"/>
    <w:qFormat/>
    <w:rPr>
      <w:color w:val="000080"/>
      <w:u w:val="single"/>
    </w:rPr>
  </w:style>
  <w:style w:type="character" w:customStyle="1" w:styleId="TextocomentarioCar">
    <w:name w:val="Texto comentario Car"/>
    <w:qFormat/>
    <w:rPr>
      <w:lang w:eastAsia="en-US"/>
    </w:rPr>
  </w:style>
  <w:style w:type="character" w:customStyle="1" w:styleId="AsuntodelcomentarioCar">
    <w:name w:val="Asunto del comentario Car"/>
    <w:qFormat/>
    <w:rPr>
      <w:b/>
      <w:bCs/>
      <w:lang w:eastAsia="en-US"/>
    </w:rPr>
  </w:style>
  <w:style w:type="character" w:customStyle="1" w:styleId="TextodegloboCar">
    <w:name w:val="Texto de globo Car"/>
    <w:qFormat/>
    <w:rPr>
      <w:rFonts w:ascii="Tahoma" w:hAnsi="Tahoma" w:cs="Tahoma"/>
      <w:sz w:val="16"/>
      <w:szCs w:val="16"/>
      <w:lang w:eastAsia="en-US"/>
    </w:rPr>
  </w:style>
  <w:style w:type="character" w:customStyle="1" w:styleId="Ttulo9Car">
    <w:name w:val="Título 9 Car"/>
    <w:qFormat/>
    <w:rPr>
      <w:rFonts w:cs="Arial"/>
      <w:caps/>
      <w:sz w:val="24"/>
      <w:szCs w:val="22"/>
      <w:lang w:eastAsia="en-US"/>
    </w:rPr>
  </w:style>
  <w:style w:type="character" w:customStyle="1" w:styleId="Ttulo1Car">
    <w:name w:val="Título 1 Car"/>
    <w:qFormat/>
    <w:rPr>
      <w:rFonts w:cs="Arial"/>
      <w:bCs/>
      <w:caps/>
      <w:sz w:val="24"/>
      <w:szCs w:val="32"/>
      <w:lang w:eastAsia="en-US"/>
    </w:rPr>
  </w:style>
  <w:style w:type="character" w:customStyle="1" w:styleId="Enlacedelndice">
    <w:name w:val="Enlace del índice"/>
    <w:qFormat/>
  </w:style>
  <w:style w:type="character" w:customStyle="1" w:styleId="Bullets">
    <w:name w:val="Bullets"/>
    <w:qFormat/>
    <w:rPr>
      <w:rFonts w:ascii="OpenSymbol" w:eastAsia="OpenSymbol" w:hAnsi="OpenSymbol" w:cs="OpenSymbol"/>
    </w:rPr>
  </w:style>
  <w:style w:type="character" w:customStyle="1" w:styleId="Destaquemayor">
    <w:name w:val="Destaque mayor"/>
    <w:qFormat/>
    <w:rPr>
      <w:b/>
      <w:bCs/>
    </w:rPr>
  </w:style>
  <w:style w:type="character" w:customStyle="1" w:styleId="Destacado">
    <w:name w:val="Destacado"/>
    <w:qFormat/>
    <w:rPr>
      <w:i/>
      <w:iCs/>
    </w:rPr>
  </w:style>
  <w:style w:type="character" w:customStyle="1" w:styleId="WW8Num1z0">
    <w:name w:val="WW8Num1z0"/>
    <w:qFormat/>
    <w:rPr>
      <w:rFonts w:ascii="Symbol" w:hAnsi="Symbol" w:cs="OpenSymbol"/>
    </w:rPr>
  </w:style>
  <w:style w:type="character" w:customStyle="1" w:styleId="EnlacedeInternetvisitado">
    <w:name w:val="Enlace de Internet visitado"/>
    <w:qFormat/>
    <w:rPr>
      <w:color w:val="800000"/>
      <w:u w:val="single"/>
      <w:lang w:val="zh-CN" w:bidi="zh-CN"/>
    </w:rPr>
  </w:style>
  <w:style w:type="character" w:customStyle="1" w:styleId="WW8Num2z0">
    <w:name w:val="WW8Num2z0"/>
    <w:qFormat/>
    <w:rPr>
      <w:rFonts w:ascii="Symbol" w:hAnsi="Symbol" w:cs="OpenSymbol"/>
    </w:rPr>
  </w:style>
  <w:style w:type="paragraph" w:customStyle="1" w:styleId="Ttulo">
    <w:name w:val="Título"/>
    <w:basedOn w:val="Normal"/>
    <w:next w:val="BodyText"/>
    <w:qFormat/>
    <w:pPr>
      <w:keepNext/>
      <w:spacing w:before="240" w:after="120"/>
    </w:pPr>
    <w:rPr>
      <w:rFonts w:ascii="Helvetica" w:eastAsia="PingFang SC" w:hAnsi="Helvetica" w:cs="Arial Unicode MS"/>
      <w:sz w:val="28"/>
      <w:szCs w:val="28"/>
    </w:rPr>
  </w:style>
  <w:style w:type="paragraph" w:customStyle="1" w:styleId="Cabeceraypie">
    <w:name w:val="Cabecera y pie"/>
    <w:basedOn w:val="Normal"/>
    <w:qFormat/>
    <w:pPr>
      <w:suppressLineNumbers/>
      <w:tabs>
        <w:tab w:val="center" w:pos="4819"/>
        <w:tab w:val="right" w:pos="9638"/>
      </w:tabs>
    </w:pPr>
  </w:style>
  <w:style w:type="paragraph" w:customStyle="1" w:styleId="AbstractText">
    <w:name w:val="Abstract Text"/>
    <w:basedOn w:val="LO-Normal"/>
    <w:qFormat/>
    <w:pPr>
      <w:spacing w:line="480" w:lineRule="auto"/>
    </w:pPr>
  </w:style>
  <w:style w:type="paragraph" w:styleId="ListParagraph">
    <w:name w:val="List Paragraph"/>
    <w:basedOn w:val="LO-Normal"/>
    <w:qFormat/>
    <w:pPr>
      <w:spacing w:line="360" w:lineRule="auto"/>
      <w:ind w:left="720"/>
      <w:jc w:val="both"/>
    </w:pPr>
    <w:rPr>
      <w:rFonts w:ascii="Arial" w:eastAsia="Calibri" w:hAnsi="Arial"/>
      <w:sz w:val="22"/>
      <w:szCs w:val="22"/>
    </w:rPr>
  </w:style>
  <w:style w:type="paragraph" w:customStyle="1" w:styleId="Contenidodelmarco">
    <w:name w:val="Contenido del marco"/>
    <w:basedOn w:val="Normal"/>
    <w:qFormat/>
  </w:style>
  <w:style w:type="paragraph" w:customStyle="1" w:styleId="FrameContents">
    <w:name w:val="Frame Contents"/>
    <w:basedOn w:val="Normal"/>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HeaderLeft">
    <w:name w:val="Header Left"/>
    <w:basedOn w:val="Header"/>
    <w:qFormat/>
    <w:pPr>
      <w:suppressLineNumbers/>
      <w:tabs>
        <w:tab w:val="clear" w:pos="4320"/>
        <w:tab w:val="clear" w:pos="8640"/>
        <w:tab w:val="center" w:pos="5213"/>
        <w:tab w:val="right" w:pos="10426"/>
      </w:tabs>
    </w:pPr>
  </w:style>
  <w:style w:type="paragraph" w:styleId="Bibliography">
    <w:name w:val="Bibliography"/>
    <w:basedOn w:val="Normal"/>
    <w:next w:val="Normal"/>
    <w:uiPriority w:val="37"/>
    <w:unhideWhenUsed/>
    <w:rsid w:val="00767725"/>
    <w:pPr>
      <w:spacing w:line="480" w:lineRule="auto"/>
      <w:ind w:left="720" w:hanging="720"/>
    </w:pPr>
  </w:style>
  <w:style w:type="paragraph" w:styleId="FootnoteText">
    <w:name w:val="footnote text"/>
    <w:basedOn w:val="Normal"/>
    <w:link w:val="FootnoteTextChar"/>
    <w:uiPriority w:val="99"/>
    <w:semiHidden/>
    <w:unhideWhenUsed/>
    <w:rsid w:val="00B86A2D"/>
    <w:pPr>
      <w:spacing w:line="240" w:lineRule="auto"/>
    </w:pPr>
  </w:style>
  <w:style w:type="character" w:customStyle="1" w:styleId="FootnoteTextChar">
    <w:name w:val="Footnote Text Char"/>
    <w:basedOn w:val="DefaultParagraphFont"/>
    <w:link w:val="FootnoteText"/>
    <w:uiPriority w:val="99"/>
    <w:semiHidden/>
    <w:rsid w:val="00B86A2D"/>
    <w:rPr>
      <w:rFonts w:eastAsia="Times New Roman"/>
    </w:rPr>
  </w:style>
  <w:style w:type="character" w:styleId="FootnoteReference">
    <w:name w:val="footnote reference"/>
    <w:basedOn w:val="DefaultParagraphFont"/>
    <w:uiPriority w:val="99"/>
    <w:semiHidden/>
    <w:unhideWhenUsed/>
    <w:rsid w:val="00B86A2D"/>
    <w:rPr>
      <w:vertAlign w:val="superscript"/>
    </w:rPr>
  </w:style>
  <w:style w:type="table" w:customStyle="1" w:styleId="GridTable4Accent1">
    <w:name w:val="Grid Table 4 Accent 1"/>
    <w:basedOn w:val="TableNormal"/>
    <w:uiPriority w:val="49"/>
    <w:rsid w:val="00D70A8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leChar">
    <w:name w:val="Title Char"/>
    <w:basedOn w:val="DefaultParagraphFont"/>
    <w:link w:val="Title"/>
    <w:uiPriority w:val="10"/>
    <w:rsid w:val="00AA0687"/>
    <w:rPr>
      <w:rFonts w:eastAsia="Times New Roman" w:cs="Arial"/>
      <w:bCs/>
      <w:kern w:val="2"/>
      <w:sz w:val="24"/>
      <w:szCs w:val="32"/>
      <w:lang w:eastAsia="en-US"/>
    </w:rPr>
  </w:style>
  <w:style w:type="character" w:styleId="Hyperlink">
    <w:name w:val="Hyperlink"/>
    <w:basedOn w:val="DefaultParagraphFont"/>
    <w:uiPriority w:val="99"/>
    <w:unhideWhenUsed/>
    <w:rsid w:val="00B55759"/>
    <w:rPr>
      <w:color w:val="0563C1" w:themeColor="hyperlink"/>
      <w:u w:val="single"/>
    </w:rPr>
  </w:style>
  <w:style w:type="paragraph" w:styleId="TableofFigures">
    <w:name w:val="table of figures"/>
    <w:basedOn w:val="Normal"/>
    <w:next w:val="Normal"/>
    <w:uiPriority w:val="99"/>
    <w:unhideWhenUsed/>
    <w:rsid w:val="0064385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0" w:uiPriority="0" w:unhideWhenUsed="0" w:qFormat="1"/>
    <w:lsdException w:name="toc 1" w:semiHidden="0" w:uiPriority="39" w:unhideWhenUsed="0" w:qFormat="1"/>
    <w:lsdException w:name="toc 2" w:semiHidden="0" w:uiPriority="39" w:unhideWhenUsed="0" w:qFormat="1"/>
    <w:lsdException w:name="toc 3" w:uiPriority="39"/>
    <w:lsdException w:name="toc 4" w:uiPriority="39"/>
    <w:lsdException w:name="toc 5" w:uiPriority="39"/>
    <w:lsdException w:name="toc 6" w:uiPriority="39"/>
    <w:lsdException w:name="toc 7" w:uiPriority="39"/>
    <w:lsdException w:name="toc 8" w:uiPriority="39"/>
    <w:lsdException w:name="toc 9" w:semiHidden="0" w:uiPriority="0" w:unhideWhenUsed="0" w:qFormat="1"/>
    <w:lsdException w:name="annotation text" w:semiHidden="0" w:uiPriority="0" w:unhideWhenUsed="0" w:qFormat="1"/>
    <w:lsdException w:name="header" w:semiHidden="0" w:uiPriority="0" w:unhideWhenUsed="0" w:qFormat="1"/>
    <w:lsdException w:name="footer" w:semiHidden="0" w:uiPriority="0" w:unhideWhenUsed="0" w:qFormat="1"/>
    <w:lsdException w:name="caption" w:semiHidden="0" w:uiPriority="0" w:unhideWhenUsed="0" w:qFormat="1"/>
    <w:lsdException w:name="annotation reference" w:semiHidden="0" w:uiPriority="0" w:unhideWhenUsed="0" w:qFormat="1"/>
    <w:lsdException w:name="line number" w:semiHidden="0" w:uiPriority="0" w:unhideWhenUsed="0" w:qFormat="1"/>
    <w:lsdException w:name="page number" w:semiHidden="0" w:uiPriority="0" w:unhideWhenUsed="0" w:qFormat="1"/>
    <w:lsdException w:name="List" w:semiHidden="0" w:uiPriority="0" w:unhideWhenUsed="0" w:qFormat="1"/>
    <w:lsdException w:name="Title" w:semiHidden="0" w:uiPriority="10" w:unhideWhenUsed="0" w:qFormat="1"/>
    <w:lsdException w:name="Default Paragraph Font" w:uiPriority="1" w:qFormat="1"/>
    <w:lsdException w:name="Body Text" w:semiHidden="0" w:uiPriority="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uiPriority="0" w:unhideWhenUsed="0" w:qFormat="1"/>
    <w:lsdException w:name="Normal Table" w:qFormat="1"/>
    <w:lsdException w:name="annotation subject" w:semiHidden="0" w:uiPriority="0" w:unhideWhenUsed="0" w:qFormat="1"/>
    <w:lsdException w:name="Balloon Text" w:semiHidden="0" w:uiPriority="0" w:unhideWhenUsed="0" w:qFormat="1"/>
    <w:lsdException w:name="Table Grid" w:semiHidden="0" w:uiPriority="3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pPr>
    <w:rPr>
      <w:rFonts w:eastAsia="Times New Roman"/>
    </w:rPr>
  </w:style>
  <w:style w:type="paragraph" w:styleId="Heading1">
    <w:name w:val="heading 1"/>
    <w:basedOn w:val="LO-Normal"/>
    <w:next w:val="BodyText"/>
    <w:uiPriority w:val="9"/>
    <w:qFormat/>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uiPriority w:val="9"/>
    <w:unhideWhenUsed/>
    <w:qFormat/>
    <w:pPr>
      <w:keepNext/>
      <w:keepLines/>
      <w:numPr>
        <w:ilvl w:val="1"/>
        <w:numId w:val="1"/>
      </w:numPr>
      <w:spacing w:before="113" w:after="113" w:line="360" w:lineRule="auto"/>
      <w:jc w:val="both"/>
      <w:outlineLvl w:val="1"/>
    </w:pPr>
    <w:rPr>
      <w:rFonts w:ascii="Arial" w:hAnsi="Arial" w:cs="Arial"/>
      <w:b/>
      <w:bCs/>
      <w:iCs/>
      <w:szCs w:val="28"/>
    </w:rPr>
  </w:style>
  <w:style w:type="paragraph" w:styleId="Heading9">
    <w:name w:val="heading 9"/>
    <w:basedOn w:val="LO-Normal"/>
    <w:next w:val="LO-Normal"/>
    <w:qFormat/>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Normal">
    <w:name w:val="LO-Normal"/>
    <w:qFormat/>
    <w:pPr>
      <w:suppressAutoHyphens/>
      <w:spacing w:after="0"/>
    </w:pPr>
    <w:rPr>
      <w:rFonts w:eastAsia="Times New Roman"/>
      <w:sz w:val="24"/>
      <w:szCs w:val="24"/>
      <w:lang w:eastAsia="en-US"/>
    </w:rPr>
  </w:style>
  <w:style w:type="paragraph" w:styleId="BodyText">
    <w:name w:val="Body Text"/>
    <w:basedOn w:val="LO-Normal"/>
    <w:qFormat/>
    <w:pPr>
      <w:spacing w:line="480" w:lineRule="auto"/>
      <w:ind w:firstLine="720"/>
    </w:pPr>
  </w:style>
  <w:style w:type="paragraph" w:styleId="BalloonText">
    <w:name w:val="Balloon Text"/>
    <w:basedOn w:val="LO-Normal"/>
    <w:qFormat/>
    <w:rPr>
      <w:rFonts w:ascii="Tahoma" w:hAnsi="Tahoma"/>
      <w:sz w:val="16"/>
      <w:szCs w:val="16"/>
    </w:rPr>
  </w:style>
  <w:style w:type="paragraph" w:styleId="Caption">
    <w:name w:val="caption"/>
    <w:basedOn w:val="Normal"/>
    <w:next w:val="Normal"/>
    <w:qFormat/>
    <w:pPr>
      <w:suppressLineNumbers/>
      <w:spacing w:before="120" w:after="120"/>
    </w:pPr>
    <w:rPr>
      <w:rFonts w:ascii="Helvetica" w:hAnsi="Helvetica" w:cs="Arial Unicode MS"/>
      <w:i/>
      <w:iCs/>
      <w:sz w:val="24"/>
      <w:szCs w:val="24"/>
    </w:rPr>
  </w:style>
  <w:style w:type="paragraph" w:styleId="CommentText">
    <w:name w:val="annotation text"/>
    <w:basedOn w:val="LO-Normal"/>
    <w:qFormat/>
    <w:rPr>
      <w:sz w:val="20"/>
      <w:szCs w:val="20"/>
    </w:rPr>
  </w:style>
  <w:style w:type="paragraph" w:styleId="CommentSubject">
    <w:name w:val="annotation subject"/>
    <w:basedOn w:val="CommentText"/>
    <w:next w:val="CommentText"/>
    <w:qFormat/>
    <w:rPr>
      <w:b/>
      <w:bCs/>
    </w:rPr>
  </w:style>
  <w:style w:type="paragraph" w:styleId="Footer">
    <w:name w:val="footer"/>
    <w:basedOn w:val="LO-Normal"/>
    <w:qFormat/>
    <w:pPr>
      <w:tabs>
        <w:tab w:val="center" w:pos="4320"/>
        <w:tab w:val="right" w:pos="8640"/>
      </w:tabs>
    </w:pPr>
  </w:style>
  <w:style w:type="paragraph" w:styleId="Header">
    <w:name w:val="header"/>
    <w:basedOn w:val="LO-Normal"/>
    <w:qFormat/>
    <w:pPr>
      <w:tabs>
        <w:tab w:val="center" w:pos="4320"/>
        <w:tab w:val="right" w:pos="8640"/>
      </w:tabs>
      <w:spacing w:after="240"/>
    </w:pPr>
  </w:style>
  <w:style w:type="paragraph" w:styleId="List">
    <w:name w:val="List"/>
    <w:basedOn w:val="BodyText"/>
    <w:qFormat/>
    <w:rPr>
      <w:rFonts w:ascii="Helvetica" w:hAnsi="Helvetica" w:cs="Arial Unicode MS"/>
    </w:rPr>
  </w:style>
  <w:style w:type="paragraph" w:styleId="NormalWeb">
    <w:name w:val="Normal (Web)"/>
    <w:basedOn w:val="Normal"/>
    <w:qFormat/>
    <w:pPr>
      <w:spacing w:before="280" w:after="280" w:line="240" w:lineRule="auto"/>
    </w:pPr>
    <w:rPr>
      <w:color w:val="000000"/>
      <w:szCs w:val="24"/>
    </w:rPr>
  </w:style>
  <w:style w:type="paragraph" w:styleId="Title">
    <w:name w:val="Title"/>
    <w:basedOn w:val="LO-Normal"/>
    <w:link w:val="TitleChar"/>
    <w:uiPriority w:val="10"/>
    <w:qFormat/>
    <w:pPr>
      <w:spacing w:line="480" w:lineRule="auto"/>
      <w:jc w:val="center"/>
    </w:pPr>
    <w:rPr>
      <w:rFonts w:cs="Arial"/>
      <w:bCs/>
      <w:kern w:val="2"/>
      <w:szCs w:val="32"/>
    </w:rPr>
  </w:style>
  <w:style w:type="paragraph" w:styleId="TOC1">
    <w:name w:val="toc 1"/>
    <w:basedOn w:val="LO-Normal"/>
    <w:next w:val="LO-Normal"/>
    <w:uiPriority w:val="39"/>
    <w:qFormat/>
    <w:pPr>
      <w:tabs>
        <w:tab w:val="right" w:leader="dot" w:pos="10083"/>
      </w:tabs>
      <w:spacing w:line="360" w:lineRule="auto"/>
    </w:pPr>
    <w:rPr>
      <w:caps/>
    </w:rPr>
  </w:style>
  <w:style w:type="paragraph" w:styleId="TOC2">
    <w:name w:val="toc 2"/>
    <w:basedOn w:val="ndice"/>
    <w:next w:val="Normal"/>
    <w:uiPriority w:val="39"/>
    <w:qFormat/>
    <w:pPr>
      <w:tabs>
        <w:tab w:val="right" w:leader="dot" w:pos="9689"/>
      </w:tabs>
      <w:ind w:left="283"/>
    </w:pPr>
  </w:style>
  <w:style w:type="paragraph" w:customStyle="1" w:styleId="ndice">
    <w:name w:val="Índice"/>
    <w:basedOn w:val="Normal"/>
    <w:qFormat/>
    <w:pPr>
      <w:suppressLineNumbers/>
    </w:pPr>
    <w:rPr>
      <w:rFonts w:ascii="Helvetica" w:hAnsi="Helvetica" w:cs="Arial Unicode MS"/>
    </w:rPr>
  </w:style>
  <w:style w:type="paragraph" w:styleId="TOC9">
    <w:name w:val="toc 9"/>
    <w:basedOn w:val="ndice"/>
    <w:next w:val="Normal"/>
    <w:qFormat/>
    <w:pPr>
      <w:tabs>
        <w:tab w:val="right" w:leader="dot" w:pos="8162"/>
      </w:tabs>
      <w:ind w:left="2264"/>
    </w:pPr>
  </w:style>
  <w:style w:type="character" w:styleId="CommentReference">
    <w:name w:val="annotation reference"/>
    <w:qFormat/>
    <w:rPr>
      <w:sz w:val="16"/>
      <w:szCs w:val="16"/>
    </w:rPr>
  </w:style>
  <w:style w:type="character" w:styleId="LineNumber">
    <w:name w:val="line number"/>
    <w:basedOn w:val="DefaultParagraphFont"/>
    <w:qFormat/>
  </w:style>
  <w:style w:type="character" w:styleId="PageNumber">
    <w:name w:val="page number"/>
    <w:basedOn w:val="DefaultParagraphFont"/>
    <w:qFormat/>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nlacedeInternet">
    <w:name w:val="Enlace de Internet"/>
    <w:qFormat/>
    <w:rPr>
      <w:color w:val="000080"/>
      <w:u w:val="single"/>
    </w:rPr>
  </w:style>
  <w:style w:type="character" w:customStyle="1" w:styleId="TextocomentarioCar">
    <w:name w:val="Texto comentario Car"/>
    <w:qFormat/>
    <w:rPr>
      <w:lang w:eastAsia="en-US"/>
    </w:rPr>
  </w:style>
  <w:style w:type="character" w:customStyle="1" w:styleId="AsuntodelcomentarioCar">
    <w:name w:val="Asunto del comentario Car"/>
    <w:qFormat/>
    <w:rPr>
      <w:b/>
      <w:bCs/>
      <w:lang w:eastAsia="en-US"/>
    </w:rPr>
  </w:style>
  <w:style w:type="character" w:customStyle="1" w:styleId="TextodegloboCar">
    <w:name w:val="Texto de globo Car"/>
    <w:qFormat/>
    <w:rPr>
      <w:rFonts w:ascii="Tahoma" w:hAnsi="Tahoma" w:cs="Tahoma"/>
      <w:sz w:val="16"/>
      <w:szCs w:val="16"/>
      <w:lang w:eastAsia="en-US"/>
    </w:rPr>
  </w:style>
  <w:style w:type="character" w:customStyle="1" w:styleId="Ttulo9Car">
    <w:name w:val="Título 9 Car"/>
    <w:qFormat/>
    <w:rPr>
      <w:rFonts w:cs="Arial"/>
      <w:caps/>
      <w:sz w:val="24"/>
      <w:szCs w:val="22"/>
      <w:lang w:eastAsia="en-US"/>
    </w:rPr>
  </w:style>
  <w:style w:type="character" w:customStyle="1" w:styleId="Ttulo1Car">
    <w:name w:val="Título 1 Car"/>
    <w:qFormat/>
    <w:rPr>
      <w:rFonts w:cs="Arial"/>
      <w:bCs/>
      <w:caps/>
      <w:sz w:val="24"/>
      <w:szCs w:val="32"/>
      <w:lang w:eastAsia="en-US"/>
    </w:rPr>
  </w:style>
  <w:style w:type="character" w:customStyle="1" w:styleId="Enlacedelndice">
    <w:name w:val="Enlace del índice"/>
    <w:qFormat/>
  </w:style>
  <w:style w:type="character" w:customStyle="1" w:styleId="Bullets">
    <w:name w:val="Bullets"/>
    <w:qFormat/>
    <w:rPr>
      <w:rFonts w:ascii="OpenSymbol" w:eastAsia="OpenSymbol" w:hAnsi="OpenSymbol" w:cs="OpenSymbol"/>
    </w:rPr>
  </w:style>
  <w:style w:type="character" w:customStyle="1" w:styleId="Destaquemayor">
    <w:name w:val="Destaque mayor"/>
    <w:qFormat/>
    <w:rPr>
      <w:b/>
      <w:bCs/>
    </w:rPr>
  </w:style>
  <w:style w:type="character" w:customStyle="1" w:styleId="Destacado">
    <w:name w:val="Destacado"/>
    <w:qFormat/>
    <w:rPr>
      <w:i/>
      <w:iCs/>
    </w:rPr>
  </w:style>
  <w:style w:type="character" w:customStyle="1" w:styleId="WW8Num1z0">
    <w:name w:val="WW8Num1z0"/>
    <w:qFormat/>
    <w:rPr>
      <w:rFonts w:ascii="Symbol" w:hAnsi="Symbol" w:cs="OpenSymbol"/>
    </w:rPr>
  </w:style>
  <w:style w:type="character" w:customStyle="1" w:styleId="EnlacedeInternetvisitado">
    <w:name w:val="Enlace de Internet visitado"/>
    <w:qFormat/>
    <w:rPr>
      <w:color w:val="800000"/>
      <w:u w:val="single"/>
      <w:lang w:val="zh-CN" w:bidi="zh-CN"/>
    </w:rPr>
  </w:style>
  <w:style w:type="character" w:customStyle="1" w:styleId="WW8Num2z0">
    <w:name w:val="WW8Num2z0"/>
    <w:qFormat/>
    <w:rPr>
      <w:rFonts w:ascii="Symbol" w:hAnsi="Symbol" w:cs="OpenSymbol"/>
    </w:rPr>
  </w:style>
  <w:style w:type="paragraph" w:customStyle="1" w:styleId="Ttulo">
    <w:name w:val="Título"/>
    <w:basedOn w:val="Normal"/>
    <w:next w:val="BodyText"/>
    <w:qFormat/>
    <w:pPr>
      <w:keepNext/>
      <w:spacing w:before="240" w:after="120"/>
    </w:pPr>
    <w:rPr>
      <w:rFonts w:ascii="Helvetica" w:eastAsia="PingFang SC" w:hAnsi="Helvetica" w:cs="Arial Unicode MS"/>
      <w:sz w:val="28"/>
      <w:szCs w:val="28"/>
    </w:rPr>
  </w:style>
  <w:style w:type="paragraph" w:customStyle="1" w:styleId="Cabeceraypie">
    <w:name w:val="Cabecera y pie"/>
    <w:basedOn w:val="Normal"/>
    <w:qFormat/>
    <w:pPr>
      <w:suppressLineNumbers/>
      <w:tabs>
        <w:tab w:val="center" w:pos="4819"/>
        <w:tab w:val="right" w:pos="9638"/>
      </w:tabs>
    </w:pPr>
  </w:style>
  <w:style w:type="paragraph" w:customStyle="1" w:styleId="AbstractText">
    <w:name w:val="Abstract Text"/>
    <w:basedOn w:val="LO-Normal"/>
    <w:qFormat/>
    <w:pPr>
      <w:spacing w:line="480" w:lineRule="auto"/>
    </w:pPr>
  </w:style>
  <w:style w:type="paragraph" w:styleId="ListParagraph">
    <w:name w:val="List Paragraph"/>
    <w:basedOn w:val="LO-Normal"/>
    <w:qFormat/>
    <w:pPr>
      <w:spacing w:line="360" w:lineRule="auto"/>
      <w:ind w:left="720"/>
      <w:jc w:val="both"/>
    </w:pPr>
    <w:rPr>
      <w:rFonts w:ascii="Arial" w:eastAsia="Calibri" w:hAnsi="Arial"/>
      <w:sz w:val="22"/>
      <w:szCs w:val="22"/>
    </w:rPr>
  </w:style>
  <w:style w:type="paragraph" w:customStyle="1" w:styleId="Contenidodelmarco">
    <w:name w:val="Contenido del marco"/>
    <w:basedOn w:val="Normal"/>
    <w:qFormat/>
  </w:style>
  <w:style w:type="paragraph" w:customStyle="1" w:styleId="FrameContents">
    <w:name w:val="Frame Contents"/>
    <w:basedOn w:val="Normal"/>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HeaderLeft">
    <w:name w:val="Header Left"/>
    <w:basedOn w:val="Header"/>
    <w:qFormat/>
    <w:pPr>
      <w:suppressLineNumbers/>
      <w:tabs>
        <w:tab w:val="clear" w:pos="4320"/>
        <w:tab w:val="clear" w:pos="8640"/>
        <w:tab w:val="center" w:pos="5213"/>
        <w:tab w:val="right" w:pos="10426"/>
      </w:tabs>
    </w:pPr>
  </w:style>
  <w:style w:type="paragraph" w:styleId="Bibliography">
    <w:name w:val="Bibliography"/>
    <w:basedOn w:val="Normal"/>
    <w:next w:val="Normal"/>
    <w:uiPriority w:val="37"/>
    <w:unhideWhenUsed/>
    <w:rsid w:val="00767725"/>
    <w:pPr>
      <w:spacing w:line="480" w:lineRule="auto"/>
      <w:ind w:left="720" w:hanging="720"/>
    </w:pPr>
  </w:style>
  <w:style w:type="paragraph" w:styleId="FootnoteText">
    <w:name w:val="footnote text"/>
    <w:basedOn w:val="Normal"/>
    <w:link w:val="FootnoteTextChar"/>
    <w:uiPriority w:val="99"/>
    <w:semiHidden/>
    <w:unhideWhenUsed/>
    <w:rsid w:val="00B86A2D"/>
    <w:pPr>
      <w:spacing w:line="240" w:lineRule="auto"/>
    </w:pPr>
  </w:style>
  <w:style w:type="character" w:customStyle="1" w:styleId="FootnoteTextChar">
    <w:name w:val="Footnote Text Char"/>
    <w:basedOn w:val="DefaultParagraphFont"/>
    <w:link w:val="FootnoteText"/>
    <w:uiPriority w:val="99"/>
    <w:semiHidden/>
    <w:rsid w:val="00B86A2D"/>
    <w:rPr>
      <w:rFonts w:eastAsia="Times New Roman"/>
    </w:rPr>
  </w:style>
  <w:style w:type="character" w:styleId="FootnoteReference">
    <w:name w:val="footnote reference"/>
    <w:basedOn w:val="DefaultParagraphFont"/>
    <w:uiPriority w:val="99"/>
    <w:semiHidden/>
    <w:unhideWhenUsed/>
    <w:rsid w:val="00B86A2D"/>
    <w:rPr>
      <w:vertAlign w:val="superscript"/>
    </w:rPr>
  </w:style>
  <w:style w:type="table" w:customStyle="1" w:styleId="GridTable4Accent1">
    <w:name w:val="Grid Table 4 Accent 1"/>
    <w:basedOn w:val="TableNormal"/>
    <w:uiPriority w:val="49"/>
    <w:rsid w:val="00D70A8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leChar">
    <w:name w:val="Title Char"/>
    <w:basedOn w:val="DefaultParagraphFont"/>
    <w:link w:val="Title"/>
    <w:uiPriority w:val="10"/>
    <w:rsid w:val="00AA0687"/>
    <w:rPr>
      <w:rFonts w:eastAsia="Times New Roman" w:cs="Arial"/>
      <w:bCs/>
      <w:kern w:val="2"/>
      <w:sz w:val="24"/>
      <w:szCs w:val="32"/>
      <w:lang w:eastAsia="en-US"/>
    </w:rPr>
  </w:style>
  <w:style w:type="character" w:styleId="Hyperlink">
    <w:name w:val="Hyperlink"/>
    <w:basedOn w:val="DefaultParagraphFont"/>
    <w:uiPriority w:val="99"/>
    <w:unhideWhenUsed/>
    <w:rsid w:val="00B55759"/>
    <w:rPr>
      <w:color w:val="0563C1" w:themeColor="hyperlink"/>
      <w:u w:val="single"/>
    </w:rPr>
  </w:style>
  <w:style w:type="paragraph" w:styleId="TableofFigures">
    <w:name w:val="table of figures"/>
    <w:basedOn w:val="Normal"/>
    <w:next w:val="Normal"/>
    <w:uiPriority w:val="99"/>
    <w:unhideWhenUsed/>
    <w:rsid w:val="006438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684094">
      <w:bodyDiv w:val="1"/>
      <w:marLeft w:val="0"/>
      <w:marRight w:val="0"/>
      <w:marTop w:val="0"/>
      <w:marBottom w:val="0"/>
      <w:divBdr>
        <w:top w:val="none" w:sz="0" w:space="0" w:color="auto"/>
        <w:left w:val="none" w:sz="0" w:space="0" w:color="auto"/>
        <w:bottom w:val="none" w:sz="0" w:space="0" w:color="auto"/>
        <w:right w:val="none" w:sz="0" w:space="0" w:color="auto"/>
      </w:divBdr>
    </w:div>
    <w:div w:id="1603106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footer" Target="footer5.xml"/><Relationship Id="rId42" Type="http://schemas.openxmlformats.org/officeDocument/2006/relationships/footer" Target="footer16.xml"/><Relationship Id="rId47" Type="http://schemas.openxmlformats.org/officeDocument/2006/relationships/image" Target="media/image5.png"/><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footer" Target="footer18.xml"/><Relationship Id="rId89" Type="http://schemas.openxmlformats.org/officeDocument/2006/relationships/footer" Target="footer19.xml"/><Relationship Id="rId16" Type="http://schemas.openxmlformats.org/officeDocument/2006/relationships/header" Target="header4.xml"/><Relationship Id="rId11" Type="http://schemas.openxmlformats.org/officeDocument/2006/relationships/header" Target="header1.xml"/><Relationship Id="rId32" Type="http://schemas.openxmlformats.org/officeDocument/2006/relationships/header" Target="header12.xml"/><Relationship Id="rId37" Type="http://schemas.openxmlformats.org/officeDocument/2006/relationships/footer" Target="footer13.xml"/><Relationship Id="rId53" Type="http://schemas.openxmlformats.org/officeDocument/2006/relationships/image" Target="media/image10.PNG"/><Relationship Id="rId58" Type="http://schemas.openxmlformats.org/officeDocument/2006/relationships/image" Target="media/image15.PNG"/><Relationship Id="rId74" Type="http://schemas.openxmlformats.org/officeDocument/2006/relationships/header" Target="header19.xml"/><Relationship Id="rId79" Type="http://schemas.openxmlformats.org/officeDocument/2006/relationships/image" Target="media/image34.PNG"/><Relationship Id="rId5" Type="http://schemas.microsoft.com/office/2007/relationships/stylesWithEffects" Target="stylesWithEffects.xml"/><Relationship Id="rId90" Type="http://schemas.openxmlformats.org/officeDocument/2006/relationships/footer" Target="footer20.xml"/><Relationship Id="rId95" Type="http://schemas.openxmlformats.org/officeDocument/2006/relationships/header" Target="header29.xml"/><Relationship Id="rId22" Type="http://schemas.openxmlformats.org/officeDocument/2006/relationships/footer" Target="footer6.xml"/><Relationship Id="rId27" Type="http://schemas.openxmlformats.org/officeDocument/2006/relationships/header" Target="header9.xml"/><Relationship Id="rId43" Type="http://schemas.openxmlformats.org/officeDocument/2006/relationships/header" Target="header17.xml"/><Relationship Id="rId48" Type="http://schemas.openxmlformats.org/officeDocument/2006/relationships/image" Target="media/image6.png"/><Relationship Id="rId64" Type="http://schemas.openxmlformats.org/officeDocument/2006/relationships/image" Target="media/image21.PNG"/><Relationship Id="rId69" Type="http://schemas.openxmlformats.org/officeDocument/2006/relationships/image" Target="media/image26.PNG"/><Relationship Id="rId80" Type="http://schemas.openxmlformats.org/officeDocument/2006/relationships/image" Target="media/image35.PNG"/><Relationship Id="rId85" Type="http://schemas.openxmlformats.org/officeDocument/2006/relationships/header" Target="header23.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footer" Target="footer7.xml"/><Relationship Id="rId33" Type="http://schemas.openxmlformats.org/officeDocument/2006/relationships/footer" Target="footer11.xml"/><Relationship Id="rId38" Type="http://schemas.openxmlformats.org/officeDocument/2006/relationships/footer" Target="footer14.xml"/><Relationship Id="rId46" Type="http://schemas.openxmlformats.org/officeDocument/2006/relationships/image" Target="media/image4.png"/><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header" Target="header6.xml"/><Relationship Id="rId41" Type="http://schemas.openxmlformats.org/officeDocument/2006/relationships/footer" Target="footer15.xm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header" Target="header20.xml"/><Relationship Id="rId83" Type="http://schemas.openxmlformats.org/officeDocument/2006/relationships/footer" Target="footer17.xml"/><Relationship Id="rId88" Type="http://schemas.openxmlformats.org/officeDocument/2006/relationships/header" Target="header26.xml"/><Relationship Id="rId91" Type="http://schemas.openxmlformats.org/officeDocument/2006/relationships/header" Target="header27.xml"/><Relationship Id="rId96" Type="http://schemas.openxmlformats.org/officeDocument/2006/relationships/header" Target="header30.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header" Target="header10.xml"/><Relationship Id="rId36" Type="http://schemas.openxmlformats.org/officeDocument/2006/relationships/header" Target="header14.xml"/><Relationship Id="rId49" Type="http://schemas.openxmlformats.org/officeDocument/2006/relationships/image" Target="media/image7.png"/><Relationship Id="rId57" Type="http://schemas.openxmlformats.org/officeDocument/2006/relationships/image" Target="media/image14.PNG"/><Relationship Id="rId10" Type="http://schemas.openxmlformats.org/officeDocument/2006/relationships/image" Target="media/image1.jpeg"/><Relationship Id="rId31" Type="http://schemas.openxmlformats.org/officeDocument/2006/relationships/header" Target="header11.xml"/><Relationship Id="rId44" Type="http://schemas.openxmlformats.org/officeDocument/2006/relationships/image" Target="media/image2.png"/><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3.PNG"/><Relationship Id="rId81" Type="http://schemas.openxmlformats.org/officeDocument/2006/relationships/header" Target="header21.xml"/><Relationship Id="rId86" Type="http://schemas.openxmlformats.org/officeDocument/2006/relationships/header" Target="header24.xml"/><Relationship Id="rId94" Type="http://schemas.openxmlformats.org/officeDocument/2006/relationships/footer" Target="footer22.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header" Target="header15.xml"/><Relationship Id="rId34" Type="http://schemas.openxmlformats.org/officeDocument/2006/relationships/footer" Target="footer12.xml"/><Relationship Id="rId50" Type="http://schemas.openxmlformats.org/officeDocument/2006/relationships/header" Target="header18.xml"/><Relationship Id="rId55" Type="http://schemas.openxmlformats.org/officeDocument/2006/relationships/image" Target="media/image12.PNG"/><Relationship Id="rId76" Type="http://schemas.openxmlformats.org/officeDocument/2006/relationships/image" Target="media/image31.PNG"/><Relationship Id="rId97"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28.PNG"/><Relationship Id="rId92" Type="http://schemas.openxmlformats.org/officeDocument/2006/relationships/header" Target="header28.xml"/><Relationship Id="rId2" Type="http://schemas.openxmlformats.org/officeDocument/2006/relationships/customXml" Target="../customXml/item2.xml"/><Relationship Id="rId29" Type="http://schemas.openxmlformats.org/officeDocument/2006/relationships/footer" Target="footer9.xml"/><Relationship Id="rId24" Type="http://schemas.openxmlformats.org/officeDocument/2006/relationships/header" Target="header8.xml"/><Relationship Id="rId40" Type="http://schemas.openxmlformats.org/officeDocument/2006/relationships/header" Target="header16.xml"/><Relationship Id="rId45" Type="http://schemas.openxmlformats.org/officeDocument/2006/relationships/image" Target="media/image3.png"/><Relationship Id="rId66" Type="http://schemas.openxmlformats.org/officeDocument/2006/relationships/image" Target="media/image23.PNG"/><Relationship Id="rId87" Type="http://schemas.openxmlformats.org/officeDocument/2006/relationships/header" Target="header25.xml"/><Relationship Id="rId61" Type="http://schemas.openxmlformats.org/officeDocument/2006/relationships/image" Target="media/image18.PNG"/><Relationship Id="rId82" Type="http://schemas.openxmlformats.org/officeDocument/2006/relationships/header" Target="header22.xml"/><Relationship Id="rId19" Type="http://schemas.openxmlformats.org/officeDocument/2006/relationships/header" Target="header5.xml"/><Relationship Id="rId14" Type="http://schemas.openxmlformats.org/officeDocument/2006/relationships/footer" Target="footer2.xml"/><Relationship Id="rId30" Type="http://schemas.openxmlformats.org/officeDocument/2006/relationships/footer" Target="footer10.xml"/><Relationship Id="rId35" Type="http://schemas.openxmlformats.org/officeDocument/2006/relationships/header" Target="header13.xml"/><Relationship Id="rId56" Type="http://schemas.openxmlformats.org/officeDocument/2006/relationships/image" Target="media/image13.PNG"/><Relationship Id="rId77" Type="http://schemas.openxmlformats.org/officeDocument/2006/relationships/image" Target="media/image32.png"/><Relationship Id="rId8" Type="http://schemas.openxmlformats.org/officeDocument/2006/relationships/footnotes" Target="footnotes.xml"/><Relationship Id="rId51" Type="http://schemas.openxmlformats.org/officeDocument/2006/relationships/image" Target="media/image8.png"/><Relationship Id="rId72" Type="http://schemas.openxmlformats.org/officeDocument/2006/relationships/image" Target="media/image29.png"/><Relationship Id="rId93" Type="http://schemas.openxmlformats.org/officeDocument/2006/relationships/footer" Target="footer21.xml"/><Relationship Id="rId9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138AE0-DDBA-4EC7-BCA1-95C761C44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31613</TotalTime>
  <Pages>77</Pages>
  <Words>18418</Words>
  <Characters>104983</Characters>
  <Application>Microsoft Office Word</Application>
  <DocSecurity>0</DocSecurity>
  <Lines>874</Lines>
  <Paragraphs>246</Paragraphs>
  <ScaleCrop>false</ScaleCrop>
  <HeadingPairs>
    <vt:vector size="2" baseType="variant">
      <vt:variant>
        <vt:lpstr>Title</vt:lpstr>
      </vt:variant>
      <vt:variant>
        <vt:i4>1</vt:i4>
      </vt:variant>
    </vt:vector>
  </HeadingPairs>
  <TitlesOfParts>
    <vt:vector size="1" baseType="lpstr">
      <vt:lpstr>Universidad de las Ciencias Informáticas</vt:lpstr>
    </vt:vector>
  </TitlesOfParts>
  <Company/>
  <LinksUpToDate>false</LinksUpToDate>
  <CharactersWithSpaces>123155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las Ciencias Informáticas</dc:title>
  <dc:subject/>
  <dc:creator>RDV</dc:creator>
  <cp:keywords/>
  <dc:description/>
  <cp:lastModifiedBy>RDV</cp:lastModifiedBy>
  <cp:revision>299</cp:revision>
  <cp:lastPrinted>2411-12-31T05:00:00Z</cp:lastPrinted>
  <dcterms:created xsi:type="dcterms:W3CDTF">2021-06-12T13:00:00Z</dcterms:created>
  <dcterms:modified xsi:type="dcterms:W3CDTF">2023-10-29T15:56:00Z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1033-11.2.0.8291</vt:lpwstr>
  </property>
  <property fmtid="{D5CDD505-2E9C-101B-9397-08002B2CF9AE}" pid="3" name="ZOTERO_PREF_1">
    <vt:lpwstr>&lt;data data-version="3" zotero-version="6.0.27"&gt;&lt;session id="Jxzjd3cH"/&gt;&lt;style id="http://www.zotero.org/styles/apa" locale="es-ES"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